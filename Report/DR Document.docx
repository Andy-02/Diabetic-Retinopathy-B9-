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332" w:rsidRDefault="00F50332" w:rsidP="00F50332">
      <w:pPr>
        <w:widowControl w:val="0"/>
        <w:autoSpaceDE w:val="0"/>
        <w:autoSpaceDN w:val="0"/>
        <w:ind w:left="360"/>
        <w:jc w:val="center"/>
        <w:rPr>
          <w:sz w:val="22"/>
          <w:szCs w:val="22"/>
        </w:rPr>
      </w:pPr>
    </w:p>
    <w:p w:rsidR="00F50332" w:rsidRPr="005B0953" w:rsidRDefault="007C6F71" w:rsidP="00F50332">
      <w:pPr>
        <w:spacing w:before="100" w:beforeAutospacing="1" w:after="100" w:afterAutospacing="1" w:line="360" w:lineRule="auto"/>
        <w:jc w:val="center"/>
        <w:rPr>
          <w:rFonts w:eastAsia="MS Mincho"/>
          <w:noProof/>
          <w:sz w:val="36"/>
          <w:szCs w:val="36"/>
        </w:rPr>
      </w:pPr>
      <w:r>
        <w:rPr>
          <w:rFonts w:eastAsia="MS Mincho"/>
          <w:b/>
          <w:bCs/>
          <w:noProof/>
          <w:sz w:val="36"/>
          <w:szCs w:val="36"/>
        </w:rPr>
        <w:t>DIABETIC RETINOPATHY DETECTION</w:t>
      </w:r>
    </w:p>
    <w:p w:rsidR="00F50332" w:rsidRPr="00F50332" w:rsidRDefault="007C6F71" w:rsidP="00F50332">
      <w:pPr>
        <w:keepNext/>
        <w:ind w:left="360"/>
        <w:jc w:val="center"/>
        <w:outlineLvl w:val="4"/>
        <w:rPr>
          <w:b/>
          <w:bCs/>
          <w:sz w:val="28"/>
        </w:rPr>
      </w:pPr>
      <w:r w:rsidRPr="00F50332">
        <w:rPr>
          <w:b/>
          <w:bCs/>
          <w:sz w:val="28"/>
        </w:rPr>
        <w:t>A PROJECT REPORT</w:t>
      </w:r>
    </w:p>
    <w:p w:rsidR="00F50332" w:rsidRPr="00F50332" w:rsidRDefault="00F50332" w:rsidP="00F50332">
      <w:pPr>
        <w:ind w:left="360"/>
        <w:jc w:val="center"/>
      </w:pPr>
    </w:p>
    <w:p w:rsidR="00F50332" w:rsidRPr="00F50332" w:rsidRDefault="007C6F71" w:rsidP="00815717">
      <w:pPr>
        <w:keepNext/>
        <w:ind w:left="360"/>
        <w:jc w:val="center"/>
        <w:outlineLvl w:val="5"/>
        <w:rPr>
          <w:b/>
          <w:bCs/>
          <w:i/>
          <w:iCs/>
          <w:sz w:val="28"/>
        </w:rPr>
      </w:pPr>
      <w:r w:rsidRPr="00F50332">
        <w:rPr>
          <w:b/>
          <w:bCs/>
          <w:i/>
          <w:iCs/>
          <w:sz w:val="28"/>
        </w:rPr>
        <w:t>Submitted by</w:t>
      </w:r>
    </w:p>
    <w:p w:rsidR="00F50332" w:rsidRPr="00F50332" w:rsidRDefault="00F50332" w:rsidP="00815717">
      <w:pPr>
        <w:ind w:left="360"/>
        <w:jc w:val="center"/>
      </w:pPr>
    </w:p>
    <w:p w:rsidR="00F50332" w:rsidRPr="000F43EC" w:rsidRDefault="00815717" w:rsidP="00815717">
      <w:pPr>
        <w:keepNext/>
        <w:spacing w:line="360" w:lineRule="auto"/>
        <w:jc w:val="center"/>
        <w:outlineLvl w:val="4"/>
        <w:rPr>
          <w:b/>
          <w:bCs/>
          <w:sz w:val="32"/>
          <w:szCs w:val="32"/>
        </w:rPr>
      </w:pPr>
      <w:r>
        <w:rPr>
          <w:b/>
          <w:sz w:val="32"/>
          <w:szCs w:val="32"/>
        </w:rPr>
        <w:t xml:space="preserve">   </w:t>
      </w:r>
      <w:r w:rsidR="005A4C35">
        <w:rPr>
          <w:b/>
          <w:sz w:val="32"/>
          <w:szCs w:val="32"/>
        </w:rPr>
        <w:t>ANDHI B</w:t>
      </w:r>
      <w:r w:rsidR="003037F8">
        <w:rPr>
          <w:sz w:val="32"/>
          <w:szCs w:val="32"/>
        </w:rPr>
        <w:t xml:space="preserve"> </w:t>
      </w:r>
      <w:r w:rsidR="007C6F71">
        <w:rPr>
          <w:sz w:val="32"/>
          <w:szCs w:val="32"/>
        </w:rPr>
        <w:t xml:space="preserve">                            </w:t>
      </w:r>
      <w:r w:rsidR="007C6F71" w:rsidRPr="000F43EC">
        <w:rPr>
          <w:rFonts w:eastAsiaTheme="minorEastAsia"/>
          <w:color w:val="000000"/>
          <w:kern w:val="24"/>
          <w:sz w:val="44"/>
          <w:szCs w:val="44"/>
        </w:rPr>
        <w:t xml:space="preserve"> </w:t>
      </w:r>
      <w:r w:rsidR="007C6F71">
        <w:rPr>
          <w:rFonts w:eastAsiaTheme="minorEastAsia"/>
          <w:color w:val="000000"/>
          <w:kern w:val="24"/>
          <w:sz w:val="44"/>
          <w:szCs w:val="44"/>
        </w:rPr>
        <w:t xml:space="preserve">   </w:t>
      </w:r>
      <w:r w:rsidR="005A4C35">
        <w:rPr>
          <w:b/>
          <w:bCs/>
          <w:sz w:val="32"/>
          <w:szCs w:val="32"/>
        </w:rPr>
        <w:t>211419104011</w:t>
      </w:r>
    </w:p>
    <w:p w:rsidR="00F50332" w:rsidRDefault="005A4C35" w:rsidP="00815717">
      <w:pPr>
        <w:spacing w:line="360" w:lineRule="auto"/>
        <w:ind w:left="360"/>
        <w:jc w:val="center"/>
        <w:rPr>
          <w:b/>
          <w:sz w:val="32"/>
        </w:rPr>
      </w:pPr>
      <w:r>
        <w:rPr>
          <w:b/>
          <w:bCs/>
          <w:sz w:val="32"/>
        </w:rPr>
        <w:t>SOWMIYA K</w:t>
      </w:r>
      <w:r w:rsidR="007C6F71" w:rsidRPr="000F43EC">
        <w:rPr>
          <w:b/>
          <w:bCs/>
          <w:sz w:val="32"/>
        </w:rPr>
        <w:t xml:space="preserve"> </w:t>
      </w:r>
      <w:r w:rsidR="007C6F71">
        <w:rPr>
          <w:b/>
          <w:bCs/>
          <w:sz w:val="32"/>
        </w:rPr>
        <w:t xml:space="preserve">          </w:t>
      </w:r>
      <w:r w:rsidR="007C6F71" w:rsidRPr="000F43EC">
        <w:rPr>
          <w:rFonts w:eastAsiaTheme="minorEastAsia"/>
          <w:color w:val="000000"/>
          <w:kern w:val="24"/>
          <w:sz w:val="44"/>
          <w:szCs w:val="44"/>
        </w:rPr>
        <w:t xml:space="preserve"> </w:t>
      </w:r>
      <w:r w:rsidR="007C6F71">
        <w:rPr>
          <w:rFonts w:eastAsiaTheme="minorEastAsia"/>
          <w:color w:val="000000"/>
          <w:kern w:val="24"/>
          <w:sz w:val="44"/>
          <w:szCs w:val="44"/>
        </w:rPr>
        <w:t xml:space="preserve">           </w:t>
      </w:r>
      <w:r w:rsidR="005F4300">
        <w:rPr>
          <w:b/>
          <w:sz w:val="32"/>
        </w:rPr>
        <w:t>211419104</w:t>
      </w:r>
      <w:r>
        <w:rPr>
          <w:b/>
          <w:sz w:val="32"/>
        </w:rPr>
        <w:t>261</w:t>
      </w:r>
    </w:p>
    <w:p w:rsidR="00F50332" w:rsidRPr="002A744B" w:rsidRDefault="007C6F71" w:rsidP="00815717">
      <w:pPr>
        <w:tabs>
          <w:tab w:val="left" w:pos="5812"/>
          <w:tab w:val="left" w:pos="6804"/>
        </w:tabs>
        <w:spacing w:line="360" w:lineRule="auto"/>
        <w:ind w:left="360"/>
        <w:jc w:val="center"/>
        <w:rPr>
          <w:b/>
          <w:bCs/>
          <w:sz w:val="32"/>
        </w:rPr>
      </w:pPr>
      <w:r>
        <w:rPr>
          <w:b/>
          <w:sz w:val="32"/>
        </w:rPr>
        <w:t xml:space="preserve">THARANI EMMANUEL E </w:t>
      </w:r>
      <w:r w:rsidR="00693B6B">
        <w:rPr>
          <w:b/>
          <w:sz w:val="32"/>
        </w:rPr>
        <w:t xml:space="preserve"> </w:t>
      </w:r>
      <w:r>
        <w:rPr>
          <w:b/>
          <w:sz w:val="32"/>
        </w:rPr>
        <w:t xml:space="preserve">  </w:t>
      </w:r>
      <w:r w:rsidR="00693B6B">
        <w:rPr>
          <w:b/>
          <w:sz w:val="32"/>
        </w:rPr>
        <w:t>211419104326</w:t>
      </w:r>
    </w:p>
    <w:p w:rsidR="00F50332" w:rsidRPr="00F50332" w:rsidRDefault="00F50332" w:rsidP="00F50332">
      <w:pPr>
        <w:jc w:val="center"/>
        <w:rPr>
          <w:b/>
          <w:bCs/>
        </w:rPr>
      </w:pPr>
    </w:p>
    <w:p w:rsidR="00F50332" w:rsidRPr="00F50332" w:rsidRDefault="007C6F71" w:rsidP="00F50332">
      <w:pPr>
        <w:jc w:val="center"/>
        <w:rPr>
          <w:b/>
          <w:bCs/>
          <w:i/>
          <w:iCs/>
          <w:sz w:val="28"/>
        </w:rPr>
      </w:pPr>
      <w:r w:rsidRPr="00F50332">
        <w:rPr>
          <w:b/>
          <w:bCs/>
          <w:i/>
          <w:iCs/>
          <w:sz w:val="28"/>
        </w:rPr>
        <w:t>in</w:t>
      </w:r>
      <w:r w:rsidRPr="00F50332">
        <w:rPr>
          <w:b/>
          <w:bCs/>
          <w:i/>
          <w:iCs/>
          <w:sz w:val="28"/>
        </w:rPr>
        <w:t xml:space="preserve"> partial fulfillment for the award of the degree</w:t>
      </w:r>
    </w:p>
    <w:p w:rsidR="00F50332" w:rsidRPr="00F50332" w:rsidRDefault="00F50332" w:rsidP="00F50332">
      <w:pPr>
        <w:jc w:val="center"/>
        <w:rPr>
          <w:b/>
          <w:bCs/>
          <w:i/>
          <w:iCs/>
          <w:sz w:val="28"/>
        </w:rPr>
      </w:pPr>
    </w:p>
    <w:p w:rsidR="00F50332" w:rsidRPr="00F50332" w:rsidRDefault="007C6F71" w:rsidP="00F50332">
      <w:pPr>
        <w:jc w:val="center"/>
        <w:rPr>
          <w:b/>
          <w:bCs/>
          <w:i/>
          <w:iCs/>
          <w:sz w:val="28"/>
        </w:rPr>
      </w:pPr>
      <w:r w:rsidRPr="00F50332">
        <w:rPr>
          <w:b/>
          <w:bCs/>
          <w:i/>
          <w:iCs/>
          <w:sz w:val="28"/>
        </w:rPr>
        <w:t xml:space="preserve">of </w:t>
      </w:r>
    </w:p>
    <w:p w:rsidR="00F50332" w:rsidRPr="00F50332" w:rsidRDefault="00F50332" w:rsidP="002A744B"/>
    <w:p w:rsidR="00F50332" w:rsidRPr="000F43EC" w:rsidRDefault="007C6F71" w:rsidP="00F50332">
      <w:pPr>
        <w:jc w:val="center"/>
        <w:rPr>
          <w:b/>
          <w:bCs/>
          <w:sz w:val="32"/>
        </w:rPr>
      </w:pPr>
      <w:r w:rsidRPr="000F43EC">
        <w:rPr>
          <w:b/>
          <w:bCs/>
          <w:sz w:val="32"/>
        </w:rPr>
        <w:t>BACHELOR OF ENGINEERING</w:t>
      </w:r>
    </w:p>
    <w:p w:rsidR="00F50332" w:rsidRPr="000F43EC" w:rsidRDefault="00F50332" w:rsidP="00F50332">
      <w:pPr>
        <w:jc w:val="center"/>
        <w:rPr>
          <w:b/>
          <w:bCs/>
          <w:sz w:val="32"/>
        </w:rPr>
      </w:pPr>
    </w:p>
    <w:p w:rsidR="00F50332" w:rsidRPr="000F43EC" w:rsidRDefault="007C6F71" w:rsidP="00F50332">
      <w:pPr>
        <w:keepNext/>
        <w:jc w:val="center"/>
        <w:outlineLvl w:val="6"/>
        <w:rPr>
          <w:b/>
          <w:bCs/>
          <w:iCs/>
        </w:rPr>
      </w:pPr>
      <w:r w:rsidRPr="000F43EC">
        <w:rPr>
          <w:b/>
          <w:bCs/>
          <w:iCs/>
        </w:rPr>
        <w:t>IN</w:t>
      </w:r>
    </w:p>
    <w:p w:rsidR="00F50332" w:rsidRPr="000F43EC" w:rsidRDefault="00F50332" w:rsidP="00F50332">
      <w:pPr>
        <w:ind w:left="360"/>
        <w:jc w:val="center"/>
      </w:pPr>
    </w:p>
    <w:p w:rsidR="00F50332" w:rsidRDefault="007C6F71" w:rsidP="00F50332">
      <w:pPr>
        <w:keepNext/>
        <w:jc w:val="center"/>
        <w:outlineLvl w:val="0"/>
        <w:rPr>
          <w:b/>
          <w:bCs/>
          <w:sz w:val="28"/>
        </w:rPr>
      </w:pPr>
      <w:r w:rsidRPr="000F43EC">
        <w:rPr>
          <w:b/>
          <w:bCs/>
          <w:sz w:val="28"/>
        </w:rPr>
        <w:t xml:space="preserve"> COMPUTER SCIENCE AND ENGINEERING</w:t>
      </w:r>
    </w:p>
    <w:p w:rsidR="002A744B" w:rsidRDefault="007C6F71" w:rsidP="00F50332">
      <w:pPr>
        <w:keepNext/>
        <w:jc w:val="center"/>
        <w:outlineLvl w:val="0"/>
        <w:rPr>
          <w:b/>
          <w:bCs/>
          <w:sz w:val="28"/>
        </w:rPr>
      </w:pPr>
      <w:r w:rsidRPr="000F43EC">
        <w:rPr>
          <w:noProof/>
          <w:lang w:val="en-IN" w:eastAsia="en-IN" w:bidi="ta-IN"/>
        </w:rPr>
        <w:drawing>
          <wp:anchor distT="0" distB="0" distL="114300" distR="114300" simplePos="0" relativeHeight="251658240" behindDoc="1" locked="0" layoutInCell="1" allowOverlap="1">
            <wp:simplePos x="0" y="0"/>
            <wp:positionH relativeFrom="column">
              <wp:posOffset>3157855</wp:posOffset>
            </wp:positionH>
            <wp:positionV relativeFrom="paragraph">
              <wp:posOffset>195580</wp:posOffset>
            </wp:positionV>
            <wp:extent cx="1143000" cy="1123950"/>
            <wp:effectExtent l="0" t="0" r="0" b="0"/>
            <wp:wrapTight wrapText="bothSides">
              <wp:wrapPolygon edited="0">
                <wp:start x="0" y="0"/>
                <wp:lineTo x="0" y="21234"/>
                <wp:lineTo x="21240" y="2123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44B" w:rsidRDefault="002A744B" w:rsidP="00F50332">
      <w:pPr>
        <w:keepNext/>
        <w:jc w:val="center"/>
        <w:outlineLvl w:val="0"/>
        <w:rPr>
          <w:b/>
          <w:bCs/>
          <w:sz w:val="28"/>
        </w:rPr>
      </w:pPr>
    </w:p>
    <w:p w:rsidR="002A744B" w:rsidRDefault="002A744B" w:rsidP="00F50332">
      <w:pPr>
        <w:keepNext/>
        <w:jc w:val="center"/>
        <w:outlineLvl w:val="0"/>
        <w:rPr>
          <w:b/>
          <w:bCs/>
          <w:sz w:val="28"/>
        </w:rPr>
      </w:pPr>
    </w:p>
    <w:p w:rsidR="002A744B" w:rsidRDefault="002A744B" w:rsidP="00F50332">
      <w:pPr>
        <w:keepNext/>
        <w:jc w:val="center"/>
        <w:outlineLvl w:val="0"/>
        <w:rPr>
          <w:b/>
          <w:bCs/>
          <w:sz w:val="28"/>
        </w:rPr>
      </w:pPr>
    </w:p>
    <w:p w:rsidR="002A744B" w:rsidRPr="005B0953" w:rsidRDefault="002A744B" w:rsidP="002A744B">
      <w:pPr>
        <w:keepNext/>
        <w:outlineLvl w:val="0"/>
        <w:rPr>
          <w:b/>
          <w:bCs/>
          <w:sz w:val="28"/>
        </w:rPr>
      </w:pPr>
    </w:p>
    <w:p w:rsidR="00F50332" w:rsidRPr="00F50332" w:rsidRDefault="00F50332" w:rsidP="00F50332">
      <w:pPr>
        <w:jc w:val="center"/>
      </w:pPr>
    </w:p>
    <w:p w:rsidR="00F50332" w:rsidRPr="00F50332" w:rsidRDefault="00F50332" w:rsidP="00F50332">
      <w:pPr>
        <w:spacing w:line="360" w:lineRule="auto"/>
        <w:jc w:val="center"/>
        <w:rPr>
          <w:b/>
          <w:bCs/>
          <w:sz w:val="32"/>
        </w:rPr>
      </w:pPr>
    </w:p>
    <w:p w:rsidR="00F50332" w:rsidRPr="000F43EC" w:rsidRDefault="007C6F71" w:rsidP="00F50332">
      <w:pPr>
        <w:keepNext/>
        <w:spacing w:line="360" w:lineRule="auto"/>
        <w:jc w:val="center"/>
        <w:outlineLvl w:val="7"/>
        <w:rPr>
          <w:b/>
          <w:bCs/>
          <w:sz w:val="28"/>
        </w:rPr>
      </w:pPr>
      <w:r w:rsidRPr="000F43EC">
        <w:rPr>
          <w:b/>
          <w:bCs/>
          <w:sz w:val="28"/>
        </w:rPr>
        <w:t>PANIMALAR ENGINEERING COLLEGE, CHENNAI-600123.</w:t>
      </w:r>
    </w:p>
    <w:p w:rsidR="002A744B" w:rsidRPr="0050747B" w:rsidRDefault="007C6F71" w:rsidP="001E58C9">
      <w:pPr>
        <w:jc w:val="center"/>
        <w:rPr>
          <w:b/>
          <w:bCs/>
          <w:sz w:val="28"/>
          <w:szCs w:val="28"/>
        </w:rPr>
      </w:pPr>
      <w:r w:rsidRPr="0050747B">
        <w:rPr>
          <w:b/>
          <w:bCs/>
          <w:sz w:val="28"/>
          <w:szCs w:val="28"/>
        </w:rPr>
        <w:t>(An Autonomous Institution, Affiliated to Anna University, Chennai)</w:t>
      </w:r>
    </w:p>
    <w:p w:rsidR="00693B6B" w:rsidRDefault="00693B6B" w:rsidP="00F50332">
      <w:pPr>
        <w:keepNext/>
        <w:spacing w:line="360" w:lineRule="auto"/>
        <w:jc w:val="center"/>
        <w:outlineLvl w:val="6"/>
        <w:rPr>
          <w:b/>
          <w:bCs/>
          <w:sz w:val="32"/>
        </w:rPr>
      </w:pPr>
    </w:p>
    <w:p w:rsidR="0050747B" w:rsidRDefault="0050747B" w:rsidP="00F50332">
      <w:pPr>
        <w:keepNext/>
        <w:spacing w:line="360" w:lineRule="auto"/>
        <w:jc w:val="center"/>
        <w:outlineLvl w:val="6"/>
        <w:rPr>
          <w:b/>
          <w:bCs/>
          <w:sz w:val="32"/>
        </w:rPr>
      </w:pPr>
    </w:p>
    <w:p w:rsidR="002A744B" w:rsidRDefault="007C6F71" w:rsidP="002A744B">
      <w:pPr>
        <w:keepNext/>
        <w:jc w:val="center"/>
        <w:outlineLvl w:val="4"/>
        <w:rPr>
          <w:b/>
          <w:bCs/>
          <w:sz w:val="28"/>
        </w:rPr>
      </w:pPr>
      <w:r w:rsidRPr="000F43EC">
        <w:rPr>
          <w:b/>
          <w:bCs/>
          <w:sz w:val="28"/>
        </w:rPr>
        <w:t>APRIL 2023</w:t>
      </w:r>
    </w:p>
    <w:p w:rsidR="00693B6B" w:rsidRPr="00F50332" w:rsidRDefault="00693B6B" w:rsidP="00F50332">
      <w:pPr>
        <w:keepNext/>
        <w:spacing w:line="360" w:lineRule="auto"/>
        <w:jc w:val="center"/>
        <w:outlineLvl w:val="6"/>
        <w:rPr>
          <w:sz w:val="32"/>
        </w:rPr>
      </w:pPr>
    </w:p>
    <w:p w:rsidR="00F50332" w:rsidRPr="00917EF2" w:rsidRDefault="007C6F71" w:rsidP="00917EF2">
      <w:pPr>
        <w:ind w:left="360"/>
        <w:jc w:val="center"/>
        <w:rPr>
          <w:sz w:val="28"/>
        </w:rPr>
      </w:pPr>
      <w:r w:rsidRPr="00F50332">
        <w:rPr>
          <w:sz w:val="28"/>
        </w:rPr>
        <w:t xml:space="preserve"> </w:t>
      </w:r>
    </w:p>
    <w:p w:rsidR="00F50332" w:rsidRPr="00917EF2" w:rsidRDefault="00F50332" w:rsidP="005B0953">
      <w:pPr>
        <w:spacing w:before="100" w:beforeAutospacing="1" w:after="100" w:afterAutospacing="1" w:line="360" w:lineRule="auto"/>
        <w:jc w:val="center"/>
        <w:rPr>
          <w:rFonts w:eastAsia="MS Mincho"/>
          <w:b/>
          <w:bCs/>
          <w:noProof/>
          <w:sz w:val="22"/>
          <w:szCs w:val="22"/>
        </w:rPr>
      </w:pPr>
    </w:p>
    <w:p w:rsidR="000F43EC" w:rsidRPr="005B0953" w:rsidRDefault="007C6F71" w:rsidP="005B0953">
      <w:pPr>
        <w:spacing w:before="100" w:beforeAutospacing="1" w:after="100" w:afterAutospacing="1" w:line="360" w:lineRule="auto"/>
        <w:jc w:val="center"/>
        <w:rPr>
          <w:rFonts w:eastAsia="MS Mincho"/>
          <w:noProof/>
          <w:sz w:val="36"/>
          <w:szCs w:val="36"/>
        </w:rPr>
      </w:pPr>
      <w:r>
        <w:rPr>
          <w:rFonts w:eastAsia="MS Mincho"/>
          <w:b/>
          <w:bCs/>
          <w:noProof/>
          <w:sz w:val="36"/>
          <w:szCs w:val="36"/>
        </w:rPr>
        <w:lastRenderedPageBreak/>
        <w:t>DIABETIC RETINOPATHY DETECTION</w:t>
      </w:r>
    </w:p>
    <w:p w:rsidR="000F43EC" w:rsidRDefault="007C6F71" w:rsidP="005B0953">
      <w:pPr>
        <w:keepNext/>
        <w:ind w:left="360"/>
        <w:jc w:val="center"/>
        <w:outlineLvl w:val="4"/>
        <w:rPr>
          <w:b/>
          <w:bCs/>
          <w:sz w:val="28"/>
        </w:rPr>
      </w:pPr>
      <w:r w:rsidRPr="000F43EC">
        <w:rPr>
          <w:b/>
          <w:bCs/>
          <w:sz w:val="28"/>
        </w:rPr>
        <w:t>A PROJECT REPORT</w:t>
      </w:r>
    </w:p>
    <w:p w:rsidR="00917EF2" w:rsidRPr="005B0953" w:rsidRDefault="00917EF2" w:rsidP="005B0953">
      <w:pPr>
        <w:keepNext/>
        <w:ind w:left="360"/>
        <w:jc w:val="center"/>
        <w:outlineLvl w:val="4"/>
        <w:rPr>
          <w:b/>
          <w:bCs/>
          <w:sz w:val="28"/>
        </w:rPr>
      </w:pPr>
    </w:p>
    <w:p w:rsidR="000F43EC" w:rsidRPr="000F43EC" w:rsidRDefault="007C6F71" w:rsidP="000F43EC">
      <w:pPr>
        <w:keepNext/>
        <w:ind w:left="360"/>
        <w:jc w:val="center"/>
        <w:outlineLvl w:val="5"/>
        <w:rPr>
          <w:b/>
          <w:bCs/>
          <w:i/>
          <w:iCs/>
          <w:sz w:val="28"/>
        </w:rPr>
      </w:pPr>
      <w:r w:rsidRPr="000F43EC">
        <w:rPr>
          <w:b/>
          <w:bCs/>
          <w:i/>
          <w:iCs/>
          <w:sz w:val="28"/>
        </w:rPr>
        <w:t xml:space="preserve">Submitted by </w:t>
      </w:r>
    </w:p>
    <w:p w:rsidR="000F43EC" w:rsidRPr="000F43EC" w:rsidRDefault="000F43EC" w:rsidP="00815717">
      <w:pPr>
        <w:jc w:val="center"/>
      </w:pPr>
    </w:p>
    <w:p w:rsidR="005F4300" w:rsidRPr="000F43EC" w:rsidRDefault="00815717" w:rsidP="00815717">
      <w:pPr>
        <w:keepNext/>
        <w:spacing w:line="360" w:lineRule="auto"/>
        <w:jc w:val="center"/>
        <w:outlineLvl w:val="4"/>
        <w:rPr>
          <w:b/>
          <w:bCs/>
          <w:sz w:val="32"/>
          <w:szCs w:val="32"/>
        </w:rPr>
      </w:pPr>
      <w:r>
        <w:rPr>
          <w:b/>
          <w:sz w:val="32"/>
          <w:szCs w:val="32"/>
        </w:rPr>
        <w:t xml:space="preserve">   </w:t>
      </w:r>
      <w:r w:rsidR="007C6F71">
        <w:rPr>
          <w:b/>
          <w:sz w:val="32"/>
          <w:szCs w:val="32"/>
        </w:rPr>
        <w:t>ANDHI B</w:t>
      </w:r>
      <w:r w:rsidR="007C6F71">
        <w:rPr>
          <w:sz w:val="32"/>
          <w:szCs w:val="32"/>
        </w:rPr>
        <w:t xml:space="preserve">                             </w:t>
      </w:r>
      <w:r w:rsidR="007C6F71" w:rsidRPr="000F43EC">
        <w:rPr>
          <w:rFonts w:eastAsiaTheme="minorEastAsia"/>
          <w:color w:val="000000"/>
          <w:kern w:val="24"/>
          <w:sz w:val="44"/>
          <w:szCs w:val="44"/>
        </w:rPr>
        <w:t xml:space="preserve"> </w:t>
      </w:r>
      <w:r w:rsidR="007C6F71">
        <w:rPr>
          <w:rFonts w:eastAsiaTheme="minorEastAsia"/>
          <w:color w:val="000000"/>
          <w:kern w:val="24"/>
          <w:sz w:val="44"/>
          <w:szCs w:val="44"/>
        </w:rPr>
        <w:t xml:space="preserve">   </w:t>
      </w:r>
      <w:r w:rsidR="007C6F71">
        <w:rPr>
          <w:b/>
          <w:bCs/>
          <w:sz w:val="32"/>
          <w:szCs w:val="32"/>
        </w:rPr>
        <w:t>211419104011</w:t>
      </w:r>
    </w:p>
    <w:p w:rsidR="005F4300" w:rsidRDefault="007C6F71" w:rsidP="00815717">
      <w:pPr>
        <w:spacing w:line="360" w:lineRule="auto"/>
        <w:ind w:left="360"/>
        <w:jc w:val="center"/>
        <w:rPr>
          <w:b/>
          <w:sz w:val="32"/>
        </w:rPr>
      </w:pPr>
      <w:r>
        <w:rPr>
          <w:b/>
          <w:bCs/>
          <w:sz w:val="32"/>
        </w:rPr>
        <w:t>SOWMIYA K</w:t>
      </w:r>
      <w:r w:rsidRPr="000F43EC">
        <w:rPr>
          <w:b/>
          <w:bCs/>
          <w:sz w:val="32"/>
        </w:rPr>
        <w:t xml:space="preserve"> </w:t>
      </w:r>
      <w:r>
        <w:rPr>
          <w:b/>
          <w:bCs/>
          <w:sz w:val="32"/>
        </w:rPr>
        <w:t xml:space="preserve">          </w:t>
      </w:r>
      <w:r w:rsidRPr="000F43EC">
        <w:rPr>
          <w:rFonts w:eastAsiaTheme="minorEastAsia"/>
          <w:color w:val="000000"/>
          <w:kern w:val="24"/>
          <w:sz w:val="44"/>
          <w:szCs w:val="44"/>
        </w:rPr>
        <w:t xml:space="preserve"> </w:t>
      </w:r>
      <w:r>
        <w:rPr>
          <w:rFonts w:eastAsiaTheme="minorEastAsia"/>
          <w:color w:val="000000"/>
          <w:kern w:val="24"/>
          <w:sz w:val="44"/>
          <w:szCs w:val="44"/>
        </w:rPr>
        <w:t xml:space="preserve">           </w:t>
      </w:r>
      <w:r>
        <w:rPr>
          <w:b/>
          <w:sz w:val="32"/>
        </w:rPr>
        <w:t>211419104261</w:t>
      </w:r>
    </w:p>
    <w:p w:rsidR="005F4300" w:rsidRPr="002A744B" w:rsidRDefault="007C6F71" w:rsidP="00815717">
      <w:pPr>
        <w:tabs>
          <w:tab w:val="left" w:pos="5812"/>
          <w:tab w:val="left" w:pos="6804"/>
        </w:tabs>
        <w:spacing w:line="360" w:lineRule="auto"/>
        <w:ind w:left="360"/>
        <w:jc w:val="center"/>
        <w:rPr>
          <w:b/>
          <w:bCs/>
          <w:sz w:val="32"/>
        </w:rPr>
      </w:pPr>
      <w:r>
        <w:rPr>
          <w:b/>
          <w:sz w:val="32"/>
        </w:rPr>
        <w:t>THARANI EMMANUEL E    211419104326</w:t>
      </w:r>
    </w:p>
    <w:p w:rsidR="000F43EC" w:rsidRPr="000F43EC" w:rsidRDefault="000F43EC" w:rsidP="000F43EC">
      <w:pPr>
        <w:jc w:val="center"/>
        <w:rPr>
          <w:b/>
          <w:bCs/>
        </w:rPr>
      </w:pPr>
    </w:p>
    <w:p w:rsidR="000F43EC" w:rsidRPr="000F43EC" w:rsidRDefault="007C6F71" w:rsidP="000F43EC">
      <w:pPr>
        <w:jc w:val="center"/>
        <w:rPr>
          <w:b/>
          <w:bCs/>
          <w:i/>
          <w:iCs/>
          <w:sz w:val="28"/>
        </w:rPr>
      </w:pPr>
      <w:r>
        <w:rPr>
          <w:b/>
          <w:bCs/>
          <w:i/>
          <w:iCs/>
          <w:sz w:val="28"/>
        </w:rPr>
        <w:t>i</w:t>
      </w:r>
      <w:r w:rsidRPr="000F43EC">
        <w:rPr>
          <w:b/>
          <w:bCs/>
          <w:i/>
          <w:iCs/>
          <w:sz w:val="28"/>
        </w:rPr>
        <w:t>n</w:t>
      </w:r>
      <w:r w:rsidRPr="000F43EC">
        <w:rPr>
          <w:b/>
          <w:bCs/>
          <w:i/>
          <w:iCs/>
          <w:sz w:val="28"/>
        </w:rPr>
        <w:t xml:space="preserve"> partial  fulfillment  for  the  award  of  the  degree</w:t>
      </w:r>
    </w:p>
    <w:p w:rsidR="000F43EC" w:rsidRPr="000F43EC" w:rsidRDefault="000F43EC" w:rsidP="000F43EC">
      <w:pPr>
        <w:jc w:val="center"/>
        <w:rPr>
          <w:b/>
          <w:bCs/>
          <w:i/>
          <w:iCs/>
          <w:sz w:val="28"/>
        </w:rPr>
      </w:pPr>
    </w:p>
    <w:p w:rsidR="000F43EC" w:rsidRPr="000F43EC" w:rsidRDefault="007C6F71" w:rsidP="000F43EC">
      <w:pPr>
        <w:jc w:val="center"/>
        <w:rPr>
          <w:b/>
          <w:bCs/>
          <w:i/>
          <w:iCs/>
          <w:sz w:val="28"/>
        </w:rPr>
      </w:pPr>
      <w:r w:rsidRPr="000F43EC">
        <w:rPr>
          <w:b/>
          <w:bCs/>
          <w:i/>
          <w:iCs/>
          <w:sz w:val="28"/>
        </w:rPr>
        <w:t xml:space="preserve">of </w:t>
      </w:r>
    </w:p>
    <w:p w:rsidR="000F43EC" w:rsidRPr="000F43EC" w:rsidRDefault="000F43EC" w:rsidP="000F43EC">
      <w:pPr>
        <w:jc w:val="center"/>
        <w:rPr>
          <w:b/>
          <w:bCs/>
          <w:i/>
          <w:iCs/>
          <w:sz w:val="28"/>
        </w:rPr>
      </w:pPr>
    </w:p>
    <w:p w:rsidR="000F43EC" w:rsidRPr="000F43EC" w:rsidRDefault="007C6F71" w:rsidP="000F43EC">
      <w:pPr>
        <w:jc w:val="center"/>
        <w:rPr>
          <w:b/>
          <w:bCs/>
          <w:sz w:val="32"/>
        </w:rPr>
      </w:pPr>
      <w:r w:rsidRPr="000F43EC">
        <w:rPr>
          <w:b/>
          <w:bCs/>
          <w:sz w:val="32"/>
        </w:rPr>
        <w:t>BACHELOR OF ENGINEERING</w:t>
      </w:r>
    </w:p>
    <w:p w:rsidR="000F43EC" w:rsidRPr="000F43EC" w:rsidRDefault="000F43EC" w:rsidP="000F43EC">
      <w:pPr>
        <w:jc w:val="center"/>
        <w:rPr>
          <w:b/>
          <w:bCs/>
          <w:sz w:val="32"/>
        </w:rPr>
      </w:pPr>
    </w:p>
    <w:p w:rsidR="000F43EC" w:rsidRPr="000F43EC" w:rsidRDefault="007C6F71" w:rsidP="000F43EC">
      <w:pPr>
        <w:keepNext/>
        <w:jc w:val="center"/>
        <w:outlineLvl w:val="6"/>
        <w:rPr>
          <w:b/>
          <w:bCs/>
          <w:iCs/>
        </w:rPr>
      </w:pPr>
      <w:r w:rsidRPr="000F43EC">
        <w:rPr>
          <w:b/>
          <w:bCs/>
          <w:iCs/>
        </w:rPr>
        <w:t>IN</w:t>
      </w:r>
    </w:p>
    <w:p w:rsidR="000F43EC" w:rsidRPr="000F43EC" w:rsidRDefault="000F43EC" w:rsidP="000F43EC">
      <w:pPr>
        <w:ind w:left="360"/>
        <w:jc w:val="center"/>
      </w:pPr>
    </w:p>
    <w:p w:rsidR="000F43EC" w:rsidRDefault="007C6F71" w:rsidP="005B0953">
      <w:pPr>
        <w:keepNext/>
        <w:jc w:val="center"/>
        <w:outlineLvl w:val="0"/>
        <w:rPr>
          <w:b/>
          <w:bCs/>
          <w:sz w:val="28"/>
        </w:rPr>
      </w:pPr>
      <w:r w:rsidRPr="000F43EC">
        <w:rPr>
          <w:b/>
          <w:bCs/>
          <w:sz w:val="28"/>
        </w:rPr>
        <w:t xml:space="preserve"> COMPUTER SCIENCE </w:t>
      </w:r>
      <w:r w:rsidR="0030381D" w:rsidRPr="000F43EC">
        <w:rPr>
          <w:b/>
          <w:bCs/>
          <w:sz w:val="28"/>
        </w:rPr>
        <w:t>AND ENGINEERING</w:t>
      </w:r>
    </w:p>
    <w:p w:rsidR="00917EF2" w:rsidRDefault="00917EF2" w:rsidP="005B0953">
      <w:pPr>
        <w:keepNext/>
        <w:jc w:val="center"/>
        <w:outlineLvl w:val="0"/>
        <w:rPr>
          <w:b/>
          <w:bCs/>
          <w:sz w:val="28"/>
        </w:rPr>
      </w:pPr>
    </w:p>
    <w:p w:rsidR="00917EF2" w:rsidRDefault="00815717" w:rsidP="005B0953">
      <w:pPr>
        <w:keepNext/>
        <w:jc w:val="center"/>
        <w:outlineLvl w:val="0"/>
        <w:rPr>
          <w:b/>
          <w:bCs/>
          <w:sz w:val="28"/>
        </w:rPr>
      </w:pPr>
      <w:r w:rsidRPr="000F43EC">
        <w:rPr>
          <w:noProof/>
          <w:lang w:val="en-IN" w:eastAsia="en-IN" w:bidi="ta-IN"/>
        </w:rPr>
        <w:drawing>
          <wp:anchor distT="0" distB="0" distL="114300" distR="114300" simplePos="0" relativeHeight="251659264" behindDoc="1" locked="0" layoutInCell="1" allowOverlap="1" wp14:anchorId="655740B8" wp14:editId="5F5AAE54">
            <wp:simplePos x="0" y="0"/>
            <wp:positionH relativeFrom="column">
              <wp:posOffset>2882900</wp:posOffset>
            </wp:positionH>
            <wp:positionV relativeFrom="paragraph">
              <wp:posOffset>53975</wp:posOffset>
            </wp:positionV>
            <wp:extent cx="1143000" cy="1123950"/>
            <wp:effectExtent l="0" t="0" r="0" b="0"/>
            <wp:wrapTight wrapText="bothSides">
              <wp:wrapPolygon edited="0">
                <wp:start x="0" y="0"/>
                <wp:lineTo x="0" y="21234"/>
                <wp:lineTo x="21240" y="21234"/>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7EF2" w:rsidRDefault="00917EF2" w:rsidP="005B0953">
      <w:pPr>
        <w:keepNext/>
        <w:jc w:val="center"/>
        <w:outlineLvl w:val="0"/>
        <w:rPr>
          <w:b/>
          <w:bCs/>
          <w:sz w:val="28"/>
        </w:rPr>
      </w:pPr>
    </w:p>
    <w:p w:rsidR="00917EF2" w:rsidRDefault="00917EF2" w:rsidP="005B0953">
      <w:pPr>
        <w:keepNext/>
        <w:jc w:val="center"/>
        <w:outlineLvl w:val="0"/>
        <w:rPr>
          <w:b/>
          <w:bCs/>
          <w:sz w:val="28"/>
        </w:rPr>
      </w:pPr>
    </w:p>
    <w:p w:rsidR="00917EF2" w:rsidRDefault="00917EF2" w:rsidP="005B0953">
      <w:pPr>
        <w:keepNext/>
        <w:jc w:val="center"/>
        <w:outlineLvl w:val="0"/>
        <w:rPr>
          <w:b/>
          <w:bCs/>
          <w:sz w:val="28"/>
        </w:rPr>
      </w:pPr>
    </w:p>
    <w:p w:rsidR="00917EF2" w:rsidRDefault="00917EF2" w:rsidP="005B0953">
      <w:pPr>
        <w:keepNext/>
        <w:jc w:val="center"/>
        <w:outlineLvl w:val="0"/>
        <w:rPr>
          <w:b/>
          <w:bCs/>
          <w:sz w:val="28"/>
        </w:rPr>
      </w:pPr>
    </w:p>
    <w:p w:rsidR="00917EF2" w:rsidRPr="005B0953" w:rsidRDefault="00917EF2" w:rsidP="005B0953">
      <w:pPr>
        <w:keepNext/>
        <w:jc w:val="center"/>
        <w:outlineLvl w:val="0"/>
        <w:rPr>
          <w:b/>
          <w:bCs/>
          <w:sz w:val="28"/>
        </w:rPr>
      </w:pPr>
    </w:p>
    <w:p w:rsidR="000F43EC" w:rsidRPr="000F43EC" w:rsidRDefault="000F43EC" w:rsidP="000F43EC"/>
    <w:p w:rsidR="000F43EC" w:rsidRPr="000F43EC" w:rsidRDefault="007C6F71" w:rsidP="000F43EC">
      <w:pPr>
        <w:keepNext/>
        <w:spacing w:line="360" w:lineRule="auto"/>
        <w:jc w:val="center"/>
        <w:outlineLvl w:val="7"/>
        <w:rPr>
          <w:b/>
          <w:bCs/>
          <w:sz w:val="28"/>
        </w:rPr>
      </w:pPr>
      <w:r w:rsidRPr="000F43EC">
        <w:rPr>
          <w:b/>
          <w:bCs/>
          <w:sz w:val="28"/>
        </w:rPr>
        <w:t>PANIMALAR ENGINEERING COLLEGE, CHENNAI-600123.</w:t>
      </w:r>
    </w:p>
    <w:p w:rsidR="000F43EC" w:rsidRPr="000F43EC" w:rsidRDefault="000F43EC" w:rsidP="000F43EC">
      <w:pPr>
        <w:rPr>
          <w:sz w:val="10"/>
        </w:rPr>
      </w:pPr>
    </w:p>
    <w:p w:rsidR="0050747B" w:rsidRDefault="007C6F71" w:rsidP="0050747B">
      <w:pPr>
        <w:jc w:val="center"/>
        <w:rPr>
          <w:b/>
          <w:bCs/>
          <w:sz w:val="28"/>
          <w:szCs w:val="28"/>
        </w:rPr>
      </w:pPr>
      <w:r w:rsidRPr="0050747B">
        <w:rPr>
          <w:b/>
          <w:bCs/>
          <w:sz w:val="28"/>
          <w:szCs w:val="28"/>
        </w:rPr>
        <w:t>(An Autonomous Institution, Affiliated to Anna University, Chennai)</w:t>
      </w:r>
    </w:p>
    <w:p w:rsidR="00693B6B" w:rsidRDefault="00693B6B" w:rsidP="00917EF2">
      <w:pPr>
        <w:keepNext/>
        <w:outlineLvl w:val="4"/>
        <w:rPr>
          <w:b/>
          <w:bCs/>
          <w:sz w:val="28"/>
        </w:rPr>
      </w:pPr>
    </w:p>
    <w:p w:rsidR="00917EF2" w:rsidRPr="000F43EC" w:rsidRDefault="00917EF2" w:rsidP="00917EF2">
      <w:pPr>
        <w:keepNext/>
        <w:tabs>
          <w:tab w:val="left" w:pos="5174"/>
        </w:tabs>
        <w:outlineLvl w:val="4"/>
        <w:rPr>
          <w:b/>
          <w:bCs/>
          <w:sz w:val="28"/>
        </w:rPr>
      </w:pPr>
    </w:p>
    <w:p w:rsidR="00917EF2" w:rsidRDefault="007C6F71" w:rsidP="00917EF2">
      <w:pPr>
        <w:keepNext/>
        <w:jc w:val="center"/>
        <w:outlineLvl w:val="4"/>
        <w:rPr>
          <w:b/>
          <w:bCs/>
          <w:sz w:val="28"/>
        </w:rPr>
      </w:pPr>
      <w:r w:rsidRPr="000F43EC">
        <w:rPr>
          <w:b/>
          <w:bCs/>
          <w:sz w:val="28"/>
        </w:rPr>
        <w:t>APRIL 2023</w:t>
      </w:r>
    </w:p>
    <w:p w:rsidR="00693B6B" w:rsidRDefault="00693B6B" w:rsidP="000F43EC">
      <w:pPr>
        <w:keepNext/>
        <w:jc w:val="center"/>
        <w:outlineLvl w:val="4"/>
        <w:rPr>
          <w:b/>
          <w:bCs/>
          <w:sz w:val="28"/>
        </w:rPr>
      </w:pPr>
    </w:p>
    <w:p w:rsidR="00815717" w:rsidRDefault="00815717" w:rsidP="000F43EC">
      <w:pPr>
        <w:keepNext/>
        <w:jc w:val="center"/>
        <w:outlineLvl w:val="4"/>
        <w:rPr>
          <w:b/>
          <w:bCs/>
          <w:sz w:val="28"/>
        </w:rPr>
      </w:pPr>
    </w:p>
    <w:p w:rsidR="00815717" w:rsidRDefault="00815717" w:rsidP="000F43EC">
      <w:pPr>
        <w:keepNext/>
        <w:jc w:val="center"/>
        <w:outlineLvl w:val="4"/>
        <w:rPr>
          <w:b/>
          <w:bCs/>
          <w:sz w:val="28"/>
        </w:rPr>
      </w:pPr>
    </w:p>
    <w:p w:rsidR="00815717" w:rsidRDefault="00815717" w:rsidP="000F43EC">
      <w:pPr>
        <w:keepNext/>
        <w:jc w:val="center"/>
        <w:outlineLvl w:val="4"/>
        <w:rPr>
          <w:b/>
          <w:bCs/>
          <w:sz w:val="28"/>
        </w:rPr>
      </w:pPr>
    </w:p>
    <w:p w:rsidR="00815717" w:rsidRDefault="00815717" w:rsidP="000F43EC">
      <w:pPr>
        <w:keepNext/>
        <w:jc w:val="center"/>
        <w:outlineLvl w:val="4"/>
        <w:rPr>
          <w:b/>
          <w:bCs/>
          <w:sz w:val="28"/>
        </w:rPr>
      </w:pPr>
    </w:p>
    <w:p w:rsidR="00815717" w:rsidRDefault="00815717" w:rsidP="000F43EC">
      <w:pPr>
        <w:keepNext/>
        <w:jc w:val="center"/>
        <w:outlineLvl w:val="4"/>
        <w:rPr>
          <w:b/>
          <w:bCs/>
          <w:sz w:val="28"/>
        </w:rPr>
      </w:pPr>
    </w:p>
    <w:p w:rsidR="00815717" w:rsidRPr="000F43EC" w:rsidRDefault="00815717" w:rsidP="000F43EC">
      <w:pPr>
        <w:keepNext/>
        <w:jc w:val="center"/>
        <w:outlineLvl w:val="4"/>
        <w:rPr>
          <w:b/>
          <w:bCs/>
          <w:sz w:val="28"/>
        </w:rPr>
      </w:pPr>
    </w:p>
    <w:p w:rsidR="000F43EC" w:rsidRDefault="000F43EC" w:rsidP="000F43EC"/>
    <w:p w:rsidR="0009591A" w:rsidRPr="0009591A" w:rsidRDefault="007C6F71" w:rsidP="00621803">
      <w:pPr>
        <w:jc w:val="center"/>
        <w:rPr>
          <w:b/>
          <w:bCs/>
          <w:sz w:val="36"/>
          <w:szCs w:val="36"/>
        </w:rPr>
      </w:pPr>
      <w:r w:rsidRPr="0009591A">
        <w:rPr>
          <w:b/>
          <w:bCs/>
          <w:sz w:val="36"/>
          <w:szCs w:val="36"/>
        </w:rPr>
        <w:lastRenderedPageBreak/>
        <w:t>PANIMALAR ENGINEERING COLLEGE</w:t>
      </w:r>
    </w:p>
    <w:p w:rsidR="0009591A" w:rsidRPr="0009591A" w:rsidRDefault="007C6F71" w:rsidP="00621803">
      <w:pPr>
        <w:jc w:val="center"/>
        <w:rPr>
          <w:b/>
          <w:bCs/>
          <w:sz w:val="36"/>
          <w:szCs w:val="36"/>
        </w:rPr>
      </w:pPr>
      <w:r w:rsidRPr="0009591A">
        <w:rPr>
          <w:b/>
          <w:bCs/>
          <w:sz w:val="36"/>
          <w:szCs w:val="36"/>
        </w:rPr>
        <w:t xml:space="preserve">(An </w:t>
      </w:r>
      <w:r w:rsidR="000D3664" w:rsidRPr="0009591A">
        <w:rPr>
          <w:b/>
          <w:bCs/>
          <w:sz w:val="36"/>
          <w:szCs w:val="36"/>
        </w:rPr>
        <w:t>Autonomous</w:t>
      </w:r>
      <w:r w:rsidRPr="0009591A">
        <w:rPr>
          <w:b/>
          <w:bCs/>
          <w:sz w:val="36"/>
          <w:szCs w:val="36"/>
        </w:rPr>
        <w:t xml:space="preserve"> Institution, Affiliated to Anna University, Chennai)</w:t>
      </w:r>
    </w:p>
    <w:p w:rsidR="0009591A" w:rsidRDefault="0009591A" w:rsidP="00621803">
      <w:pPr>
        <w:jc w:val="center"/>
        <w:rPr>
          <w:b/>
          <w:bCs/>
          <w:sz w:val="32"/>
        </w:rPr>
      </w:pPr>
    </w:p>
    <w:p w:rsidR="00621803" w:rsidRPr="003037F8" w:rsidRDefault="007C6F71" w:rsidP="00621803">
      <w:pPr>
        <w:jc w:val="center"/>
        <w:rPr>
          <w:b/>
          <w:bCs/>
          <w:sz w:val="32"/>
        </w:rPr>
      </w:pPr>
      <w:r w:rsidRPr="00621803">
        <w:rPr>
          <w:b/>
          <w:bCs/>
          <w:sz w:val="32"/>
        </w:rPr>
        <w:t>BONAFIDE CERTIFICATE</w:t>
      </w:r>
    </w:p>
    <w:p w:rsidR="00621803" w:rsidRPr="00621803" w:rsidRDefault="00621803" w:rsidP="00ED1FA6">
      <w:pPr>
        <w:spacing w:line="360" w:lineRule="auto"/>
        <w:jc w:val="center"/>
      </w:pPr>
    </w:p>
    <w:p w:rsidR="00621803" w:rsidRPr="00621803" w:rsidRDefault="007C6F71" w:rsidP="00ED1FA6">
      <w:pPr>
        <w:widowControl w:val="0"/>
        <w:autoSpaceDE w:val="0"/>
        <w:autoSpaceDN w:val="0"/>
        <w:spacing w:before="48" w:line="360" w:lineRule="auto"/>
        <w:jc w:val="both"/>
        <w:rPr>
          <w:bCs/>
          <w:sz w:val="32"/>
          <w:szCs w:val="32"/>
        </w:rPr>
      </w:pPr>
      <w:r w:rsidRPr="00621803">
        <w:rPr>
          <w:sz w:val="28"/>
        </w:rPr>
        <w:t xml:space="preserve">Certified that this project report </w:t>
      </w:r>
      <w:r w:rsidRPr="00A125F8">
        <w:rPr>
          <w:b/>
          <w:sz w:val="28"/>
        </w:rPr>
        <w:t>“</w:t>
      </w:r>
      <w:r w:rsidR="00693B6B">
        <w:rPr>
          <w:b/>
          <w:bCs/>
          <w:sz w:val="28"/>
          <w:szCs w:val="28"/>
        </w:rPr>
        <w:t>DIABETIC RETINOPATHY DETECTION</w:t>
      </w:r>
      <w:r w:rsidRPr="00A125F8">
        <w:rPr>
          <w:b/>
          <w:bCs/>
          <w:sz w:val="28"/>
        </w:rPr>
        <w:t>”</w:t>
      </w:r>
      <w:r>
        <w:rPr>
          <w:bCs/>
          <w:sz w:val="28"/>
        </w:rPr>
        <w:t xml:space="preserve"> </w:t>
      </w:r>
      <w:r w:rsidRPr="00621803">
        <w:rPr>
          <w:sz w:val="28"/>
        </w:rPr>
        <w:t xml:space="preserve">is the bonafide work of </w:t>
      </w:r>
      <w:r w:rsidR="005A4C35">
        <w:rPr>
          <w:b/>
          <w:sz w:val="28"/>
          <w:szCs w:val="28"/>
        </w:rPr>
        <w:t>“ANDHI B</w:t>
      </w:r>
      <w:r w:rsidR="0030381D" w:rsidRPr="00A125F8">
        <w:rPr>
          <w:b/>
          <w:bCs/>
          <w:sz w:val="28"/>
          <w:szCs w:val="28"/>
        </w:rPr>
        <w:t xml:space="preserve"> [</w:t>
      </w:r>
      <w:r w:rsidRPr="00A125F8">
        <w:rPr>
          <w:b/>
          <w:bCs/>
          <w:sz w:val="28"/>
          <w:szCs w:val="28"/>
        </w:rPr>
        <w:t>REGISTER NO:</w:t>
      </w:r>
      <w:r w:rsidRPr="00A125F8">
        <w:rPr>
          <w:rFonts w:eastAsiaTheme="minorEastAsia"/>
          <w:b/>
          <w:color w:val="000000"/>
          <w:kern w:val="24"/>
          <w:sz w:val="28"/>
          <w:szCs w:val="28"/>
        </w:rPr>
        <w:t xml:space="preserve"> </w:t>
      </w:r>
      <w:r w:rsidR="005A4C35">
        <w:rPr>
          <w:b/>
          <w:bCs/>
          <w:sz w:val="28"/>
          <w:szCs w:val="28"/>
        </w:rPr>
        <w:t>211419104011], SOWMIYA K</w:t>
      </w:r>
      <w:r w:rsidRPr="00A125F8">
        <w:rPr>
          <w:b/>
          <w:bCs/>
          <w:sz w:val="28"/>
          <w:szCs w:val="28"/>
        </w:rPr>
        <w:t xml:space="preserve"> </w:t>
      </w:r>
      <w:r w:rsidRPr="00A125F8">
        <w:rPr>
          <w:b/>
          <w:sz w:val="28"/>
          <w:szCs w:val="28"/>
        </w:rPr>
        <w:t>[REGISTER NO:</w:t>
      </w:r>
      <w:r w:rsidRPr="00A125F8">
        <w:rPr>
          <w:rFonts w:eastAsiaTheme="minorEastAsia"/>
          <w:b/>
          <w:color w:val="000000"/>
          <w:kern w:val="24"/>
          <w:sz w:val="28"/>
          <w:szCs w:val="28"/>
        </w:rPr>
        <w:t xml:space="preserve"> </w:t>
      </w:r>
      <w:r w:rsidR="005A4C35">
        <w:rPr>
          <w:b/>
          <w:sz w:val="28"/>
          <w:szCs w:val="28"/>
        </w:rPr>
        <w:t>211419104261</w:t>
      </w:r>
      <w:r w:rsidRPr="00A125F8">
        <w:rPr>
          <w:b/>
          <w:sz w:val="28"/>
          <w:szCs w:val="28"/>
        </w:rPr>
        <w:t>]</w:t>
      </w:r>
      <w:r w:rsidR="0030381D" w:rsidRPr="00A125F8">
        <w:rPr>
          <w:b/>
          <w:bCs/>
          <w:sz w:val="28"/>
          <w:szCs w:val="28"/>
        </w:rPr>
        <w:t xml:space="preserve"> and</w:t>
      </w:r>
      <w:r w:rsidRPr="00A125F8">
        <w:rPr>
          <w:b/>
          <w:bCs/>
          <w:sz w:val="28"/>
          <w:szCs w:val="28"/>
        </w:rPr>
        <w:t xml:space="preserve"> </w:t>
      </w:r>
      <w:r w:rsidR="00693B6B">
        <w:rPr>
          <w:b/>
          <w:sz w:val="28"/>
          <w:szCs w:val="28"/>
        </w:rPr>
        <w:t>THARANI EMMANUEL E [REGISTER NO: 21141910</w:t>
      </w:r>
      <w:r w:rsidR="00C327E3">
        <w:rPr>
          <w:b/>
          <w:sz w:val="28"/>
          <w:szCs w:val="28"/>
        </w:rPr>
        <w:t>4326</w:t>
      </w:r>
      <w:r w:rsidRPr="004F7A9E">
        <w:rPr>
          <w:b/>
          <w:sz w:val="28"/>
          <w:szCs w:val="28"/>
        </w:rPr>
        <w:t>]</w:t>
      </w:r>
      <w:r w:rsidR="0030381D" w:rsidRPr="004F7A9E">
        <w:rPr>
          <w:b/>
          <w:bCs/>
          <w:sz w:val="28"/>
        </w:rPr>
        <w:t>”</w:t>
      </w:r>
      <w:r w:rsidR="0030381D" w:rsidRPr="004F7A9E">
        <w:rPr>
          <w:sz w:val="28"/>
        </w:rPr>
        <w:t xml:space="preserve"> who</w:t>
      </w:r>
      <w:r w:rsidRPr="00621803">
        <w:rPr>
          <w:sz w:val="28"/>
        </w:rPr>
        <w:t xml:space="preserve"> carried out the project work under </w:t>
      </w:r>
      <w:r w:rsidRPr="00621803">
        <w:rPr>
          <w:color w:val="000000"/>
          <w:sz w:val="28"/>
        </w:rPr>
        <w:t>my</w:t>
      </w:r>
      <w:r w:rsidRPr="00621803">
        <w:rPr>
          <w:color w:val="FF0000"/>
          <w:sz w:val="28"/>
        </w:rPr>
        <w:t xml:space="preserve"> </w:t>
      </w:r>
      <w:r w:rsidRPr="00621803">
        <w:rPr>
          <w:sz w:val="28"/>
        </w:rPr>
        <w:t xml:space="preserve">supervision. </w:t>
      </w:r>
    </w:p>
    <w:tbl>
      <w:tblPr>
        <w:tblStyle w:val="TableGrid"/>
        <w:tblpPr w:leftFromText="180" w:rightFromText="180" w:vertAnchor="text" w:horzAnchor="margin" w:tblpY="109"/>
        <w:tblW w:w="103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084"/>
      </w:tblGrid>
      <w:tr w:rsidR="00815717" w:rsidTr="00815717">
        <w:trPr>
          <w:trHeight w:val="4490"/>
        </w:trPr>
        <w:tc>
          <w:tcPr>
            <w:tcW w:w="5305" w:type="dxa"/>
          </w:tcPr>
          <w:p w:rsidR="00815717" w:rsidRPr="00815717" w:rsidRDefault="00815717" w:rsidP="00815717">
            <w:pPr>
              <w:spacing w:before="48"/>
              <w:rPr>
                <w:rFonts w:ascii="Times New Roman" w:hAnsi="Times New Roman" w:cs="Times New Roman"/>
                <w:b/>
                <w:bCs/>
                <w:sz w:val="28"/>
                <w:szCs w:val="28"/>
              </w:rPr>
            </w:pPr>
          </w:p>
          <w:p w:rsidR="00815717" w:rsidRPr="00815717" w:rsidRDefault="00815717" w:rsidP="00815717">
            <w:pPr>
              <w:spacing w:before="48" w:line="276" w:lineRule="auto"/>
              <w:rPr>
                <w:rFonts w:ascii="Times New Roman" w:hAnsi="Times New Roman" w:cs="Times New Roman"/>
                <w:b/>
                <w:bCs/>
                <w:sz w:val="28"/>
                <w:szCs w:val="28"/>
              </w:rPr>
            </w:pPr>
            <w:r w:rsidRPr="00815717">
              <w:rPr>
                <w:rFonts w:ascii="Times New Roman" w:hAnsi="Times New Roman" w:cs="Times New Roman"/>
                <w:b/>
                <w:bCs/>
                <w:sz w:val="28"/>
                <w:szCs w:val="28"/>
              </w:rPr>
              <w:t>SIGNATURE</w:t>
            </w:r>
          </w:p>
          <w:p w:rsidR="00815717" w:rsidRPr="00815717" w:rsidRDefault="00815717" w:rsidP="00815717">
            <w:pPr>
              <w:tabs>
                <w:tab w:val="left" w:pos="5895"/>
              </w:tabs>
              <w:spacing w:line="276" w:lineRule="auto"/>
              <w:ind w:right="742"/>
              <w:rPr>
                <w:rFonts w:ascii="Times New Roman" w:hAnsi="Times New Roman" w:cs="Times New Roman"/>
                <w:b/>
                <w:sz w:val="28"/>
              </w:rPr>
            </w:pPr>
            <w:r w:rsidRPr="00815717">
              <w:rPr>
                <w:rFonts w:ascii="Times New Roman" w:hAnsi="Times New Roman" w:cs="Times New Roman"/>
                <w:b/>
                <w:sz w:val="28"/>
              </w:rPr>
              <w:t>Dr.L.JABASHEELA,M.E.,Ph.D</w:t>
            </w:r>
          </w:p>
          <w:p w:rsidR="00815717" w:rsidRPr="00815717" w:rsidRDefault="00815717" w:rsidP="00815717">
            <w:pPr>
              <w:tabs>
                <w:tab w:val="left" w:pos="5895"/>
              </w:tabs>
              <w:spacing w:line="276" w:lineRule="auto"/>
              <w:ind w:right="742"/>
              <w:rPr>
                <w:rFonts w:ascii="Times New Roman" w:hAnsi="Times New Roman" w:cs="Times New Roman"/>
                <w:b/>
                <w:bCs/>
                <w:sz w:val="28"/>
                <w:szCs w:val="28"/>
              </w:rPr>
            </w:pPr>
            <w:r w:rsidRPr="00815717">
              <w:rPr>
                <w:rFonts w:ascii="Times New Roman" w:hAnsi="Times New Roman" w:cs="Times New Roman"/>
                <w:b/>
                <w:bCs/>
                <w:sz w:val="28"/>
                <w:szCs w:val="28"/>
              </w:rPr>
              <w:t>HEAD</w:t>
            </w:r>
            <w:r w:rsidRPr="00815717">
              <w:rPr>
                <w:rFonts w:ascii="Times New Roman" w:hAnsi="Times New Roman" w:cs="Times New Roman"/>
                <w:b/>
                <w:bCs/>
                <w:spacing w:val="-1"/>
                <w:sz w:val="28"/>
                <w:szCs w:val="28"/>
              </w:rPr>
              <w:t xml:space="preserve"> </w:t>
            </w:r>
            <w:r w:rsidRPr="00815717">
              <w:rPr>
                <w:rFonts w:ascii="Times New Roman" w:hAnsi="Times New Roman" w:cs="Times New Roman"/>
                <w:b/>
                <w:bCs/>
                <w:sz w:val="28"/>
                <w:szCs w:val="28"/>
              </w:rPr>
              <w:t>OF THE</w:t>
            </w:r>
            <w:r w:rsidRPr="00815717">
              <w:rPr>
                <w:rFonts w:ascii="Times New Roman" w:hAnsi="Times New Roman" w:cs="Times New Roman"/>
                <w:b/>
                <w:bCs/>
                <w:spacing w:val="-4"/>
                <w:sz w:val="28"/>
                <w:szCs w:val="28"/>
              </w:rPr>
              <w:t xml:space="preserve"> </w:t>
            </w:r>
            <w:r w:rsidRPr="00815717">
              <w:rPr>
                <w:rFonts w:ascii="Times New Roman" w:hAnsi="Times New Roman" w:cs="Times New Roman"/>
                <w:b/>
                <w:bCs/>
                <w:sz w:val="28"/>
                <w:szCs w:val="28"/>
              </w:rPr>
              <w:t>DEPARTMENT</w:t>
            </w:r>
          </w:p>
          <w:p w:rsidR="00815717" w:rsidRPr="00815717" w:rsidRDefault="00815717" w:rsidP="00815717">
            <w:pPr>
              <w:tabs>
                <w:tab w:val="left" w:pos="5895"/>
              </w:tabs>
              <w:spacing w:line="276" w:lineRule="auto"/>
              <w:ind w:right="742"/>
              <w:rPr>
                <w:rFonts w:ascii="Times New Roman" w:hAnsi="Times New Roman" w:cs="Times New Roman"/>
              </w:rPr>
            </w:pPr>
            <w:r w:rsidRPr="00815717">
              <w:rPr>
                <w:rFonts w:ascii="Times New Roman" w:hAnsi="Times New Roman" w:cs="Times New Roman"/>
              </w:rPr>
              <w:t>DEPARTMENT</w:t>
            </w:r>
            <w:r w:rsidRPr="00815717">
              <w:rPr>
                <w:rFonts w:ascii="Times New Roman" w:hAnsi="Times New Roman" w:cs="Times New Roman"/>
                <w:spacing w:val="-2"/>
              </w:rPr>
              <w:t xml:space="preserve"> </w:t>
            </w:r>
            <w:r w:rsidRPr="00815717">
              <w:rPr>
                <w:rFonts w:ascii="Times New Roman" w:hAnsi="Times New Roman" w:cs="Times New Roman"/>
              </w:rPr>
              <w:t>OF</w:t>
            </w:r>
            <w:r w:rsidRPr="00815717">
              <w:rPr>
                <w:rFonts w:ascii="Times New Roman" w:hAnsi="Times New Roman" w:cs="Times New Roman"/>
                <w:spacing w:val="-2"/>
              </w:rPr>
              <w:t xml:space="preserve"> </w:t>
            </w:r>
            <w:r w:rsidRPr="00815717">
              <w:rPr>
                <w:rFonts w:ascii="Times New Roman" w:hAnsi="Times New Roman" w:cs="Times New Roman"/>
              </w:rPr>
              <w:t>CSE,</w:t>
            </w:r>
          </w:p>
          <w:p w:rsidR="00815717" w:rsidRPr="00815717" w:rsidRDefault="00815717" w:rsidP="00815717">
            <w:pPr>
              <w:tabs>
                <w:tab w:val="left" w:pos="5895"/>
              </w:tabs>
              <w:spacing w:line="276" w:lineRule="auto"/>
              <w:ind w:right="742"/>
              <w:rPr>
                <w:rFonts w:ascii="Times New Roman" w:hAnsi="Times New Roman" w:cs="Times New Roman"/>
              </w:rPr>
            </w:pPr>
            <w:r w:rsidRPr="00815717">
              <w:rPr>
                <w:rFonts w:ascii="Times New Roman" w:hAnsi="Times New Roman" w:cs="Times New Roman"/>
              </w:rPr>
              <w:t>PANIMALAR</w:t>
            </w:r>
            <w:r w:rsidRPr="00815717">
              <w:rPr>
                <w:rFonts w:ascii="Times New Roman" w:hAnsi="Times New Roman" w:cs="Times New Roman"/>
                <w:spacing w:val="-2"/>
              </w:rPr>
              <w:t xml:space="preserve"> </w:t>
            </w:r>
            <w:r w:rsidRPr="00815717">
              <w:rPr>
                <w:rFonts w:ascii="Times New Roman" w:hAnsi="Times New Roman" w:cs="Times New Roman"/>
              </w:rPr>
              <w:t>ENGINEERING</w:t>
            </w:r>
            <w:r w:rsidRPr="00815717">
              <w:rPr>
                <w:rFonts w:ascii="Times New Roman" w:hAnsi="Times New Roman" w:cs="Times New Roman"/>
                <w:spacing w:val="-2"/>
              </w:rPr>
              <w:t xml:space="preserve"> </w:t>
            </w:r>
            <w:r w:rsidRPr="00815717">
              <w:rPr>
                <w:rFonts w:ascii="Times New Roman" w:hAnsi="Times New Roman" w:cs="Times New Roman"/>
              </w:rPr>
              <w:t>COLLEGE,</w:t>
            </w:r>
          </w:p>
          <w:p w:rsidR="00815717" w:rsidRPr="00815717" w:rsidRDefault="00815717" w:rsidP="00815717">
            <w:pPr>
              <w:tabs>
                <w:tab w:val="left" w:pos="5895"/>
              </w:tabs>
              <w:spacing w:line="276" w:lineRule="auto"/>
              <w:ind w:right="742"/>
              <w:rPr>
                <w:rFonts w:ascii="Times New Roman" w:hAnsi="Times New Roman" w:cs="Times New Roman"/>
              </w:rPr>
            </w:pPr>
            <w:r w:rsidRPr="00815717">
              <w:rPr>
                <w:rFonts w:ascii="Times New Roman" w:hAnsi="Times New Roman" w:cs="Times New Roman"/>
              </w:rPr>
              <w:t>NAZARATHPETTAI,</w:t>
            </w:r>
          </w:p>
          <w:p w:rsidR="00815717" w:rsidRPr="00815717" w:rsidRDefault="00815717" w:rsidP="00815717">
            <w:pPr>
              <w:tabs>
                <w:tab w:val="left" w:pos="5895"/>
              </w:tabs>
              <w:spacing w:line="276" w:lineRule="auto"/>
              <w:ind w:right="742"/>
              <w:rPr>
                <w:rFonts w:ascii="Times New Roman" w:hAnsi="Times New Roman" w:cs="Times New Roman"/>
              </w:rPr>
            </w:pPr>
            <w:r w:rsidRPr="00815717">
              <w:rPr>
                <w:rFonts w:ascii="Times New Roman" w:hAnsi="Times New Roman" w:cs="Times New Roman"/>
              </w:rPr>
              <w:t>POONAMALLEE,</w:t>
            </w:r>
          </w:p>
          <w:p w:rsidR="00815717" w:rsidRDefault="00815717" w:rsidP="00815717">
            <w:pPr>
              <w:tabs>
                <w:tab w:val="left" w:pos="5895"/>
              </w:tabs>
              <w:spacing w:line="276" w:lineRule="auto"/>
              <w:ind w:right="742"/>
              <w:rPr>
                <w:b/>
                <w:bCs/>
                <w:sz w:val="28"/>
                <w:szCs w:val="28"/>
              </w:rPr>
            </w:pPr>
            <w:r w:rsidRPr="00815717">
              <w:rPr>
                <w:rFonts w:ascii="Times New Roman" w:hAnsi="Times New Roman" w:cs="Times New Roman"/>
              </w:rPr>
              <w:t>CHENNAI-600</w:t>
            </w:r>
            <w:r w:rsidRPr="00815717">
              <w:rPr>
                <w:rFonts w:ascii="Times New Roman" w:hAnsi="Times New Roman" w:cs="Times New Roman"/>
                <w:spacing w:val="-2"/>
              </w:rPr>
              <w:t xml:space="preserve"> </w:t>
            </w:r>
            <w:r w:rsidRPr="00815717">
              <w:rPr>
                <w:rFonts w:ascii="Times New Roman" w:hAnsi="Times New Roman" w:cs="Times New Roman"/>
              </w:rPr>
              <w:t>123</w:t>
            </w:r>
          </w:p>
        </w:tc>
        <w:tc>
          <w:tcPr>
            <w:tcW w:w="5084" w:type="dxa"/>
          </w:tcPr>
          <w:p w:rsidR="00815717" w:rsidRPr="00815717" w:rsidRDefault="00815717" w:rsidP="00815717">
            <w:pPr>
              <w:spacing w:before="48"/>
              <w:ind w:firstLine="507"/>
              <w:rPr>
                <w:b/>
                <w:bCs/>
                <w:sz w:val="28"/>
                <w:szCs w:val="28"/>
              </w:rPr>
            </w:pPr>
          </w:p>
          <w:p w:rsidR="00815717" w:rsidRPr="00815717" w:rsidRDefault="00815717" w:rsidP="00815717">
            <w:pPr>
              <w:spacing w:before="48"/>
              <w:ind w:firstLine="507"/>
              <w:rPr>
                <w:rFonts w:ascii="Times New Roman" w:hAnsi="Times New Roman" w:cs="Times New Roman"/>
                <w:b/>
                <w:bCs/>
                <w:sz w:val="28"/>
                <w:szCs w:val="28"/>
              </w:rPr>
            </w:pPr>
            <w:r w:rsidRPr="00815717">
              <w:rPr>
                <w:rFonts w:ascii="Times New Roman" w:hAnsi="Times New Roman" w:cs="Times New Roman"/>
                <w:b/>
                <w:bCs/>
                <w:sz w:val="28"/>
                <w:szCs w:val="28"/>
              </w:rPr>
              <w:t>SIGNATURE</w:t>
            </w:r>
          </w:p>
          <w:p w:rsidR="00815717" w:rsidRPr="00815717" w:rsidRDefault="00815717" w:rsidP="00815717">
            <w:pPr>
              <w:spacing w:before="48"/>
              <w:ind w:firstLine="507"/>
              <w:rPr>
                <w:rFonts w:ascii="Times New Roman" w:hAnsi="Times New Roman" w:cs="Times New Roman"/>
                <w:b/>
                <w:bCs/>
                <w:spacing w:val="1"/>
                <w:sz w:val="28"/>
                <w:szCs w:val="28"/>
              </w:rPr>
            </w:pPr>
            <w:r w:rsidRPr="00815717">
              <w:rPr>
                <w:rFonts w:ascii="Times New Roman" w:hAnsi="Times New Roman" w:cs="Times New Roman"/>
                <w:b/>
                <w:bCs/>
                <w:sz w:val="28"/>
                <w:szCs w:val="28"/>
              </w:rPr>
              <w:t>M.MAHESWARI</w:t>
            </w:r>
            <w:r w:rsidRPr="00815717">
              <w:rPr>
                <w:rFonts w:ascii="Times New Roman" w:hAnsi="Times New Roman" w:cs="Times New Roman"/>
                <w:b/>
                <w:bCs/>
                <w:spacing w:val="1"/>
                <w:sz w:val="28"/>
                <w:szCs w:val="28"/>
              </w:rPr>
              <w:t>, M.Tech.,</w:t>
            </w:r>
          </w:p>
          <w:p w:rsidR="00815717" w:rsidRPr="00815717" w:rsidRDefault="00815717" w:rsidP="00815717">
            <w:pPr>
              <w:spacing w:before="48"/>
              <w:ind w:firstLine="507"/>
              <w:rPr>
                <w:rFonts w:ascii="Times New Roman" w:hAnsi="Times New Roman" w:cs="Times New Roman"/>
                <w:b/>
                <w:bCs/>
                <w:spacing w:val="1"/>
                <w:sz w:val="28"/>
                <w:szCs w:val="28"/>
              </w:rPr>
            </w:pPr>
            <w:r w:rsidRPr="00815717">
              <w:rPr>
                <w:rFonts w:ascii="Times New Roman" w:hAnsi="Times New Roman" w:cs="Times New Roman"/>
                <w:b/>
                <w:bCs/>
                <w:spacing w:val="1"/>
                <w:sz w:val="28"/>
                <w:szCs w:val="28"/>
              </w:rPr>
              <w:t>SUPERVISOR</w:t>
            </w:r>
          </w:p>
          <w:p w:rsidR="00815717" w:rsidRPr="00815717" w:rsidRDefault="00815717" w:rsidP="00815717">
            <w:pPr>
              <w:spacing w:before="48"/>
              <w:ind w:firstLine="507"/>
              <w:rPr>
                <w:rFonts w:ascii="Times New Roman" w:hAnsi="Times New Roman" w:cs="Times New Roman"/>
                <w:b/>
                <w:bCs/>
                <w:sz w:val="28"/>
                <w:szCs w:val="28"/>
              </w:rPr>
            </w:pPr>
            <w:r w:rsidRPr="00815717">
              <w:rPr>
                <w:rFonts w:ascii="Times New Roman" w:hAnsi="Times New Roman" w:cs="Times New Roman"/>
                <w:b/>
                <w:bCs/>
                <w:sz w:val="28"/>
                <w:szCs w:val="28"/>
              </w:rPr>
              <w:t>ASSISTANT</w:t>
            </w:r>
            <w:r w:rsidRPr="00815717">
              <w:rPr>
                <w:rFonts w:ascii="Times New Roman" w:hAnsi="Times New Roman" w:cs="Times New Roman"/>
                <w:b/>
                <w:bCs/>
                <w:spacing w:val="53"/>
                <w:sz w:val="28"/>
                <w:szCs w:val="28"/>
              </w:rPr>
              <w:t xml:space="preserve"> </w:t>
            </w:r>
            <w:r w:rsidRPr="00815717">
              <w:rPr>
                <w:rFonts w:ascii="Times New Roman" w:hAnsi="Times New Roman" w:cs="Times New Roman"/>
                <w:b/>
                <w:bCs/>
                <w:sz w:val="28"/>
                <w:szCs w:val="28"/>
              </w:rPr>
              <w:t>PROFESSOR,</w:t>
            </w:r>
          </w:p>
          <w:p w:rsidR="00815717" w:rsidRPr="00815717" w:rsidRDefault="00815717" w:rsidP="00815717">
            <w:pPr>
              <w:spacing w:before="48"/>
              <w:ind w:firstLine="507"/>
              <w:rPr>
                <w:rFonts w:ascii="Times New Roman" w:hAnsi="Times New Roman" w:cs="Times New Roman"/>
                <w:spacing w:val="1"/>
              </w:rPr>
            </w:pPr>
            <w:r w:rsidRPr="00815717">
              <w:rPr>
                <w:rFonts w:ascii="Times New Roman" w:hAnsi="Times New Roman" w:cs="Times New Roman"/>
              </w:rPr>
              <w:t>DEPARTMENT OF CSE,</w:t>
            </w:r>
          </w:p>
          <w:p w:rsidR="00815717" w:rsidRPr="00815717" w:rsidRDefault="00815717" w:rsidP="00815717">
            <w:pPr>
              <w:spacing w:before="48"/>
              <w:ind w:firstLine="507"/>
              <w:rPr>
                <w:rFonts w:ascii="Times New Roman" w:hAnsi="Times New Roman" w:cs="Times New Roman"/>
              </w:rPr>
            </w:pPr>
            <w:r w:rsidRPr="00815717">
              <w:rPr>
                <w:rFonts w:ascii="Times New Roman" w:hAnsi="Times New Roman" w:cs="Times New Roman"/>
              </w:rPr>
              <w:t>PANIMALAR</w:t>
            </w:r>
            <w:r w:rsidRPr="00815717">
              <w:rPr>
                <w:rFonts w:ascii="Times New Roman" w:hAnsi="Times New Roman" w:cs="Times New Roman"/>
                <w:spacing w:val="-7"/>
              </w:rPr>
              <w:t xml:space="preserve"> </w:t>
            </w:r>
            <w:r w:rsidRPr="00815717">
              <w:rPr>
                <w:rFonts w:ascii="Times New Roman" w:hAnsi="Times New Roman" w:cs="Times New Roman"/>
              </w:rPr>
              <w:t>ENGINEERING COLLEGE,</w:t>
            </w:r>
          </w:p>
          <w:p w:rsidR="00815717" w:rsidRPr="00815717" w:rsidRDefault="00815717" w:rsidP="00815717">
            <w:pPr>
              <w:spacing w:before="48"/>
              <w:ind w:firstLine="507"/>
              <w:rPr>
                <w:rFonts w:ascii="Times New Roman" w:hAnsi="Times New Roman" w:cs="Times New Roman"/>
              </w:rPr>
            </w:pPr>
            <w:r w:rsidRPr="00815717">
              <w:rPr>
                <w:rFonts w:ascii="Times New Roman" w:hAnsi="Times New Roman" w:cs="Times New Roman"/>
              </w:rPr>
              <w:t>NAZARATHPETTAI,</w:t>
            </w:r>
          </w:p>
          <w:p w:rsidR="00815717" w:rsidRPr="00815717" w:rsidRDefault="00815717" w:rsidP="00815717">
            <w:pPr>
              <w:spacing w:before="48"/>
              <w:ind w:firstLine="507"/>
              <w:rPr>
                <w:rFonts w:ascii="Times New Roman" w:hAnsi="Times New Roman" w:cs="Times New Roman"/>
              </w:rPr>
            </w:pPr>
            <w:r w:rsidRPr="00815717">
              <w:rPr>
                <w:rFonts w:ascii="Times New Roman" w:hAnsi="Times New Roman" w:cs="Times New Roman"/>
              </w:rPr>
              <w:t>POONAMALLEE,</w:t>
            </w:r>
          </w:p>
          <w:p w:rsidR="00815717" w:rsidRPr="00815717" w:rsidRDefault="00815717" w:rsidP="00815717">
            <w:pPr>
              <w:spacing w:before="48"/>
              <w:ind w:firstLine="507"/>
              <w:rPr>
                <w:rFonts w:ascii="Times New Roman" w:hAnsi="Times New Roman" w:cs="Times New Roman"/>
              </w:rPr>
            </w:pPr>
            <w:r w:rsidRPr="00815717">
              <w:rPr>
                <w:rFonts w:ascii="Times New Roman" w:hAnsi="Times New Roman" w:cs="Times New Roman"/>
              </w:rPr>
              <w:t>CHENNAI-600</w:t>
            </w:r>
            <w:r w:rsidRPr="00815717">
              <w:rPr>
                <w:rFonts w:ascii="Times New Roman" w:hAnsi="Times New Roman" w:cs="Times New Roman"/>
                <w:spacing w:val="-2"/>
              </w:rPr>
              <w:t xml:space="preserve"> </w:t>
            </w:r>
            <w:r w:rsidRPr="00815717">
              <w:rPr>
                <w:rFonts w:ascii="Times New Roman" w:hAnsi="Times New Roman" w:cs="Times New Roman"/>
              </w:rPr>
              <w:t>123.</w:t>
            </w:r>
          </w:p>
          <w:p w:rsidR="00815717" w:rsidRPr="00815717" w:rsidRDefault="00815717" w:rsidP="00815717">
            <w:pPr>
              <w:spacing w:before="48"/>
              <w:ind w:firstLine="507"/>
              <w:rPr>
                <w:sz w:val="28"/>
                <w:szCs w:val="28"/>
              </w:rPr>
            </w:pPr>
          </w:p>
          <w:p w:rsidR="00815717" w:rsidRPr="00815717" w:rsidRDefault="00815717" w:rsidP="00815717">
            <w:pPr>
              <w:tabs>
                <w:tab w:val="left" w:pos="5895"/>
              </w:tabs>
              <w:ind w:right="742" w:firstLine="507"/>
              <w:rPr>
                <w:b/>
                <w:bCs/>
                <w:sz w:val="28"/>
                <w:szCs w:val="28"/>
              </w:rPr>
            </w:pPr>
          </w:p>
        </w:tc>
      </w:tr>
    </w:tbl>
    <w:p w:rsidR="00621803" w:rsidRPr="00621803" w:rsidRDefault="00621803" w:rsidP="00815717">
      <w:pPr>
        <w:jc w:val="right"/>
        <w:rPr>
          <w:sz w:val="28"/>
          <w:szCs w:val="28"/>
        </w:rPr>
      </w:pPr>
    </w:p>
    <w:p w:rsidR="00621803" w:rsidRDefault="00621803" w:rsidP="00621803">
      <w:pPr>
        <w:widowControl w:val="0"/>
        <w:autoSpaceDE w:val="0"/>
        <w:autoSpaceDN w:val="0"/>
        <w:adjustRightInd w:val="0"/>
        <w:spacing w:line="441" w:lineRule="exact"/>
        <w:jc w:val="both"/>
        <w:rPr>
          <w:sz w:val="28"/>
          <w:szCs w:val="28"/>
        </w:rPr>
      </w:pPr>
    </w:p>
    <w:p w:rsidR="0009591A" w:rsidRDefault="0009591A" w:rsidP="00621803">
      <w:pPr>
        <w:widowControl w:val="0"/>
        <w:autoSpaceDE w:val="0"/>
        <w:autoSpaceDN w:val="0"/>
        <w:adjustRightInd w:val="0"/>
        <w:spacing w:line="441" w:lineRule="exact"/>
        <w:jc w:val="both"/>
        <w:rPr>
          <w:sz w:val="28"/>
          <w:szCs w:val="28"/>
        </w:rPr>
      </w:pPr>
    </w:p>
    <w:p w:rsidR="0009591A" w:rsidRDefault="0009591A" w:rsidP="00621803">
      <w:pPr>
        <w:widowControl w:val="0"/>
        <w:autoSpaceDE w:val="0"/>
        <w:autoSpaceDN w:val="0"/>
        <w:adjustRightInd w:val="0"/>
        <w:spacing w:line="441" w:lineRule="exact"/>
        <w:jc w:val="both"/>
        <w:rPr>
          <w:sz w:val="28"/>
          <w:szCs w:val="28"/>
        </w:rPr>
      </w:pPr>
    </w:p>
    <w:p w:rsidR="00815717" w:rsidRDefault="007C6F71" w:rsidP="00ED1FA6">
      <w:pPr>
        <w:widowControl w:val="0"/>
        <w:autoSpaceDE w:val="0"/>
        <w:autoSpaceDN w:val="0"/>
        <w:adjustRightInd w:val="0"/>
        <w:spacing w:line="249" w:lineRule="exact"/>
        <w:ind w:left="969" w:hanging="969"/>
        <w:jc w:val="center"/>
        <w:rPr>
          <w:b/>
          <w:sz w:val="28"/>
          <w:szCs w:val="28"/>
        </w:rPr>
      </w:pPr>
      <w:r w:rsidRPr="00621803">
        <w:rPr>
          <w:b/>
          <w:sz w:val="28"/>
          <w:szCs w:val="28"/>
        </w:rPr>
        <w:tab/>
      </w:r>
      <w:r w:rsidRPr="00621803">
        <w:rPr>
          <w:b/>
          <w:sz w:val="28"/>
          <w:szCs w:val="28"/>
        </w:rPr>
        <w:tab/>
      </w:r>
      <w:r w:rsidRPr="00621803">
        <w:rPr>
          <w:b/>
          <w:sz w:val="28"/>
          <w:szCs w:val="28"/>
        </w:rPr>
        <w:tab/>
      </w: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815717" w:rsidP="00ED1FA6">
      <w:pPr>
        <w:widowControl w:val="0"/>
        <w:autoSpaceDE w:val="0"/>
        <w:autoSpaceDN w:val="0"/>
        <w:adjustRightInd w:val="0"/>
        <w:spacing w:line="249" w:lineRule="exact"/>
        <w:ind w:left="969" w:hanging="969"/>
        <w:jc w:val="center"/>
        <w:rPr>
          <w:b/>
          <w:sz w:val="28"/>
          <w:szCs w:val="28"/>
        </w:rPr>
      </w:pPr>
    </w:p>
    <w:p w:rsidR="00815717" w:rsidRDefault="007C6F71" w:rsidP="00815717">
      <w:pPr>
        <w:widowControl w:val="0"/>
        <w:autoSpaceDE w:val="0"/>
        <w:autoSpaceDN w:val="0"/>
        <w:adjustRightInd w:val="0"/>
        <w:spacing w:line="249" w:lineRule="exact"/>
        <w:rPr>
          <w:b/>
          <w:sz w:val="28"/>
          <w:szCs w:val="28"/>
        </w:rPr>
      </w:pPr>
      <w:r w:rsidRPr="00621803">
        <w:rPr>
          <w:b/>
          <w:sz w:val="28"/>
          <w:szCs w:val="28"/>
        </w:rPr>
        <w:t xml:space="preserve">   </w:t>
      </w:r>
    </w:p>
    <w:p w:rsidR="00815717" w:rsidRPr="00621803" w:rsidRDefault="00815717" w:rsidP="00815717">
      <w:pPr>
        <w:jc w:val="both"/>
        <w:rPr>
          <w:b/>
          <w:sz w:val="28"/>
          <w:szCs w:val="28"/>
        </w:rPr>
      </w:pPr>
      <w:r w:rsidRPr="00621803">
        <w:rPr>
          <w:sz w:val="28"/>
          <w:szCs w:val="28"/>
        </w:rPr>
        <w:t xml:space="preserve">Certified that the above candidate(s) was/ were examined in the </w:t>
      </w:r>
      <w:r>
        <w:rPr>
          <w:sz w:val="28"/>
          <w:szCs w:val="28"/>
        </w:rPr>
        <w:t>End Semester</w:t>
      </w:r>
      <w:r w:rsidRPr="00621803">
        <w:rPr>
          <w:sz w:val="28"/>
          <w:szCs w:val="28"/>
        </w:rPr>
        <w:t xml:space="preserve"> Project Viva-Voce Examination held on...........................</w:t>
      </w:r>
    </w:p>
    <w:p w:rsidR="00815717" w:rsidRDefault="00815717" w:rsidP="00815717">
      <w:pPr>
        <w:widowControl w:val="0"/>
        <w:autoSpaceDE w:val="0"/>
        <w:autoSpaceDN w:val="0"/>
        <w:adjustRightInd w:val="0"/>
        <w:spacing w:line="249" w:lineRule="exact"/>
        <w:rPr>
          <w:b/>
          <w:sz w:val="28"/>
          <w:szCs w:val="28"/>
        </w:rPr>
      </w:pPr>
    </w:p>
    <w:p w:rsidR="00815717" w:rsidRDefault="00815717" w:rsidP="00815717">
      <w:pPr>
        <w:widowControl w:val="0"/>
        <w:autoSpaceDE w:val="0"/>
        <w:autoSpaceDN w:val="0"/>
        <w:adjustRightInd w:val="0"/>
        <w:spacing w:line="249" w:lineRule="exact"/>
        <w:rPr>
          <w:b/>
          <w:sz w:val="28"/>
          <w:szCs w:val="28"/>
        </w:rPr>
      </w:pPr>
    </w:p>
    <w:p w:rsidR="00815717" w:rsidRDefault="00815717" w:rsidP="00815717">
      <w:pPr>
        <w:widowControl w:val="0"/>
        <w:autoSpaceDE w:val="0"/>
        <w:autoSpaceDN w:val="0"/>
        <w:adjustRightInd w:val="0"/>
        <w:spacing w:line="249" w:lineRule="exact"/>
        <w:rPr>
          <w:b/>
          <w:sz w:val="28"/>
          <w:szCs w:val="28"/>
        </w:rPr>
      </w:pPr>
    </w:p>
    <w:p w:rsidR="00815717" w:rsidRDefault="00815717" w:rsidP="00815717">
      <w:pPr>
        <w:widowControl w:val="0"/>
        <w:autoSpaceDE w:val="0"/>
        <w:autoSpaceDN w:val="0"/>
        <w:adjustRightInd w:val="0"/>
        <w:spacing w:line="249" w:lineRule="exact"/>
        <w:rPr>
          <w:b/>
          <w:sz w:val="28"/>
          <w:szCs w:val="28"/>
        </w:rPr>
      </w:pPr>
    </w:p>
    <w:p w:rsidR="00815717" w:rsidRDefault="00815717" w:rsidP="00815717">
      <w:pPr>
        <w:widowControl w:val="0"/>
        <w:autoSpaceDE w:val="0"/>
        <w:autoSpaceDN w:val="0"/>
        <w:adjustRightInd w:val="0"/>
        <w:spacing w:line="249" w:lineRule="exact"/>
        <w:rPr>
          <w:b/>
          <w:sz w:val="28"/>
          <w:szCs w:val="28"/>
        </w:rPr>
      </w:pPr>
    </w:p>
    <w:p w:rsidR="00621803" w:rsidRPr="00ED1FA6" w:rsidRDefault="00815717" w:rsidP="00815717">
      <w:pPr>
        <w:widowControl w:val="0"/>
        <w:autoSpaceDE w:val="0"/>
        <w:autoSpaceDN w:val="0"/>
        <w:adjustRightInd w:val="0"/>
        <w:spacing w:line="249" w:lineRule="exact"/>
        <w:rPr>
          <w:b/>
          <w:sz w:val="30"/>
          <w:szCs w:val="30"/>
        </w:rPr>
      </w:pPr>
      <w:r w:rsidRPr="00621803">
        <w:rPr>
          <w:b/>
          <w:sz w:val="28"/>
          <w:szCs w:val="28"/>
        </w:rPr>
        <w:t>INTERNAL EXAMINER</w:t>
      </w:r>
      <w:r>
        <w:rPr>
          <w:b/>
          <w:sz w:val="28"/>
          <w:szCs w:val="28"/>
        </w:rPr>
        <w:t xml:space="preserve">                                                   </w:t>
      </w:r>
      <w:r w:rsidR="007C6F71" w:rsidRPr="00621803">
        <w:rPr>
          <w:b/>
          <w:sz w:val="28"/>
          <w:szCs w:val="28"/>
        </w:rPr>
        <w:t xml:space="preserve">    EXTERNAL EXAMINER</w:t>
      </w:r>
      <w:r w:rsidR="007C6F71" w:rsidRPr="00621803">
        <w:rPr>
          <w:b/>
          <w:sz w:val="28"/>
          <w:szCs w:val="28"/>
        </w:rPr>
        <w:tab/>
      </w:r>
    </w:p>
    <w:p w:rsidR="00621803" w:rsidRDefault="00621803" w:rsidP="00621803">
      <w:pPr>
        <w:widowControl w:val="0"/>
        <w:autoSpaceDE w:val="0"/>
        <w:autoSpaceDN w:val="0"/>
        <w:adjustRightInd w:val="0"/>
        <w:spacing w:line="336" w:lineRule="exact"/>
        <w:jc w:val="center"/>
        <w:rPr>
          <w:b/>
          <w:bCs/>
          <w:sz w:val="28"/>
          <w:szCs w:val="28"/>
        </w:rPr>
      </w:pPr>
    </w:p>
    <w:p w:rsidR="00815717" w:rsidRDefault="00815717" w:rsidP="00621803">
      <w:pPr>
        <w:widowControl w:val="0"/>
        <w:autoSpaceDE w:val="0"/>
        <w:autoSpaceDN w:val="0"/>
        <w:adjustRightInd w:val="0"/>
        <w:spacing w:line="336" w:lineRule="exact"/>
        <w:jc w:val="center"/>
        <w:rPr>
          <w:b/>
          <w:bCs/>
          <w:sz w:val="28"/>
          <w:szCs w:val="28"/>
        </w:rPr>
      </w:pPr>
    </w:p>
    <w:p w:rsidR="00815717" w:rsidRDefault="00815717" w:rsidP="00621803">
      <w:pPr>
        <w:widowControl w:val="0"/>
        <w:autoSpaceDE w:val="0"/>
        <w:autoSpaceDN w:val="0"/>
        <w:adjustRightInd w:val="0"/>
        <w:spacing w:line="336" w:lineRule="exact"/>
        <w:jc w:val="center"/>
        <w:rPr>
          <w:b/>
          <w:bCs/>
          <w:sz w:val="28"/>
          <w:szCs w:val="28"/>
        </w:rPr>
      </w:pPr>
    </w:p>
    <w:p w:rsidR="00815717" w:rsidRPr="00621803" w:rsidRDefault="00815717" w:rsidP="00621803">
      <w:pPr>
        <w:widowControl w:val="0"/>
        <w:autoSpaceDE w:val="0"/>
        <w:autoSpaceDN w:val="0"/>
        <w:adjustRightInd w:val="0"/>
        <w:spacing w:line="336" w:lineRule="exact"/>
        <w:jc w:val="center"/>
        <w:rPr>
          <w:b/>
          <w:bCs/>
          <w:sz w:val="28"/>
          <w:szCs w:val="28"/>
        </w:rPr>
      </w:pPr>
    </w:p>
    <w:p w:rsidR="00A125F8" w:rsidRDefault="00A125F8" w:rsidP="00A125F8">
      <w:pPr>
        <w:jc w:val="center"/>
        <w:rPr>
          <w:b/>
          <w:bCs/>
          <w:sz w:val="32"/>
        </w:rPr>
      </w:pPr>
    </w:p>
    <w:p w:rsidR="00815717" w:rsidRDefault="00815717" w:rsidP="00A125F8">
      <w:pPr>
        <w:jc w:val="center"/>
        <w:rPr>
          <w:b/>
          <w:bCs/>
          <w:sz w:val="32"/>
        </w:rPr>
      </w:pPr>
    </w:p>
    <w:p w:rsidR="00815717" w:rsidRDefault="00815717" w:rsidP="00815717">
      <w:pPr>
        <w:rPr>
          <w:b/>
          <w:bCs/>
          <w:sz w:val="32"/>
        </w:rPr>
      </w:pPr>
    </w:p>
    <w:p w:rsidR="00815717" w:rsidRPr="00A125F8" w:rsidRDefault="00815717" w:rsidP="00815717">
      <w:pPr>
        <w:rPr>
          <w:b/>
          <w:bCs/>
          <w:sz w:val="32"/>
        </w:rPr>
      </w:pPr>
    </w:p>
    <w:p w:rsidR="00A125F8" w:rsidRPr="00A125F8" w:rsidRDefault="007C6F71" w:rsidP="00A125F8">
      <w:pPr>
        <w:jc w:val="center"/>
        <w:rPr>
          <w:b/>
          <w:bCs/>
          <w:sz w:val="32"/>
        </w:rPr>
      </w:pPr>
      <w:r w:rsidRPr="00A125F8">
        <w:rPr>
          <w:b/>
          <w:bCs/>
          <w:sz w:val="32"/>
        </w:rPr>
        <w:lastRenderedPageBreak/>
        <w:t>DECLARATION BY THE STUDENT</w:t>
      </w:r>
    </w:p>
    <w:p w:rsidR="00A125F8" w:rsidRPr="00A125F8" w:rsidRDefault="00A125F8" w:rsidP="00A125F8">
      <w:pPr>
        <w:jc w:val="center"/>
        <w:rPr>
          <w:b/>
          <w:bCs/>
          <w:sz w:val="32"/>
        </w:rPr>
      </w:pPr>
    </w:p>
    <w:p w:rsidR="00A125F8" w:rsidRPr="00A125F8" w:rsidRDefault="00A125F8" w:rsidP="00A125F8">
      <w:pPr>
        <w:jc w:val="center"/>
        <w:rPr>
          <w:bCs/>
          <w:sz w:val="32"/>
        </w:rPr>
      </w:pPr>
    </w:p>
    <w:p w:rsidR="00A125F8" w:rsidRPr="00A125F8" w:rsidRDefault="00A125F8" w:rsidP="00A125F8">
      <w:pPr>
        <w:jc w:val="center"/>
        <w:rPr>
          <w:bCs/>
          <w:sz w:val="32"/>
        </w:rPr>
      </w:pPr>
    </w:p>
    <w:p w:rsidR="00A125F8" w:rsidRPr="00ED1FA6" w:rsidRDefault="007C6F71" w:rsidP="00815717">
      <w:pPr>
        <w:widowControl w:val="0"/>
        <w:autoSpaceDE w:val="0"/>
        <w:autoSpaceDN w:val="0"/>
        <w:spacing w:before="48" w:line="360" w:lineRule="auto"/>
        <w:ind w:right="930"/>
        <w:jc w:val="both"/>
        <w:rPr>
          <w:b/>
          <w:bCs/>
          <w:spacing w:val="1"/>
          <w:sz w:val="28"/>
          <w:szCs w:val="28"/>
        </w:rPr>
      </w:pPr>
      <w:r w:rsidRPr="00ED1FA6">
        <w:rPr>
          <w:bCs/>
          <w:sz w:val="28"/>
          <w:szCs w:val="28"/>
        </w:rPr>
        <w:t xml:space="preserve">We </w:t>
      </w:r>
      <w:r w:rsidR="00787113">
        <w:rPr>
          <w:b/>
          <w:sz w:val="28"/>
          <w:szCs w:val="28"/>
        </w:rPr>
        <w:t>ANDHI  B</w:t>
      </w:r>
      <w:r w:rsidRPr="00ED1FA6">
        <w:rPr>
          <w:b/>
          <w:bCs/>
          <w:sz w:val="28"/>
          <w:szCs w:val="28"/>
        </w:rPr>
        <w:t xml:space="preserve"> [REGISTER NO:</w:t>
      </w:r>
      <w:r w:rsidRPr="00ED1FA6">
        <w:rPr>
          <w:rFonts w:eastAsiaTheme="minorEastAsia"/>
          <w:b/>
          <w:color w:val="000000"/>
          <w:kern w:val="24"/>
          <w:sz w:val="28"/>
          <w:szCs w:val="28"/>
        </w:rPr>
        <w:t xml:space="preserve"> </w:t>
      </w:r>
      <w:r w:rsidR="00787113">
        <w:rPr>
          <w:b/>
          <w:bCs/>
          <w:sz w:val="28"/>
          <w:szCs w:val="28"/>
        </w:rPr>
        <w:t>211419104011], SOWMIYA K</w:t>
      </w:r>
      <w:r w:rsidRPr="00ED1FA6">
        <w:rPr>
          <w:b/>
          <w:bCs/>
          <w:sz w:val="28"/>
          <w:szCs w:val="28"/>
        </w:rPr>
        <w:t xml:space="preserve"> </w:t>
      </w:r>
      <w:r w:rsidRPr="00ED1FA6">
        <w:rPr>
          <w:b/>
          <w:sz w:val="28"/>
          <w:szCs w:val="28"/>
        </w:rPr>
        <w:t>[REGISTER NO:</w:t>
      </w:r>
      <w:r w:rsidRPr="00ED1FA6">
        <w:rPr>
          <w:rFonts w:eastAsiaTheme="minorEastAsia"/>
          <w:b/>
          <w:color w:val="000000"/>
          <w:kern w:val="24"/>
          <w:sz w:val="28"/>
          <w:szCs w:val="28"/>
        </w:rPr>
        <w:t xml:space="preserve"> </w:t>
      </w:r>
      <w:r w:rsidR="00787113">
        <w:rPr>
          <w:b/>
          <w:sz w:val="28"/>
          <w:szCs w:val="28"/>
        </w:rPr>
        <w:t>211419104261</w:t>
      </w:r>
      <w:r w:rsidRPr="00ED1FA6">
        <w:rPr>
          <w:b/>
          <w:sz w:val="28"/>
          <w:szCs w:val="28"/>
        </w:rPr>
        <w:t>]</w:t>
      </w:r>
      <w:r w:rsidRPr="00ED1FA6">
        <w:rPr>
          <w:b/>
          <w:bCs/>
          <w:sz w:val="28"/>
          <w:szCs w:val="28"/>
        </w:rPr>
        <w:t xml:space="preserve"> and </w:t>
      </w:r>
      <w:r w:rsidR="00C327E3">
        <w:rPr>
          <w:b/>
          <w:sz w:val="28"/>
          <w:szCs w:val="28"/>
        </w:rPr>
        <w:t>THARANI EMMANUEL</w:t>
      </w:r>
      <w:r w:rsidR="00787113">
        <w:rPr>
          <w:b/>
          <w:sz w:val="28"/>
          <w:szCs w:val="28"/>
        </w:rPr>
        <w:t xml:space="preserve"> E</w:t>
      </w:r>
      <w:r w:rsidR="00C327E3">
        <w:rPr>
          <w:b/>
          <w:sz w:val="28"/>
          <w:szCs w:val="28"/>
        </w:rPr>
        <w:t xml:space="preserve"> [REGISTER NO: 211419104326</w:t>
      </w:r>
      <w:r w:rsidRPr="00ED1FA6">
        <w:rPr>
          <w:b/>
          <w:sz w:val="28"/>
          <w:szCs w:val="28"/>
        </w:rPr>
        <w:t>]</w:t>
      </w:r>
      <w:r w:rsidRPr="00ED1FA6">
        <w:rPr>
          <w:bCs/>
          <w:sz w:val="28"/>
          <w:szCs w:val="28"/>
        </w:rPr>
        <w:t xml:space="preserve"> hereby declare that this project report titled “</w:t>
      </w:r>
      <w:r w:rsidR="00C327E3">
        <w:rPr>
          <w:b/>
          <w:bCs/>
          <w:sz w:val="28"/>
          <w:szCs w:val="28"/>
        </w:rPr>
        <w:t>DIABETIC RETINOPATHY DETECTION</w:t>
      </w:r>
      <w:r w:rsidRPr="00ED1FA6">
        <w:rPr>
          <w:b/>
          <w:bCs/>
          <w:sz w:val="28"/>
          <w:szCs w:val="28"/>
        </w:rPr>
        <w:t>”</w:t>
      </w:r>
      <w:r w:rsidRPr="00ED1FA6">
        <w:rPr>
          <w:bCs/>
          <w:sz w:val="28"/>
          <w:szCs w:val="28"/>
        </w:rPr>
        <w:t xml:space="preserve">, under the guidance of </w:t>
      </w:r>
      <w:r w:rsidR="00C327E3">
        <w:rPr>
          <w:b/>
          <w:bCs/>
          <w:sz w:val="28"/>
          <w:szCs w:val="28"/>
        </w:rPr>
        <w:t>M</w:t>
      </w:r>
      <w:r w:rsidRPr="00ED1FA6">
        <w:rPr>
          <w:b/>
          <w:bCs/>
          <w:sz w:val="28"/>
          <w:szCs w:val="28"/>
        </w:rPr>
        <w:t>.</w:t>
      </w:r>
      <w:r w:rsidR="003B4C4C" w:rsidRPr="00ED1FA6">
        <w:rPr>
          <w:b/>
          <w:bCs/>
          <w:sz w:val="28"/>
          <w:szCs w:val="28"/>
        </w:rPr>
        <w:t xml:space="preserve"> </w:t>
      </w:r>
      <w:r w:rsidR="00C327E3">
        <w:rPr>
          <w:b/>
          <w:bCs/>
          <w:sz w:val="28"/>
          <w:szCs w:val="28"/>
        </w:rPr>
        <w:t>MAHESWARI</w:t>
      </w:r>
      <w:r w:rsidR="00F37F4A">
        <w:rPr>
          <w:b/>
          <w:bCs/>
          <w:spacing w:val="1"/>
          <w:sz w:val="28"/>
          <w:szCs w:val="28"/>
        </w:rPr>
        <w:t>, M.Tech</w:t>
      </w:r>
      <w:r w:rsidR="00D43846">
        <w:rPr>
          <w:b/>
          <w:bCs/>
          <w:spacing w:val="1"/>
          <w:sz w:val="28"/>
          <w:szCs w:val="28"/>
        </w:rPr>
        <w:t xml:space="preserve">., </w:t>
      </w:r>
      <w:r w:rsidRPr="00ED1FA6">
        <w:rPr>
          <w:bCs/>
          <w:sz w:val="28"/>
          <w:szCs w:val="28"/>
        </w:rPr>
        <w:t xml:space="preserve"> </w:t>
      </w:r>
      <w:r w:rsidR="00D43846">
        <w:rPr>
          <w:b/>
          <w:bCs/>
          <w:sz w:val="28"/>
          <w:szCs w:val="28"/>
        </w:rPr>
        <w:t>ASSISTANT</w:t>
      </w:r>
      <w:r w:rsidRPr="00ED1FA6">
        <w:rPr>
          <w:b/>
          <w:bCs/>
          <w:spacing w:val="53"/>
          <w:sz w:val="28"/>
          <w:szCs w:val="28"/>
        </w:rPr>
        <w:t xml:space="preserve"> </w:t>
      </w:r>
      <w:r w:rsidRPr="00ED1FA6">
        <w:rPr>
          <w:b/>
          <w:bCs/>
          <w:sz w:val="28"/>
          <w:szCs w:val="28"/>
        </w:rPr>
        <w:t>PROFESSOR</w:t>
      </w:r>
      <w:r w:rsidRPr="00ED1FA6">
        <w:rPr>
          <w:bCs/>
          <w:sz w:val="28"/>
          <w:szCs w:val="28"/>
        </w:rPr>
        <w:t xml:space="preserve"> , is the orginial work done by us and we have not plagiarized or submitted to any other degree in any university by us.</w:t>
      </w:r>
    </w:p>
    <w:p w:rsidR="00A125F8" w:rsidRPr="00A125F8" w:rsidRDefault="00A125F8" w:rsidP="00A125F8">
      <w:pPr>
        <w:spacing w:line="360" w:lineRule="auto"/>
        <w:jc w:val="both"/>
        <w:rPr>
          <w:bCs/>
          <w:sz w:val="32"/>
        </w:rPr>
      </w:pPr>
    </w:p>
    <w:p w:rsidR="00A125F8" w:rsidRPr="00A125F8" w:rsidRDefault="00A125F8" w:rsidP="003B4C4C">
      <w:pPr>
        <w:jc w:val="right"/>
        <w:rPr>
          <w:b/>
          <w:bCs/>
          <w:sz w:val="32"/>
        </w:rPr>
      </w:pPr>
    </w:p>
    <w:p w:rsidR="00A125F8" w:rsidRPr="00A125F8" w:rsidRDefault="00A125F8" w:rsidP="003B4C4C">
      <w:pPr>
        <w:jc w:val="right"/>
        <w:rPr>
          <w:b/>
          <w:bCs/>
          <w:sz w:val="32"/>
        </w:rPr>
      </w:pPr>
    </w:p>
    <w:p w:rsidR="003B4C4C" w:rsidRPr="00F37F4A" w:rsidRDefault="007C6F71" w:rsidP="00F37F4A">
      <w:pPr>
        <w:keepNext/>
        <w:numPr>
          <w:ilvl w:val="0"/>
          <w:numId w:val="1"/>
        </w:numPr>
        <w:contextualSpacing/>
        <w:outlineLvl w:val="4"/>
        <w:rPr>
          <w:b/>
          <w:bCs/>
          <w:sz w:val="28"/>
          <w:szCs w:val="28"/>
        </w:rPr>
      </w:pPr>
      <w:r>
        <w:rPr>
          <w:b/>
          <w:sz w:val="28"/>
          <w:szCs w:val="28"/>
        </w:rPr>
        <w:t>ANDHI  B</w:t>
      </w:r>
    </w:p>
    <w:p w:rsidR="003B4C4C" w:rsidRPr="00C32B76" w:rsidRDefault="003B4C4C" w:rsidP="00C327E3">
      <w:pPr>
        <w:ind w:left="720"/>
        <w:contextualSpacing/>
        <w:rPr>
          <w:b/>
          <w:bCs/>
          <w:sz w:val="28"/>
          <w:szCs w:val="28"/>
        </w:rPr>
      </w:pPr>
    </w:p>
    <w:p w:rsidR="003B4C4C" w:rsidRPr="00C32B76" w:rsidRDefault="007C6F71" w:rsidP="005A4C35">
      <w:pPr>
        <w:numPr>
          <w:ilvl w:val="0"/>
          <w:numId w:val="1"/>
        </w:numPr>
        <w:contextualSpacing/>
        <w:rPr>
          <w:b/>
          <w:sz w:val="28"/>
          <w:szCs w:val="28"/>
        </w:rPr>
      </w:pPr>
      <w:r>
        <w:rPr>
          <w:b/>
          <w:bCs/>
          <w:sz w:val="28"/>
          <w:szCs w:val="28"/>
        </w:rPr>
        <w:t>SOWMIYA K</w:t>
      </w:r>
    </w:p>
    <w:p w:rsidR="003B4C4C" w:rsidRPr="00C32B76" w:rsidRDefault="003B4C4C" w:rsidP="00F37F4A">
      <w:pPr>
        <w:rPr>
          <w:b/>
          <w:sz w:val="28"/>
          <w:szCs w:val="28"/>
        </w:rPr>
      </w:pPr>
    </w:p>
    <w:p w:rsidR="003B4C4C" w:rsidRPr="00C32B76" w:rsidRDefault="007C6F71" w:rsidP="005A4C35">
      <w:pPr>
        <w:numPr>
          <w:ilvl w:val="0"/>
          <w:numId w:val="1"/>
        </w:numPr>
        <w:contextualSpacing/>
        <w:rPr>
          <w:sz w:val="28"/>
          <w:szCs w:val="28"/>
        </w:rPr>
      </w:pPr>
      <w:r>
        <w:rPr>
          <w:b/>
          <w:sz w:val="28"/>
          <w:szCs w:val="28"/>
        </w:rPr>
        <w:t>THARANI EMMANUEL</w:t>
      </w:r>
      <w:r w:rsidR="00787113">
        <w:rPr>
          <w:b/>
          <w:sz w:val="28"/>
          <w:szCs w:val="28"/>
        </w:rPr>
        <w:t xml:space="preserve"> </w:t>
      </w:r>
      <w:r>
        <w:rPr>
          <w:b/>
          <w:sz w:val="28"/>
          <w:szCs w:val="28"/>
        </w:rPr>
        <w:t xml:space="preserve"> E</w:t>
      </w:r>
    </w:p>
    <w:p w:rsidR="00A125F8" w:rsidRPr="00A125F8" w:rsidRDefault="00A125F8" w:rsidP="00A125F8">
      <w:pPr>
        <w:jc w:val="center"/>
        <w:rPr>
          <w:b/>
          <w:bCs/>
          <w:sz w:val="28"/>
          <w:szCs w:val="28"/>
        </w:rPr>
      </w:pPr>
    </w:p>
    <w:p w:rsidR="00A125F8" w:rsidRPr="00A125F8" w:rsidRDefault="00A125F8" w:rsidP="00A125F8">
      <w:pPr>
        <w:jc w:val="center"/>
        <w:rPr>
          <w:b/>
          <w:bCs/>
          <w:sz w:val="32"/>
        </w:rPr>
      </w:pPr>
    </w:p>
    <w:p w:rsidR="00A125F8" w:rsidRPr="00A125F8" w:rsidRDefault="00A125F8" w:rsidP="00A125F8">
      <w:pPr>
        <w:jc w:val="center"/>
        <w:rPr>
          <w:b/>
          <w:bCs/>
          <w:sz w:val="32"/>
        </w:rPr>
      </w:pPr>
    </w:p>
    <w:p w:rsidR="00A125F8" w:rsidRPr="00A125F8" w:rsidRDefault="00A125F8" w:rsidP="00A125F8">
      <w:pPr>
        <w:jc w:val="center"/>
        <w:rPr>
          <w:b/>
          <w:bCs/>
          <w:sz w:val="32"/>
        </w:rPr>
      </w:pPr>
    </w:p>
    <w:p w:rsidR="00A125F8" w:rsidRPr="00A125F8" w:rsidRDefault="00A125F8" w:rsidP="00A125F8">
      <w:pPr>
        <w:jc w:val="center"/>
        <w:rPr>
          <w:b/>
          <w:bCs/>
          <w:sz w:val="32"/>
        </w:rPr>
      </w:pPr>
    </w:p>
    <w:p w:rsidR="00A125F8" w:rsidRPr="00A125F8" w:rsidRDefault="00A125F8" w:rsidP="00A125F8">
      <w:pPr>
        <w:jc w:val="center"/>
        <w:rPr>
          <w:b/>
          <w:bCs/>
          <w:sz w:val="32"/>
        </w:rPr>
      </w:pPr>
    </w:p>
    <w:p w:rsidR="00A125F8" w:rsidRPr="00A125F8" w:rsidRDefault="00A125F8" w:rsidP="00A125F8">
      <w:pPr>
        <w:jc w:val="center"/>
        <w:rPr>
          <w:b/>
          <w:bCs/>
          <w:sz w:val="32"/>
        </w:rPr>
      </w:pPr>
    </w:p>
    <w:p w:rsidR="00A125F8" w:rsidRDefault="00A125F8" w:rsidP="00A125F8">
      <w:pPr>
        <w:jc w:val="center"/>
        <w:rPr>
          <w:b/>
          <w:bCs/>
          <w:sz w:val="32"/>
        </w:rPr>
      </w:pPr>
    </w:p>
    <w:p w:rsidR="00F37F4A" w:rsidRDefault="00F37F4A" w:rsidP="00A125F8">
      <w:pPr>
        <w:jc w:val="center"/>
        <w:rPr>
          <w:b/>
          <w:bCs/>
          <w:sz w:val="32"/>
        </w:rPr>
      </w:pPr>
    </w:p>
    <w:p w:rsidR="00F37F4A" w:rsidRDefault="00F37F4A" w:rsidP="00A125F8">
      <w:pPr>
        <w:jc w:val="center"/>
        <w:rPr>
          <w:b/>
          <w:bCs/>
          <w:sz w:val="32"/>
        </w:rPr>
      </w:pPr>
    </w:p>
    <w:p w:rsidR="00F37F4A" w:rsidRDefault="00F37F4A" w:rsidP="00A125F8">
      <w:pPr>
        <w:jc w:val="center"/>
        <w:rPr>
          <w:b/>
          <w:bCs/>
          <w:sz w:val="32"/>
        </w:rPr>
      </w:pPr>
    </w:p>
    <w:p w:rsidR="00F37F4A" w:rsidRDefault="00F37F4A" w:rsidP="00A125F8">
      <w:pPr>
        <w:jc w:val="center"/>
        <w:rPr>
          <w:b/>
          <w:bCs/>
          <w:sz w:val="32"/>
        </w:rPr>
      </w:pPr>
    </w:p>
    <w:p w:rsidR="00F37F4A" w:rsidRDefault="00F37F4A" w:rsidP="00A125F8">
      <w:pPr>
        <w:jc w:val="center"/>
        <w:rPr>
          <w:b/>
          <w:bCs/>
          <w:sz w:val="32"/>
        </w:rPr>
      </w:pPr>
    </w:p>
    <w:p w:rsidR="00F37F4A" w:rsidRDefault="00F37F4A" w:rsidP="00A125F8">
      <w:pPr>
        <w:jc w:val="center"/>
        <w:rPr>
          <w:b/>
          <w:bCs/>
          <w:sz w:val="32"/>
        </w:rPr>
      </w:pPr>
    </w:p>
    <w:p w:rsidR="00815717" w:rsidRDefault="00815717" w:rsidP="00A125F8">
      <w:pPr>
        <w:jc w:val="center"/>
        <w:rPr>
          <w:b/>
          <w:bCs/>
          <w:sz w:val="32"/>
        </w:rPr>
      </w:pPr>
    </w:p>
    <w:p w:rsidR="00815717" w:rsidRDefault="00815717" w:rsidP="00A125F8">
      <w:pPr>
        <w:jc w:val="center"/>
        <w:rPr>
          <w:b/>
          <w:bCs/>
          <w:sz w:val="32"/>
        </w:rPr>
      </w:pPr>
    </w:p>
    <w:p w:rsidR="00815717" w:rsidRDefault="00815717" w:rsidP="00A125F8">
      <w:pPr>
        <w:jc w:val="center"/>
        <w:rPr>
          <w:b/>
          <w:bCs/>
          <w:sz w:val="32"/>
        </w:rPr>
      </w:pPr>
    </w:p>
    <w:p w:rsidR="00815717" w:rsidRDefault="00815717" w:rsidP="00A125F8">
      <w:pPr>
        <w:jc w:val="center"/>
        <w:rPr>
          <w:b/>
          <w:bCs/>
          <w:sz w:val="32"/>
        </w:rPr>
      </w:pPr>
    </w:p>
    <w:p w:rsidR="00815717" w:rsidRDefault="00815717" w:rsidP="00A125F8">
      <w:pPr>
        <w:jc w:val="center"/>
        <w:rPr>
          <w:b/>
          <w:bCs/>
          <w:sz w:val="32"/>
        </w:rPr>
      </w:pPr>
    </w:p>
    <w:p w:rsidR="00815717" w:rsidRPr="00A125F8" w:rsidRDefault="00815717" w:rsidP="00A125F8">
      <w:pPr>
        <w:jc w:val="center"/>
        <w:rPr>
          <w:b/>
          <w:bCs/>
          <w:sz w:val="32"/>
        </w:rPr>
      </w:pPr>
    </w:p>
    <w:p w:rsidR="00C32B76" w:rsidRPr="00C32B76" w:rsidRDefault="007C6F71" w:rsidP="00C32B76">
      <w:pPr>
        <w:widowControl w:val="0"/>
        <w:autoSpaceDE w:val="0"/>
        <w:autoSpaceDN w:val="0"/>
        <w:adjustRightInd w:val="0"/>
        <w:spacing w:line="360" w:lineRule="auto"/>
        <w:jc w:val="center"/>
        <w:rPr>
          <w:b/>
          <w:bCs/>
          <w:sz w:val="30"/>
          <w:szCs w:val="30"/>
        </w:rPr>
      </w:pPr>
      <w:r w:rsidRPr="00C32B76">
        <w:rPr>
          <w:b/>
          <w:bCs/>
          <w:sz w:val="30"/>
          <w:szCs w:val="30"/>
        </w:rPr>
        <w:t>ACKNOWLEDGEMENT</w:t>
      </w:r>
    </w:p>
    <w:p w:rsidR="00C32B76" w:rsidRPr="00C32B76" w:rsidRDefault="00C32B76" w:rsidP="00C32B76">
      <w:pPr>
        <w:widowControl w:val="0"/>
        <w:autoSpaceDE w:val="0"/>
        <w:autoSpaceDN w:val="0"/>
        <w:adjustRightInd w:val="0"/>
        <w:spacing w:line="360" w:lineRule="auto"/>
        <w:jc w:val="both"/>
        <w:rPr>
          <w:b/>
          <w:bCs/>
          <w:sz w:val="30"/>
          <w:szCs w:val="30"/>
        </w:rPr>
      </w:pPr>
    </w:p>
    <w:p w:rsidR="00C32B76" w:rsidRPr="00C32B76" w:rsidRDefault="007C6F71" w:rsidP="00C32B76">
      <w:pPr>
        <w:widowControl w:val="0"/>
        <w:autoSpaceDE w:val="0"/>
        <w:autoSpaceDN w:val="0"/>
        <w:adjustRightInd w:val="0"/>
        <w:spacing w:line="360" w:lineRule="auto"/>
        <w:jc w:val="both"/>
        <w:rPr>
          <w:sz w:val="28"/>
          <w:szCs w:val="28"/>
        </w:rPr>
      </w:pPr>
      <w:r w:rsidRPr="00C32B76">
        <w:rPr>
          <w:sz w:val="28"/>
          <w:szCs w:val="28"/>
        </w:rPr>
        <w:t xml:space="preserve">We would like to express our deep gratitude to our respected Secretary and Correspondent </w:t>
      </w:r>
      <w:r w:rsidRPr="00C32B76">
        <w:rPr>
          <w:b/>
          <w:bCs/>
          <w:sz w:val="28"/>
          <w:szCs w:val="28"/>
        </w:rPr>
        <w:t>Dr.P.CHINNADURAI, M.A., Ph.D.</w:t>
      </w:r>
      <w:r w:rsidRPr="00C32B76">
        <w:rPr>
          <w:sz w:val="28"/>
          <w:szCs w:val="28"/>
        </w:rPr>
        <w:t xml:space="preserve"> for his kind words and enthusiastic motivation, which inspired us a lot in completing this project. </w:t>
      </w:r>
    </w:p>
    <w:p w:rsidR="00C32B76" w:rsidRPr="00C32B76" w:rsidRDefault="00C32B76" w:rsidP="00C32B76">
      <w:pPr>
        <w:widowControl w:val="0"/>
        <w:autoSpaceDE w:val="0"/>
        <w:autoSpaceDN w:val="0"/>
        <w:adjustRightInd w:val="0"/>
        <w:spacing w:line="360" w:lineRule="auto"/>
        <w:jc w:val="both"/>
        <w:rPr>
          <w:sz w:val="28"/>
          <w:szCs w:val="28"/>
        </w:rPr>
      </w:pPr>
    </w:p>
    <w:p w:rsidR="00C32B76" w:rsidRPr="00C32B76" w:rsidRDefault="007C6F71" w:rsidP="00C32B76">
      <w:pPr>
        <w:widowControl w:val="0"/>
        <w:autoSpaceDE w:val="0"/>
        <w:autoSpaceDN w:val="0"/>
        <w:adjustRightInd w:val="0"/>
        <w:spacing w:line="360" w:lineRule="auto"/>
        <w:jc w:val="both"/>
        <w:rPr>
          <w:sz w:val="28"/>
          <w:szCs w:val="28"/>
        </w:rPr>
      </w:pPr>
      <w:r w:rsidRPr="00C32B76">
        <w:rPr>
          <w:sz w:val="28"/>
          <w:szCs w:val="28"/>
        </w:rPr>
        <w:t>We express our sin</w:t>
      </w:r>
      <w:r w:rsidRPr="00C32B76">
        <w:rPr>
          <w:sz w:val="28"/>
          <w:szCs w:val="28"/>
        </w:rPr>
        <w:t xml:space="preserve">cere thanks to our beloved Directors </w:t>
      </w:r>
      <w:r w:rsidRPr="00C32B76">
        <w:rPr>
          <w:b/>
          <w:bCs/>
          <w:sz w:val="28"/>
          <w:szCs w:val="28"/>
        </w:rPr>
        <w:t>Tmt.C.VIJAYARAJESWARI</w:t>
      </w:r>
      <w:r w:rsidRPr="00C32B76">
        <w:rPr>
          <w:sz w:val="28"/>
          <w:szCs w:val="28"/>
        </w:rPr>
        <w:t xml:space="preserve">, </w:t>
      </w:r>
      <w:r w:rsidRPr="00C32B76">
        <w:rPr>
          <w:b/>
          <w:sz w:val="28"/>
          <w:szCs w:val="28"/>
        </w:rPr>
        <w:t>Dr</w:t>
      </w:r>
      <w:r w:rsidRPr="00C32B76">
        <w:rPr>
          <w:b/>
          <w:bCs/>
          <w:sz w:val="28"/>
          <w:szCs w:val="28"/>
        </w:rPr>
        <w:t>.C.SAKTHI KUMAR,M.E.,Ph.D</w:t>
      </w:r>
      <w:r w:rsidRPr="00C32B76">
        <w:rPr>
          <w:sz w:val="28"/>
          <w:szCs w:val="28"/>
        </w:rPr>
        <w:t xml:space="preserve">   and  </w:t>
      </w:r>
      <w:r w:rsidRPr="00C32B76">
        <w:rPr>
          <w:b/>
          <w:sz w:val="28"/>
          <w:szCs w:val="28"/>
        </w:rPr>
        <w:t>Dr.SARANYASREE SAKTHI KUMAR B.E.,M.B.A.,Ph.D.,</w:t>
      </w:r>
      <w:r w:rsidRPr="00C32B76">
        <w:rPr>
          <w:sz w:val="28"/>
          <w:szCs w:val="28"/>
        </w:rPr>
        <w:t xml:space="preserve"> for providing us with the necessary facilities to undertake this project.</w:t>
      </w:r>
    </w:p>
    <w:p w:rsidR="00C32B76" w:rsidRPr="00C32B76" w:rsidRDefault="00C32B76" w:rsidP="00C32B76">
      <w:pPr>
        <w:widowControl w:val="0"/>
        <w:autoSpaceDE w:val="0"/>
        <w:autoSpaceDN w:val="0"/>
        <w:adjustRightInd w:val="0"/>
        <w:spacing w:line="360" w:lineRule="auto"/>
        <w:jc w:val="both"/>
        <w:rPr>
          <w:sz w:val="26"/>
          <w:szCs w:val="26"/>
        </w:rPr>
      </w:pPr>
    </w:p>
    <w:p w:rsidR="00C32B76" w:rsidRPr="00C32B76" w:rsidRDefault="007C6F71" w:rsidP="00C32B76">
      <w:pPr>
        <w:widowControl w:val="0"/>
        <w:autoSpaceDE w:val="0"/>
        <w:autoSpaceDN w:val="0"/>
        <w:adjustRightInd w:val="0"/>
        <w:spacing w:line="360" w:lineRule="auto"/>
        <w:jc w:val="both"/>
        <w:rPr>
          <w:sz w:val="28"/>
          <w:szCs w:val="28"/>
        </w:rPr>
      </w:pPr>
      <w:r w:rsidRPr="00C32B76">
        <w:rPr>
          <w:sz w:val="28"/>
          <w:szCs w:val="28"/>
        </w:rPr>
        <w:t>We also express our gratitude to our Pr</w:t>
      </w:r>
      <w:r w:rsidRPr="00C32B76">
        <w:rPr>
          <w:sz w:val="28"/>
          <w:szCs w:val="28"/>
        </w:rPr>
        <w:t xml:space="preserve">incipal </w:t>
      </w:r>
      <w:r w:rsidRPr="00C32B76">
        <w:rPr>
          <w:b/>
          <w:bCs/>
          <w:sz w:val="28"/>
          <w:szCs w:val="28"/>
        </w:rPr>
        <w:t>Dr.K.Mani, M.E., Ph.D.</w:t>
      </w:r>
      <w:r w:rsidRPr="00C32B76">
        <w:rPr>
          <w:sz w:val="28"/>
          <w:szCs w:val="28"/>
        </w:rPr>
        <w:t xml:space="preserve"> who facilitated us in completing the project. </w:t>
      </w:r>
    </w:p>
    <w:p w:rsidR="00C32B76" w:rsidRPr="00C32B76" w:rsidRDefault="00C32B76" w:rsidP="00C32B76">
      <w:pPr>
        <w:spacing w:line="360" w:lineRule="auto"/>
        <w:rPr>
          <w:sz w:val="28"/>
          <w:szCs w:val="28"/>
        </w:rPr>
      </w:pPr>
    </w:p>
    <w:p w:rsidR="00C32B76" w:rsidRPr="00C32B76" w:rsidRDefault="007C6F71" w:rsidP="00C32B76">
      <w:pPr>
        <w:spacing w:line="360" w:lineRule="auto"/>
        <w:rPr>
          <w:sz w:val="28"/>
          <w:szCs w:val="28"/>
        </w:rPr>
      </w:pPr>
      <w:r w:rsidRPr="00C32B76">
        <w:rPr>
          <w:sz w:val="28"/>
          <w:szCs w:val="28"/>
        </w:rPr>
        <w:t xml:space="preserve">We thank the Head of the CSE Department, </w:t>
      </w:r>
      <w:r w:rsidRPr="00C32B76">
        <w:rPr>
          <w:b/>
          <w:bCs/>
          <w:sz w:val="28"/>
          <w:szCs w:val="28"/>
        </w:rPr>
        <w:t xml:space="preserve">Dr. L.JABASHEELA , M.E.,Ph.D., </w:t>
      </w:r>
      <w:r w:rsidRPr="00C32B76">
        <w:rPr>
          <w:sz w:val="28"/>
          <w:szCs w:val="28"/>
        </w:rPr>
        <w:t>for the support extended throughout the project.</w:t>
      </w:r>
    </w:p>
    <w:p w:rsidR="00C32B76" w:rsidRPr="00C32B76" w:rsidRDefault="00C32B76" w:rsidP="00C32B76">
      <w:pPr>
        <w:spacing w:line="360" w:lineRule="auto"/>
        <w:rPr>
          <w:sz w:val="28"/>
          <w:szCs w:val="28"/>
        </w:rPr>
      </w:pPr>
    </w:p>
    <w:p w:rsidR="00C32B76" w:rsidRPr="00C32B76" w:rsidRDefault="007C6F71" w:rsidP="00C32B76">
      <w:pPr>
        <w:widowControl w:val="0"/>
        <w:autoSpaceDE w:val="0"/>
        <w:autoSpaceDN w:val="0"/>
        <w:adjustRightInd w:val="0"/>
        <w:spacing w:line="360" w:lineRule="auto"/>
        <w:jc w:val="both"/>
        <w:rPr>
          <w:sz w:val="28"/>
          <w:szCs w:val="28"/>
        </w:rPr>
      </w:pPr>
      <w:r w:rsidRPr="00C32B76">
        <w:rPr>
          <w:sz w:val="28"/>
          <w:szCs w:val="28"/>
        </w:rPr>
        <w:t xml:space="preserve">We  would like to thank my </w:t>
      </w:r>
      <w:r w:rsidRPr="00C32B76">
        <w:rPr>
          <w:b/>
          <w:sz w:val="28"/>
          <w:szCs w:val="28"/>
        </w:rPr>
        <w:t>Project Guide</w:t>
      </w:r>
      <w:r w:rsidRPr="00C32B76">
        <w:rPr>
          <w:sz w:val="28"/>
          <w:szCs w:val="28"/>
        </w:rPr>
        <w:t xml:space="preserve"> </w:t>
      </w:r>
      <w:r w:rsidR="00787113">
        <w:rPr>
          <w:b/>
          <w:bCs/>
          <w:sz w:val="28"/>
          <w:szCs w:val="28"/>
        </w:rPr>
        <w:t xml:space="preserve"> Mrs. M. MAHESWARI</w:t>
      </w:r>
      <w:r w:rsidR="00F37F4A">
        <w:rPr>
          <w:b/>
          <w:bCs/>
          <w:spacing w:val="1"/>
          <w:sz w:val="28"/>
          <w:szCs w:val="28"/>
        </w:rPr>
        <w:t>, M.Tech</w:t>
      </w:r>
      <w:r w:rsidR="00D43846">
        <w:rPr>
          <w:b/>
          <w:bCs/>
          <w:spacing w:val="1"/>
          <w:sz w:val="28"/>
          <w:szCs w:val="28"/>
        </w:rPr>
        <w:t xml:space="preserve">., </w:t>
      </w:r>
      <w:r w:rsidRPr="00C32B76">
        <w:rPr>
          <w:bCs/>
          <w:sz w:val="28"/>
          <w:szCs w:val="28"/>
        </w:rPr>
        <w:t xml:space="preserve"> </w:t>
      </w:r>
      <w:r w:rsidRPr="00C32B76">
        <w:rPr>
          <w:sz w:val="28"/>
          <w:szCs w:val="28"/>
        </w:rPr>
        <w:t xml:space="preserve"> and all the faculty members of  the Department of CSE for their advice and encouragement for the successful completion of the project.</w:t>
      </w:r>
    </w:p>
    <w:p w:rsidR="00C32B76" w:rsidRPr="00C32B76" w:rsidRDefault="00C32B76" w:rsidP="00C32B76">
      <w:pPr>
        <w:spacing w:line="360" w:lineRule="auto"/>
        <w:ind w:firstLine="614"/>
        <w:rPr>
          <w:color w:val="FF0000"/>
          <w:sz w:val="20"/>
          <w:szCs w:val="28"/>
        </w:rPr>
      </w:pPr>
    </w:p>
    <w:p w:rsidR="00C32B76" w:rsidRPr="00C32B76" w:rsidRDefault="007C6F71" w:rsidP="00C32B76">
      <w:pPr>
        <w:keepNext/>
        <w:ind w:left="6660"/>
        <w:outlineLvl w:val="4"/>
        <w:rPr>
          <w:b/>
          <w:bCs/>
          <w:sz w:val="28"/>
          <w:szCs w:val="28"/>
        </w:rPr>
      </w:pPr>
      <w:r>
        <w:rPr>
          <w:b/>
          <w:sz w:val="28"/>
          <w:szCs w:val="28"/>
        </w:rPr>
        <w:t>ANDHI B</w:t>
      </w:r>
    </w:p>
    <w:p w:rsidR="00C32B76" w:rsidRPr="00F37F4A" w:rsidRDefault="00C32B76" w:rsidP="00C32B76">
      <w:pPr>
        <w:keepNext/>
        <w:outlineLvl w:val="4"/>
        <w:rPr>
          <w:b/>
          <w:bCs/>
          <w:sz w:val="18"/>
          <w:szCs w:val="18"/>
        </w:rPr>
      </w:pPr>
    </w:p>
    <w:p w:rsidR="00C32B76" w:rsidRDefault="007C6F71" w:rsidP="00C32B76">
      <w:pPr>
        <w:ind w:left="6660"/>
        <w:rPr>
          <w:b/>
          <w:bCs/>
          <w:sz w:val="28"/>
          <w:szCs w:val="28"/>
        </w:rPr>
      </w:pPr>
      <w:r>
        <w:rPr>
          <w:b/>
          <w:bCs/>
          <w:sz w:val="28"/>
          <w:szCs w:val="28"/>
        </w:rPr>
        <w:t>SOWMIYA K</w:t>
      </w:r>
    </w:p>
    <w:p w:rsidR="00C32B76" w:rsidRPr="00F37F4A" w:rsidRDefault="00C32B76" w:rsidP="00C32B76">
      <w:pPr>
        <w:ind w:left="6660"/>
        <w:rPr>
          <w:b/>
          <w:bCs/>
          <w:sz w:val="18"/>
          <w:szCs w:val="18"/>
        </w:rPr>
      </w:pPr>
    </w:p>
    <w:p w:rsidR="00C32B76" w:rsidRPr="00C32B76" w:rsidRDefault="007C6F71" w:rsidP="00C32B76">
      <w:pPr>
        <w:ind w:left="6660"/>
        <w:rPr>
          <w:b/>
          <w:sz w:val="28"/>
          <w:szCs w:val="28"/>
        </w:rPr>
      </w:pPr>
      <w:r>
        <w:rPr>
          <w:b/>
          <w:sz w:val="28"/>
          <w:szCs w:val="28"/>
        </w:rPr>
        <w:t>THARANI EMMANUEL E</w:t>
      </w:r>
    </w:p>
    <w:p w:rsidR="00C32B76" w:rsidRDefault="00C32B76" w:rsidP="00C32B76">
      <w:pPr>
        <w:jc w:val="center"/>
        <w:rPr>
          <w:b/>
          <w:bCs/>
          <w:sz w:val="28"/>
          <w:szCs w:val="28"/>
        </w:rPr>
      </w:pPr>
    </w:p>
    <w:p w:rsidR="00815717" w:rsidRDefault="00815717" w:rsidP="00C32B76">
      <w:pPr>
        <w:jc w:val="center"/>
        <w:rPr>
          <w:b/>
          <w:bCs/>
          <w:sz w:val="28"/>
          <w:szCs w:val="28"/>
        </w:rPr>
      </w:pPr>
    </w:p>
    <w:p w:rsidR="00815717" w:rsidRDefault="00815717" w:rsidP="00C32B76">
      <w:pPr>
        <w:jc w:val="center"/>
        <w:rPr>
          <w:b/>
          <w:bCs/>
          <w:sz w:val="28"/>
          <w:szCs w:val="28"/>
        </w:rPr>
      </w:pPr>
    </w:p>
    <w:p w:rsidR="00815717" w:rsidRDefault="00815717" w:rsidP="00C32B76">
      <w:pPr>
        <w:jc w:val="center"/>
        <w:rPr>
          <w:b/>
          <w:bCs/>
          <w:sz w:val="28"/>
          <w:szCs w:val="28"/>
        </w:rPr>
      </w:pPr>
    </w:p>
    <w:p w:rsidR="00815717" w:rsidRDefault="00815717" w:rsidP="00C32B76">
      <w:pPr>
        <w:jc w:val="center"/>
        <w:rPr>
          <w:b/>
          <w:bCs/>
          <w:sz w:val="28"/>
          <w:szCs w:val="28"/>
        </w:rPr>
      </w:pPr>
    </w:p>
    <w:p w:rsidR="00815717" w:rsidRDefault="00815717" w:rsidP="00C32B76">
      <w:pPr>
        <w:jc w:val="center"/>
        <w:rPr>
          <w:b/>
          <w:bCs/>
          <w:sz w:val="28"/>
          <w:szCs w:val="28"/>
        </w:rPr>
      </w:pPr>
    </w:p>
    <w:p w:rsidR="00F37F4A" w:rsidRDefault="00F37F4A" w:rsidP="00C32B76">
      <w:pPr>
        <w:jc w:val="center"/>
        <w:rPr>
          <w:b/>
          <w:bCs/>
          <w:sz w:val="28"/>
          <w:szCs w:val="28"/>
        </w:rPr>
      </w:pPr>
    </w:p>
    <w:p w:rsidR="00787113" w:rsidRDefault="00787113" w:rsidP="00A95EE9">
      <w:pPr>
        <w:jc w:val="center"/>
        <w:rPr>
          <w:b/>
          <w:bCs/>
          <w:sz w:val="32"/>
          <w:szCs w:val="32"/>
        </w:rPr>
      </w:pPr>
    </w:p>
    <w:p w:rsidR="00CE3905" w:rsidRDefault="007C6F71" w:rsidP="00A95EE9">
      <w:pPr>
        <w:jc w:val="center"/>
        <w:rPr>
          <w:b/>
          <w:bCs/>
          <w:sz w:val="32"/>
          <w:szCs w:val="32"/>
        </w:rPr>
      </w:pPr>
      <w:r w:rsidRPr="00CE3905">
        <w:rPr>
          <w:b/>
          <w:bCs/>
          <w:sz w:val="32"/>
          <w:szCs w:val="32"/>
        </w:rPr>
        <w:t>ABSTRACT</w:t>
      </w:r>
    </w:p>
    <w:p w:rsidR="00A95EE9" w:rsidRPr="00A95EE9" w:rsidRDefault="00A95EE9" w:rsidP="00A95EE9">
      <w:pPr>
        <w:jc w:val="center"/>
        <w:rPr>
          <w:b/>
          <w:bCs/>
          <w:sz w:val="32"/>
          <w:szCs w:val="32"/>
        </w:rPr>
      </w:pPr>
    </w:p>
    <w:p w:rsidR="007816D8" w:rsidRDefault="007C6F71" w:rsidP="00F37F4A">
      <w:pPr>
        <w:widowControl w:val="0"/>
        <w:autoSpaceDE w:val="0"/>
        <w:autoSpaceDN w:val="0"/>
        <w:spacing w:before="48" w:line="480" w:lineRule="auto"/>
        <w:ind w:left="100" w:right="114" w:firstLine="719"/>
        <w:jc w:val="both"/>
        <w:rPr>
          <w:sz w:val="28"/>
          <w:szCs w:val="28"/>
        </w:rPr>
      </w:pPr>
      <w:r w:rsidRPr="00CE3905">
        <w:rPr>
          <w:sz w:val="28"/>
          <w:szCs w:val="28"/>
        </w:rPr>
        <w:t xml:space="preserve"> </w:t>
      </w:r>
      <w:r>
        <w:rPr>
          <w:sz w:val="28"/>
          <w:szCs w:val="28"/>
        </w:rPr>
        <w:t>Detecting</w:t>
      </w:r>
      <w:r>
        <w:rPr>
          <w:spacing w:val="-6"/>
          <w:sz w:val="28"/>
          <w:szCs w:val="28"/>
        </w:rPr>
        <w:t xml:space="preserve"> </w:t>
      </w:r>
      <w:r>
        <w:rPr>
          <w:sz w:val="28"/>
          <w:szCs w:val="28"/>
        </w:rPr>
        <w:t>the</w:t>
      </w:r>
      <w:r>
        <w:rPr>
          <w:spacing w:val="-1"/>
          <w:sz w:val="28"/>
          <w:szCs w:val="28"/>
        </w:rPr>
        <w:t xml:space="preserve"> abnormalities</w:t>
      </w:r>
      <w:r>
        <w:rPr>
          <w:spacing w:val="70"/>
          <w:sz w:val="28"/>
          <w:szCs w:val="28"/>
        </w:rPr>
        <w:t xml:space="preserve"> </w:t>
      </w:r>
      <w:r>
        <w:rPr>
          <w:sz w:val="28"/>
          <w:szCs w:val="28"/>
        </w:rPr>
        <w:t>in</w:t>
      </w:r>
      <w:r>
        <w:rPr>
          <w:spacing w:val="-15"/>
          <w:sz w:val="28"/>
          <w:szCs w:val="28"/>
        </w:rPr>
        <w:t xml:space="preserve"> </w:t>
      </w:r>
      <w:r>
        <w:rPr>
          <w:sz w:val="28"/>
          <w:szCs w:val="28"/>
        </w:rPr>
        <w:t>the</w:t>
      </w:r>
      <w:r>
        <w:rPr>
          <w:spacing w:val="-15"/>
          <w:sz w:val="28"/>
          <w:szCs w:val="28"/>
        </w:rPr>
        <w:t xml:space="preserve"> </w:t>
      </w:r>
      <w:r>
        <w:rPr>
          <w:sz w:val="28"/>
          <w:szCs w:val="28"/>
        </w:rPr>
        <w:t>human</w:t>
      </w:r>
      <w:r>
        <w:rPr>
          <w:spacing w:val="-14"/>
          <w:sz w:val="28"/>
          <w:szCs w:val="28"/>
        </w:rPr>
        <w:t xml:space="preserve"> </w:t>
      </w:r>
      <w:r>
        <w:rPr>
          <w:spacing w:val="-1"/>
          <w:sz w:val="28"/>
          <w:szCs w:val="28"/>
        </w:rPr>
        <w:t>eye</w:t>
      </w:r>
      <w:r>
        <w:rPr>
          <w:spacing w:val="-15"/>
          <w:sz w:val="28"/>
          <w:szCs w:val="28"/>
        </w:rPr>
        <w:t xml:space="preserve"> </w:t>
      </w:r>
      <w:r>
        <w:rPr>
          <w:sz w:val="28"/>
          <w:szCs w:val="28"/>
        </w:rPr>
        <w:t>is</w:t>
      </w:r>
      <w:r>
        <w:rPr>
          <w:spacing w:val="-14"/>
          <w:sz w:val="28"/>
          <w:szCs w:val="28"/>
        </w:rPr>
        <w:t xml:space="preserve"> </w:t>
      </w:r>
      <w:r>
        <w:rPr>
          <w:sz w:val="28"/>
          <w:szCs w:val="28"/>
        </w:rPr>
        <w:t>extremely</w:t>
      </w:r>
      <w:r>
        <w:rPr>
          <w:spacing w:val="-19"/>
          <w:sz w:val="28"/>
          <w:szCs w:val="28"/>
        </w:rPr>
        <w:t xml:space="preserve"> </w:t>
      </w:r>
      <w:r>
        <w:rPr>
          <w:sz w:val="28"/>
          <w:szCs w:val="28"/>
        </w:rPr>
        <w:t>difficult</w:t>
      </w:r>
      <w:r>
        <w:rPr>
          <w:spacing w:val="-13"/>
          <w:sz w:val="28"/>
          <w:szCs w:val="28"/>
        </w:rPr>
        <w:t xml:space="preserve"> </w:t>
      </w:r>
      <w:r>
        <w:rPr>
          <w:sz w:val="28"/>
          <w:szCs w:val="28"/>
        </w:rPr>
        <w:t>due</w:t>
      </w:r>
      <w:r>
        <w:rPr>
          <w:spacing w:val="-15"/>
          <w:sz w:val="28"/>
          <w:szCs w:val="28"/>
        </w:rPr>
        <w:t xml:space="preserve"> </w:t>
      </w:r>
      <w:r>
        <w:rPr>
          <w:sz w:val="28"/>
          <w:szCs w:val="28"/>
        </w:rPr>
        <w:t>to</w:t>
      </w:r>
      <w:r>
        <w:rPr>
          <w:spacing w:val="-14"/>
          <w:sz w:val="28"/>
          <w:szCs w:val="28"/>
        </w:rPr>
        <w:t xml:space="preserve"> </w:t>
      </w:r>
      <w:r>
        <w:rPr>
          <w:sz w:val="28"/>
          <w:szCs w:val="28"/>
        </w:rPr>
        <w:t>the</w:t>
      </w:r>
      <w:r>
        <w:rPr>
          <w:spacing w:val="-16"/>
          <w:sz w:val="28"/>
          <w:szCs w:val="28"/>
        </w:rPr>
        <w:t xml:space="preserve"> </w:t>
      </w:r>
      <w:r>
        <w:rPr>
          <w:spacing w:val="-1"/>
          <w:sz w:val="28"/>
          <w:szCs w:val="28"/>
        </w:rPr>
        <w:t>various</w:t>
      </w:r>
      <w:r>
        <w:rPr>
          <w:spacing w:val="-14"/>
          <w:sz w:val="28"/>
          <w:szCs w:val="28"/>
        </w:rPr>
        <w:t xml:space="preserve"> </w:t>
      </w:r>
      <w:r>
        <w:rPr>
          <w:sz w:val="28"/>
          <w:szCs w:val="28"/>
        </w:rPr>
        <w:t>complexities</w:t>
      </w:r>
      <w:r>
        <w:rPr>
          <w:spacing w:val="-14"/>
          <w:sz w:val="28"/>
          <w:szCs w:val="28"/>
        </w:rPr>
        <w:t xml:space="preserve"> </w:t>
      </w:r>
      <w:r>
        <w:rPr>
          <w:spacing w:val="-1"/>
          <w:sz w:val="28"/>
          <w:szCs w:val="28"/>
        </w:rPr>
        <w:t>associated</w:t>
      </w:r>
      <w:r>
        <w:rPr>
          <w:spacing w:val="-15"/>
          <w:sz w:val="28"/>
          <w:szCs w:val="28"/>
        </w:rPr>
        <w:t xml:space="preserve"> </w:t>
      </w:r>
      <w:r>
        <w:rPr>
          <w:spacing w:val="-1"/>
          <w:sz w:val="28"/>
          <w:szCs w:val="28"/>
        </w:rPr>
        <w:t>with</w:t>
      </w:r>
      <w:r>
        <w:rPr>
          <w:spacing w:val="-14"/>
          <w:sz w:val="28"/>
          <w:szCs w:val="28"/>
        </w:rPr>
        <w:t xml:space="preserve"> </w:t>
      </w:r>
      <w:r>
        <w:rPr>
          <w:sz w:val="28"/>
          <w:szCs w:val="28"/>
        </w:rPr>
        <w:t>the</w:t>
      </w:r>
      <w:r>
        <w:rPr>
          <w:spacing w:val="-15"/>
          <w:sz w:val="28"/>
          <w:szCs w:val="28"/>
        </w:rPr>
        <w:t xml:space="preserve"> </w:t>
      </w:r>
      <w:r>
        <w:rPr>
          <w:spacing w:val="-1"/>
          <w:sz w:val="28"/>
          <w:szCs w:val="28"/>
        </w:rPr>
        <w:t>process.</w:t>
      </w:r>
      <w:r>
        <w:rPr>
          <w:spacing w:val="38"/>
          <w:sz w:val="28"/>
          <w:szCs w:val="28"/>
        </w:rPr>
        <w:t xml:space="preserve"> </w:t>
      </w:r>
      <w:r>
        <w:rPr>
          <w:spacing w:val="-1"/>
          <w:sz w:val="28"/>
          <w:szCs w:val="28"/>
        </w:rPr>
        <w:t>Retinal</w:t>
      </w:r>
      <w:r>
        <w:rPr>
          <w:spacing w:val="-4"/>
          <w:sz w:val="28"/>
          <w:szCs w:val="28"/>
        </w:rPr>
        <w:t xml:space="preserve"> </w:t>
      </w:r>
      <w:r>
        <w:rPr>
          <w:spacing w:val="-1"/>
          <w:sz w:val="28"/>
          <w:szCs w:val="28"/>
        </w:rPr>
        <w:t>images</w:t>
      </w:r>
      <w:r>
        <w:rPr>
          <w:spacing w:val="-5"/>
          <w:sz w:val="28"/>
          <w:szCs w:val="28"/>
        </w:rPr>
        <w:t xml:space="preserve"> </w:t>
      </w:r>
      <w:r>
        <w:rPr>
          <w:spacing w:val="-1"/>
          <w:sz w:val="28"/>
          <w:szCs w:val="28"/>
        </w:rPr>
        <w:t>captured</w:t>
      </w:r>
      <w:r>
        <w:rPr>
          <w:spacing w:val="-2"/>
          <w:sz w:val="28"/>
          <w:szCs w:val="28"/>
        </w:rPr>
        <w:t xml:space="preserve"> </w:t>
      </w:r>
      <w:r>
        <w:rPr>
          <w:spacing w:val="1"/>
          <w:sz w:val="28"/>
          <w:szCs w:val="28"/>
        </w:rPr>
        <w:t>by</w:t>
      </w:r>
      <w:r>
        <w:rPr>
          <w:spacing w:val="-8"/>
          <w:sz w:val="28"/>
          <w:szCs w:val="28"/>
        </w:rPr>
        <w:t xml:space="preserve"> </w:t>
      </w:r>
      <w:r>
        <w:rPr>
          <w:spacing w:val="-1"/>
          <w:sz w:val="28"/>
          <w:szCs w:val="28"/>
        </w:rPr>
        <w:t>digital</w:t>
      </w:r>
      <w:r>
        <w:rPr>
          <w:spacing w:val="-4"/>
          <w:sz w:val="28"/>
          <w:szCs w:val="28"/>
        </w:rPr>
        <w:t xml:space="preserve"> </w:t>
      </w:r>
      <w:r>
        <w:rPr>
          <w:spacing w:val="-1"/>
          <w:sz w:val="28"/>
          <w:szCs w:val="28"/>
        </w:rPr>
        <w:t>cameras</w:t>
      </w:r>
      <w:r>
        <w:rPr>
          <w:spacing w:val="-5"/>
          <w:sz w:val="28"/>
          <w:szCs w:val="28"/>
        </w:rPr>
        <w:t xml:space="preserve"> </w:t>
      </w:r>
      <w:r>
        <w:rPr>
          <w:sz w:val="28"/>
          <w:szCs w:val="28"/>
        </w:rPr>
        <w:t>can</w:t>
      </w:r>
      <w:r>
        <w:rPr>
          <w:spacing w:val="-4"/>
          <w:sz w:val="28"/>
          <w:szCs w:val="28"/>
        </w:rPr>
        <w:t xml:space="preserve"> </w:t>
      </w:r>
      <w:r>
        <w:rPr>
          <w:sz w:val="28"/>
          <w:szCs w:val="28"/>
        </w:rPr>
        <w:t>be</w:t>
      </w:r>
      <w:r>
        <w:rPr>
          <w:spacing w:val="-2"/>
          <w:sz w:val="28"/>
          <w:szCs w:val="28"/>
        </w:rPr>
        <w:t xml:space="preserve"> </w:t>
      </w:r>
      <w:r>
        <w:rPr>
          <w:spacing w:val="-1"/>
          <w:sz w:val="28"/>
          <w:szCs w:val="28"/>
        </w:rPr>
        <w:t>used</w:t>
      </w:r>
      <w:r>
        <w:rPr>
          <w:spacing w:val="-4"/>
          <w:sz w:val="28"/>
          <w:szCs w:val="28"/>
        </w:rPr>
        <w:t xml:space="preserve"> </w:t>
      </w:r>
      <w:r>
        <w:rPr>
          <w:sz w:val="28"/>
          <w:szCs w:val="28"/>
        </w:rPr>
        <w:t>to</w:t>
      </w:r>
      <w:r>
        <w:rPr>
          <w:spacing w:val="-5"/>
          <w:sz w:val="28"/>
          <w:szCs w:val="28"/>
        </w:rPr>
        <w:t xml:space="preserve"> </w:t>
      </w:r>
      <w:r>
        <w:rPr>
          <w:sz w:val="28"/>
          <w:szCs w:val="28"/>
        </w:rPr>
        <w:t>identify</w:t>
      </w:r>
      <w:r>
        <w:rPr>
          <w:spacing w:val="-8"/>
          <w:sz w:val="28"/>
          <w:szCs w:val="28"/>
        </w:rPr>
        <w:t xml:space="preserve"> </w:t>
      </w:r>
      <w:r>
        <w:rPr>
          <w:sz w:val="28"/>
          <w:szCs w:val="28"/>
        </w:rPr>
        <w:t>the</w:t>
      </w:r>
      <w:r>
        <w:rPr>
          <w:spacing w:val="-5"/>
          <w:sz w:val="28"/>
          <w:szCs w:val="28"/>
        </w:rPr>
        <w:t xml:space="preserve"> </w:t>
      </w:r>
      <w:r>
        <w:rPr>
          <w:sz w:val="28"/>
          <w:szCs w:val="28"/>
        </w:rPr>
        <w:t>nature</w:t>
      </w:r>
      <w:r>
        <w:rPr>
          <w:spacing w:val="-6"/>
          <w:sz w:val="28"/>
          <w:szCs w:val="28"/>
        </w:rPr>
        <w:t xml:space="preserve"> </w:t>
      </w:r>
      <w:r>
        <w:rPr>
          <w:sz w:val="28"/>
          <w:szCs w:val="28"/>
        </w:rPr>
        <w:t>of</w:t>
      </w:r>
      <w:r>
        <w:rPr>
          <w:spacing w:val="-4"/>
          <w:sz w:val="28"/>
          <w:szCs w:val="28"/>
        </w:rPr>
        <w:t xml:space="preserve"> </w:t>
      </w:r>
      <w:r>
        <w:rPr>
          <w:sz w:val="28"/>
          <w:szCs w:val="28"/>
        </w:rPr>
        <w:t>the</w:t>
      </w:r>
      <w:r>
        <w:rPr>
          <w:spacing w:val="-5"/>
          <w:sz w:val="28"/>
          <w:szCs w:val="28"/>
        </w:rPr>
        <w:t xml:space="preserve"> </w:t>
      </w:r>
      <w:r>
        <w:rPr>
          <w:spacing w:val="-1"/>
          <w:sz w:val="28"/>
          <w:szCs w:val="28"/>
        </w:rPr>
        <w:t>abnormalities</w:t>
      </w:r>
      <w:r>
        <w:rPr>
          <w:spacing w:val="73"/>
          <w:sz w:val="28"/>
          <w:szCs w:val="28"/>
        </w:rPr>
        <w:t xml:space="preserve"> </w:t>
      </w:r>
      <w:r>
        <w:rPr>
          <w:spacing w:val="-1"/>
          <w:sz w:val="28"/>
          <w:szCs w:val="28"/>
        </w:rPr>
        <w:t>affecting</w:t>
      </w:r>
      <w:r>
        <w:rPr>
          <w:spacing w:val="8"/>
          <w:sz w:val="28"/>
          <w:szCs w:val="28"/>
        </w:rPr>
        <w:t xml:space="preserve"> </w:t>
      </w:r>
      <w:r>
        <w:rPr>
          <w:sz w:val="28"/>
          <w:szCs w:val="28"/>
        </w:rPr>
        <w:t>the</w:t>
      </w:r>
      <w:r>
        <w:rPr>
          <w:spacing w:val="8"/>
          <w:sz w:val="28"/>
          <w:szCs w:val="28"/>
        </w:rPr>
        <w:t xml:space="preserve"> </w:t>
      </w:r>
      <w:r>
        <w:rPr>
          <w:sz w:val="28"/>
          <w:szCs w:val="28"/>
        </w:rPr>
        <w:t>human</w:t>
      </w:r>
      <w:r>
        <w:rPr>
          <w:spacing w:val="10"/>
          <w:sz w:val="28"/>
          <w:szCs w:val="28"/>
        </w:rPr>
        <w:t xml:space="preserve"> </w:t>
      </w:r>
      <w:r>
        <w:rPr>
          <w:spacing w:val="-1"/>
          <w:sz w:val="28"/>
          <w:szCs w:val="28"/>
        </w:rPr>
        <w:t>eye.</w:t>
      </w:r>
      <w:r>
        <w:rPr>
          <w:spacing w:val="10"/>
          <w:sz w:val="28"/>
          <w:szCs w:val="28"/>
        </w:rPr>
        <w:t xml:space="preserve"> </w:t>
      </w:r>
      <w:r>
        <w:rPr>
          <w:spacing w:val="-1"/>
          <w:sz w:val="28"/>
          <w:szCs w:val="28"/>
        </w:rPr>
        <w:t>Conventional</w:t>
      </w:r>
      <w:r>
        <w:rPr>
          <w:spacing w:val="9"/>
          <w:sz w:val="28"/>
          <w:szCs w:val="28"/>
        </w:rPr>
        <w:t xml:space="preserve"> </w:t>
      </w:r>
      <w:r>
        <w:rPr>
          <w:spacing w:val="-1"/>
          <w:sz w:val="28"/>
          <w:szCs w:val="28"/>
        </w:rPr>
        <w:t>disease</w:t>
      </w:r>
      <w:r>
        <w:rPr>
          <w:spacing w:val="8"/>
          <w:sz w:val="28"/>
          <w:szCs w:val="28"/>
        </w:rPr>
        <w:t xml:space="preserve"> </w:t>
      </w:r>
      <w:r>
        <w:rPr>
          <w:spacing w:val="-1"/>
          <w:sz w:val="28"/>
          <w:szCs w:val="28"/>
        </w:rPr>
        <w:t>identification</w:t>
      </w:r>
      <w:r>
        <w:rPr>
          <w:spacing w:val="8"/>
          <w:sz w:val="28"/>
          <w:szCs w:val="28"/>
        </w:rPr>
        <w:t xml:space="preserve"> </w:t>
      </w:r>
      <w:r>
        <w:rPr>
          <w:spacing w:val="-1"/>
          <w:sz w:val="28"/>
          <w:szCs w:val="28"/>
        </w:rPr>
        <w:t>techniques</w:t>
      </w:r>
      <w:r>
        <w:rPr>
          <w:spacing w:val="10"/>
          <w:sz w:val="28"/>
          <w:szCs w:val="28"/>
        </w:rPr>
        <w:t xml:space="preserve"> </w:t>
      </w:r>
      <w:r>
        <w:rPr>
          <w:sz w:val="28"/>
          <w:szCs w:val="28"/>
        </w:rPr>
        <w:t>from</w:t>
      </w:r>
      <w:r>
        <w:rPr>
          <w:spacing w:val="9"/>
          <w:sz w:val="28"/>
          <w:szCs w:val="28"/>
        </w:rPr>
        <w:t xml:space="preserve"> </w:t>
      </w:r>
      <w:r>
        <w:rPr>
          <w:spacing w:val="-1"/>
          <w:sz w:val="28"/>
          <w:szCs w:val="28"/>
        </w:rPr>
        <w:t>retinal</w:t>
      </w:r>
      <w:r>
        <w:rPr>
          <w:spacing w:val="9"/>
          <w:sz w:val="28"/>
          <w:szCs w:val="28"/>
        </w:rPr>
        <w:t xml:space="preserve"> </w:t>
      </w:r>
      <w:r>
        <w:rPr>
          <w:spacing w:val="-1"/>
          <w:sz w:val="28"/>
          <w:szCs w:val="28"/>
        </w:rPr>
        <w:t>images</w:t>
      </w:r>
      <w:r>
        <w:rPr>
          <w:spacing w:val="8"/>
          <w:sz w:val="28"/>
          <w:szCs w:val="28"/>
        </w:rPr>
        <w:t xml:space="preserve"> </w:t>
      </w:r>
      <w:r>
        <w:rPr>
          <w:sz w:val="28"/>
          <w:szCs w:val="28"/>
        </w:rPr>
        <w:t>are</w:t>
      </w:r>
      <w:r>
        <w:rPr>
          <w:spacing w:val="99"/>
          <w:w w:val="99"/>
          <w:sz w:val="28"/>
          <w:szCs w:val="28"/>
        </w:rPr>
        <w:t xml:space="preserve"> </w:t>
      </w:r>
      <w:r>
        <w:rPr>
          <w:sz w:val="28"/>
          <w:szCs w:val="28"/>
        </w:rPr>
        <w:t>mostly</w:t>
      </w:r>
      <w:r>
        <w:rPr>
          <w:spacing w:val="-19"/>
          <w:sz w:val="28"/>
          <w:szCs w:val="28"/>
        </w:rPr>
        <w:t xml:space="preserve"> </w:t>
      </w:r>
      <w:r>
        <w:rPr>
          <w:spacing w:val="-1"/>
          <w:sz w:val="28"/>
          <w:szCs w:val="28"/>
        </w:rPr>
        <w:t>dependent</w:t>
      </w:r>
      <w:r>
        <w:rPr>
          <w:spacing w:val="-10"/>
          <w:sz w:val="28"/>
          <w:szCs w:val="28"/>
        </w:rPr>
        <w:t xml:space="preserve"> </w:t>
      </w:r>
      <w:r>
        <w:rPr>
          <w:sz w:val="28"/>
          <w:szCs w:val="28"/>
        </w:rPr>
        <w:t>on</w:t>
      </w:r>
      <w:r>
        <w:rPr>
          <w:spacing w:val="-12"/>
          <w:sz w:val="28"/>
          <w:szCs w:val="28"/>
        </w:rPr>
        <w:t xml:space="preserve"> </w:t>
      </w:r>
      <w:r>
        <w:rPr>
          <w:sz w:val="28"/>
          <w:szCs w:val="28"/>
        </w:rPr>
        <w:t>manual</w:t>
      </w:r>
      <w:r>
        <w:rPr>
          <w:spacing w:val="-11"/>
          <w:sz w:val="28"/>
          <w:szCs w:val="28"/>
        </w:rPr>
        <w:t xml:space="preserve"> </w:t>
      </w:r>
      <w:r>
        <w:rPr>
          <w:spacing w:val="-1"/>
          <w:sz w:val="28"/>
          <w:szCs w:val="28"/>
        </w:rPr>
        <w:t>intervention.</w:t>
      </w:r>
      <w:r>
        <w:rPr>
          <w:spacing w:val="-10"/>
          <w:sz w:val="28"/>
          <w:szCs w:val="28"/>
        </w:rPr>
        <w:t xml:space="preserve"> </w:t>
      </w:r>
      <w:r>
        <w:rPr>
          <w:spacing w:val="-1"/>
          <w:sz w:val="28"/>
          <w:szCs w:val="28"/>
        </w:rPr>
        <w:t>Human</w:t>
      </w:r>
      <w:r>
        <w:rPr>
          <w:spacing w:val="-12"/>
          <w:sz w:val="28"/>
          <w:szCs w:val="28"/>
        </w:rPr>
        <w:t xml:space="preserve"> </w:t>
      </w:r>
      <w:r>
        <w:rPr>
          <w:spacing w:val="-1"/>
          <w:sz w:val="28"/>
          <w:szCs w:val="28"/>
        </w:rPr>
        <w:t>observation</w:t>
      </w:r>
      <w:r>
        <w:rPr>
          <w:spacing w:val="-11"/>
          <w:sz w:val="28"/>
          <w:szCs w:val="28"/>
        </w:rPr>
        <w:t xml:space="preserve"> </w:t>
      </w:r>
      <w:r>
        <w:rPr>
          <w:sz w:val="28"/>
          <w:szCs w:val="28"/>
        </w:rPr>
        <w:t>is</w:t>
      </w:r>
      <w:r>
        <w:rPr>
          <w:spacing w:val="-11"/>
          <w:sz w:val="28"/>
          <w:szCs w:val="28"/>
        </w:rPr>
        <w:t xml:space="preserve"> </w:t>
      </w:r>
      <w:r>
        <w:rPr>
          <w:sz w:val="28"/>
          <w:szCs w:val="28"/>
        </w:rPr>
        <w:t>highly</w:t>
      </w:r>
      <w:r>
        <w:rPr>
          <w:spacing w:val="-18"/>
          <w:sz w:val="28"/>
          <w:szCs w:val="28"/>
        </w:rPr>
        <w:t xml:space="preserve"> </w:t>
      </w:r>
      <w:r>
        <w:rPr>
          <w:sz w:val="28"/>
          <w:szCs w:val="28"/>
        </w:rPr>
        <w:t>prone</w:t>
      </w:r>
      <w:r>
        <w:rPr>
          <w:spacing w:val="-13"/>
          <w:sz w:val="28"/>
          <w:szCs w:val="28"/>
        </w:rPr>
        <w:t xml:space="preserve"> </w:t>
      </w:r>
      <w:r>
        <w:rPr>
          <w:sz w:val="28"/>
          <w:szCs w:val="28"/>
        </w:rPr>
        <w:t>to</w:t>
      </w:r>
      <w:r>
        <w:rPr>
          <w:spacing w:val="-10"/>
          <w:sz w:val="28"/>
          <w:szCs w:val="28"/>
        </w:rPr>
        <w:t xml:space="preserve"> </w:t>
      </w:r>
      <w:r>
        <w:rPr>
          <w:spacing w:val="-1"/>
          <w:sz w:val="28"/>
          <w:szCs w:val="28"/>
        </w:rPr>
        <w:t>error,</w:t>
      </w:r>
      <w:r>
        <w:rPr>
          <w:spacing w:val="-12"/>
          <w:sz w:val="28"/>
          <w:szCs w:val="28"/>
        </w:rPr>
        <w:t xml:space="preserve"> </w:t>
      </w:r>
      <w:r>
        <w:rPr>
          <w:sz w:val="28"/>
          <w:szCs w:val="28"/>
        </w:rPr>
        <w:t>the</w:t>
      </w:r>
      <w:r>
        <w:rPr>
          <w:spacing w:val="-12"/>
          <w:sz w:val="28"/>
          <w:szCs w:val="28"/>
        </w:rPr>
        <w:t xml:space="preserve"> </w:t>
      </w:r>
      <w:r>
        <w:rPr>
          <w:spacing w:val="-1"/>
          <w:sz w:val="28"/>
          <w:szCs w:val="28"/>
        </w:rPr>
        <w:t>success</w:t>
      </w:r>
      <w:r>
        <w:rPr>
          <w:spacing w:val="90"/>
          <w:sz w:val="28"/>
          <w:szCs w:val="28"/>
        </w:rPr>
        <w:t xml:space="preserve"> </w:t>
      </w:r>
      <w:r>
        <w:rPr>
          <w:spacing w:val="-1"/>
          <w:sz w:val="28"/>
          <w:szCs w:val="28"/>
        </w:rPr>
        <w:t>rate</w:t>
      </w:r>
      <w:r>
        <w:rPr>
          <w:spacing w:val="19"/>
          <w:sz w:val="28"/>
          <w:szCs w:val="28"/>
        </w:rPr>
        <w:t xml:space="preserve"> </w:t>
      </w:r>
      <w:r>
        <w:rPr>
          <w:sz w:val="28"/>
          <w:szCs w:val="28"/>
        </w:rPr>
        <w:t>of</w:t>
      </w:r>
      <w:r>
        <w:rPr>
          <w:spacing w:val="19"/>
          <w:sz w:val="28"/>
          <w:szCs w:val="28"/>
        </w:rPr>
        <w:t xml:space="preserve"> </w:t>
      </w:r>
      <w:r>
        <w:rPr>
          <w:sz w:val="28"/>
          <w:szCs w:val="28"/>
        </w:rPr>
        <w:t>these</w:t>
      </w:r>
      <w:r>
        <w:rPr>
          <w:spacing w:val="18"/>
          <w:sz w:val="28"/>
          <w:szCs w:val="28"/>
        </w:rPr>
        <w:t xml:space="preserve"> </w:t>
      </w:r>
      <w:r>
        <w:rPr>
          <w:spacing w:val="-1"/>
          <w:sz w:val="28"/>
          <w:szCs w:val="28"/>
        </w:rPr>
        <w:t>techniques</w:t>
      </w:r>
      <w:r>
        <w:rPr>
          <w:spacing w:val="22"/>
          <w:sz w:val="28"/>
          <w:szCs w:val="28"/>
        </w:rPr>
        <w:t xml:space="preserve"> </w:t>
      </w:r>
      <w:r>
        <w:rPr>
          <w:sz w:val="28"/>
          <w:szCs w:val="28"/>
        </w:rPr>
        <w:t>is</w:t>
      </w:r>
      <w:r>
        <w:rPr>
          <w:spacing w:val="20"/>
          <w:sz w:val="28"/>
          <w:szCs w:val="28"/>
        </w:rPr>
        <w:t xml:space="preserve"> </w:t>
      </w:r>
      <w:r>
        <w:rPr>
          <w:sz w:val="28"/>
          <w:szCs w:val="28"/>
        </w:rPr>
        <w:t>quite</w:t>
      </w:r>
      <w:r>
        <w:rPr>
          <w:spacing w:val="19"/>
          <w:sz w:val="28"/>
          <w:szCs w:val="28"/>
        </w:rPr>
        <w:t xml:space="preserve"> </w:t>
      </w:r>
      <w:r>
        <w:rPr>
          <w:sz w:val="28"/>
          <w:szCs w:val="28"/>
        </w:rPr>
        <w:t>low.</w:t>
      </w:r>
      <w:r>
        <w:rPr>
          <w:spacing w:val="22"/>
          <w:sz w:val="28"/>
          <w:szCs w:val="28"/>
        </w:rPr>
        <w:t xml:space="preserve"> </w:t>
      </w:r>
      <w:r>
        <w:rPr>
          <w:spacing w:val="-1"/>
          <w:sz w:val="28"/>
          <w:szCs w:val="28"/>
        </w:rPr>
        <w:t>Diabetic</w:t>
      </w:r>
      <w:r>
        <w:rPr>
          <w:spacing w:val="18"/>
          <w:sz w:val="28"/>
          <w:szCs w:val="28"/>
        </w:rPr>
        <w:t xml:space="preserve"> </w:t>
      </w:r>
      <w:r>
        <w:rPr>
          <w:sz w:val="28"/>
          <w:szCs w:val="28"/>
        </w:rPr>
        <w:t>Retinopathy</w:t>
      </w:r>
      <w:r>
        <w:rPr>
          <w:spacing w:val="16"/>
          <w:sz w:val="28"/>
          <w:szCs w:val="28"/>
        </w:rPr>
        <w:t xml:space="preserve"> </w:t>
      </w:r>
      <w:r>
        <w:rPr>
          <w:sz w:val="28"/>
          <w:szCs w:val="28"/>
        </w:rPr>
        <w:t>is</w:t>
      </w:r>
      <w:r>
        <w:rPr>
          <w:spacing w:val="20"/>
          <w:sz w:val="28"/>
          <w:szCs w:val="28"/>
        </w:rPr>
        <w:t xml:space="preserve"> </w:t>
      </w:r>
      <w:r>
        <w:rPr>
          <w:sz w:val="28"/>
          <w:szCs w:val="28"/>
        </w:rPr>
        <w:t>one</w:t>
      </w:r>
      <w:r>
        <w:rPr>
          <w:spacing w:val="18"/>
          <w:sz w:val="28"/>
          <w:szCs w:val="28"/>
        </w:rPr>
        <w:t xml:space="preserve"> </w:t>
      </w:r>
      <w:r>
        <w:rPr>
          <w:sz w:val="28"/>
          <w:szCs w:val="28"/>
        </w:rPr>
        <w:t>such</w:t>
      </w:r>
      <w:r>
        <w:rPr>
          <w:spacing w:val="20"/>
          <w:sz w:val="28"/>
          <w:szCs w:val="28"/>
        </w:rPr>
        <w:t xml:space="preserve"> </w:t>
      </w:r>
      <w:r>
        <w:rPr>
          <w:spacing w:val="-1"/>
          <w:sz w:val="28"/>
          <w:szCs w:val="28"/>
        </w:rPr>
        <w:t>disease</w:t>
      </w:r>
      <w:r>
        <w:rPr>
          <w:spacing w:val="19"/>
          <w:sz w:val="28"/>
          <w:szCs w:val="28"/>
        </w:rPr>
        <w:t xml:space="preserve"> </w:t>
      </w:r>
      <w:r>
        <w:rPr>
          <w:sz w:val="28"/>
          <w:szCs w:val="28"/>
        </w:rPr>
        <w:t>of</w:t>
      </w:r>
      <w:r>
        <w:rPr>
          <w:spacing w:val="21"/>
          <w:sz w:val="28"/>
          <w:szCs w:val="28"/>
        </w:rPr>
        <w:t xml:space="preserve"> </w:t>
      </w:r>
      <w:r>
        <w:rPr>
          <w:spacing w:val="-1"/>
          <w:sz w:val="28"/>
          <w:szCs w:val="28"/>
        </w:rPr>
        <w:t>retina</w:t>
      </w:r>
      <w:r>
        <w:rPr>
          <w:spacing w:val="18"/>
          <w:sz w:val="28"/>
          <w:szCs w:val="28"/>
        </w:rPr>
        <w:t xml:space="preserve"> </w:t>
      </w:r>
      <w:r>
        <w:rPr>
          <w:spacing w:val="-1"/>
          <w:sz w:val="28"/>
          <w:szCs w:val="28"/>
        </w:rPr>
        <w:t>which</w:t>
      </w:r>
      <w:r>
        <w:rPr>
          <w:spacing w:val="55"/>
          <w:sz w:val="28"/>
          <w:szCs w:val="28"/>
        </w:rPr>
        <w:t xml:space="preserve"> </w:t>
      </w:r>
      <w:r>
        <w:rPr>
          <w:spacing w:val="-1"/>
          <w:sz w:val="28"/>
          <w:szCs w:val="28"/>
        </w:rPr>
        <w:t>occurs</w:t>
      </w:r>
      <w:r>
        <w:rPr>
          <w:spacing w:val="31"/>
          <w:sz w:val="28"/>
          <w:szCs w:val="28"/>
        </w:rPr>
        <w:t xml:space="preserve"> </w:t>
      </w:r>
      <w:r>
        <w:rPr>
          <w:sz w:val="28"/>
          <w:szCs w:val="28"/>
        </w:rPr>
        <w:t>in</w:t>
      </w:r>
      <w:r>
        <w:rPr>
          <w:spacing w:val="34"/>
          <w:sz w:val="28"/>
          <w:szCs w:val="28"/>
        </w:rPr>
        <w:t xml:space="preserve"> </w:t>
      </w:r>
      <w:r>
        <w:rPr>
          <w:spacing w:val="-1"/>
          <w:sz w:val="28"/>
          <w:szCs w:val="28"/>
        </w:rPr>
        <w:t>people</w:t>
      </w:r>
      <w:r>
        <w:rPr>
          <w:spacing w:val="33"/>
          <w:sz w:val="28"/>
          <w:szCs w:val="28"/>
        </w:rPr>
        <w:t xml:space="preserve"> </w:t>
      </w:r>
      <w:r>
        <w:rPr>
          <w:spacing w:val="-1"/>
          <w:sz w:val="28"/>
          <w:szCs w:val="28"/>
        </w:rPr>
        <w:t>suffering</w:t>
      </w:r>
      <w:r>
        <w:rPr>
          <w:spacing w:val="31"/>
          <w:sz w:val="28"/>
          <w:szCs w:val="28"/>
        </w:rPr>
        <w:t xml:space="preserve"> </w:t>
      </w:r>
      <w:r>
        <w:rPr>
          <w:spacing w:val="-1"/>
          <w:sz w:val="28"/>
          <w:szCs w:val="28"/>
        </w:rPr>
        <w:t>from</w:t>
      </w:r>
      <w:r>
        <w:rPr>
          <w:spacing w:val="32"/>
          <w:sz w:val="28"/>
          <w:szCs w:val="28"/>
        </w:rPr>
        <w:t xml:space="preserve"> </w:t>
      </w:r>
      <w:r>
        <w:rPr>
          <w:sz w:val="28"/>
          <w:szCs w:val="28"/>
        </w:rPr>
        <w:t>long</w:t>
      </w:r>
      <w:r>
        <w:rPr>
          <w:spacing w:val="31"/>
          <w:sz w:val="28"/>
          <w:szCs w:val="28"/>
        </w:rPr>
        <w:t xml:space="preserve"> </w:t>
      </w:r>
      <w:r>
        <w:rPr>
          <w:spacing w:val="-1"/>
          <w:sz w:val="28"/>
          <w:szCs w:val="28"/>
        </w:rPr>
        <w:t>standing</w:t>
      </w:r>
      <w:r>
        <w:rPr>
          <w:spacing w:val="32"/>
          <w:sz w:val="28"/>
          <w:szCs w:val="28"/>
        </w:rPr>
        <w:t xml:space="preserve"> </w:t>
      </w:r>
      <w:r>
        <w:rPr>
          <w:sz w:val="28"/>
          <w:szCs w:val="28"/>
        </w:rPr>
        <w:t>diabetes.</w:t>
      </w:r>
      <w:r>
        <w:rPr>
          <w:spacing w:val="33"/>
          <w:sz w:val="28"/>
          <w:szCs w:val="28"/>
        </w:rPr>
        <w:t xml:space="preserve"> </w:t>
      </w:r>
      <w:r>
        <w:rPr>
          <w:spacing w:val="-2"/>
          <w:sz w:val="28"/>
          <w:szCs w:val="28"/>
        </w:rPr>
        <w:t>It</w:t>
      </w:r>
      <w:r>
        <w:rPr>
          <w:spacing w:val="39"/>
          <w:sz w:val="28"/>
          <w:szCs w:val="28"/>
        </w:rPr>
        <w:t xml:space="preserve"> </w:t>
      </w:r>
      <w:r>
        <w:rPr>
          <w:sz w:val="28"/>
          <w:szCs w:val="28"/>
        </w:rPr>
        <w:t>is</w:t>
      </w:r>
      <w:r>
        <w:rPr>
          <w:spacing w:val="32"/>
          <w:sz w:val="28"/>
          <w:szCs w:val="28"/>
        </w:rPr>
        <w:t xml:space="preserve"> </w:t>
      </w:r>
      <w:r>
        <w:rPr>
          <w:sz w:val="28"/>
          <w:szCs w:val="28"/>
        </w:rPr>
        <w:t>a</w:t>
      </w:r>
      <w:r>
        <w:rPr>
          <w:spacing w:val="33"/>
          <w:sz w:val="28"/>
          <w:szCs w:val="28"/>
        </w:rPr>
        <w:t xml:space="preserve"> </w:t>
      </w:r>
      <w:r>
        <w:rPr>
          <w:spacing w:val="-1"/>
          <w:sz w:val="28"/>
          <w:szCs w:val="28"/>
        </w:rPr>
        <w:t>multistage</w:t>
      </w:r>
      <w:r>
        <w:rPr>
          <w:spacing w:val="30"/>
          <w:sz w:val="28"/>
          <w:szCs w:val="28"/>
        </w:rPr>
        <w:t xml:space="preserve"> </w:t>
      </w:r>
      <w:r>
        <w:rPr>
          <w:spacing w:val="-1"/>
          <w:sz w:val="28"/>
          <w:szCs w:val="28"/>
        </w:rPr>
        <w:t>progressing</w:t>
      </w:r>
      <w:r>
        <w:rPr>
          <w:spacing w:val="32"/>
          <w:sz w:val="28"/>
          <w:szCs w:val="28"/>
        </w:rPr>
        <w:t xml:space="preserve"> </w:t>
      </w:r>
      <w:r>
        <w:rPr>
          <w:sz w:val="28"/>
          <w:szCs w:val="28"/>
        </w:rPr>
        <w:t>disease</w:t>
      </w:r>
      <w:r>
        <w:rPr>
          <w:spacing w:val="69"/>
          <w:w w:val="99"/>
          <w:sz w:val="28"/>
          <w:szCs w:val="28"/>
        </w:rPr>
        <w:t xml:space="preserve"> </w:t>
      </w:r>
      <w:r>
        <w:rPr>
          <w:sz w:val="28"/>
          <w:szCs w:val="28"/>
        </w:rPr>
        <w:t>namely</w:t>
      </w:r>
      <w:r>
        <w:rPr>
          <w:spacing w:val="-8"/>
          <w:sz w:val="28"/>
          <w:szCs w:val="28"/>
        </w:rPr>
        <w:t xml:space="preserve"> </w:t>
      </w:r>
      <w:r>
        <w:rPr>
          <w:spacing w:val="-1"/>
          <w:sz w:val="28"/>
          <w:szCs w:val="28"/>
        </w:rPr>
        <w:t>Non Proliferative Diabetic Retinopathy and</w:t>
      </w:r>
      <w:r>
        <w:rPr>
          <w:spacing w:val="-2"/>
          <w:sz w:val="28"/>
          <w:szCs w:val="28"/>
        </w:rPr>
        <w:t xml:space="preserve"> </w:t>
      </w:r>
      <w:r>
        <w:rPr>
          <w:spacing w:val="-1"/>
          <w:sz w:val="28"/>
          <w:szCs w:val="28"/>
        </w:rPr>
        <w:t>Proliferative Diabetic Retinopathy. Microaneurysms,</w:t>
      </w:r>
      <w:r>
        <w:rPr>
          <w:spacing w:val="-2"/>
          <w:sz w:val="28"/>
          <w:szCs w:val="28"/>
        </w:rPr>
        <w:t xml:space="preserve"> </w:t>
      </w:r>
      <w:r>
        <w:rPr>
          <w:spacing w:val="-1"/>
          <w:sz w:val="28"/>
          <w:szCs w:val="28"/>
        </w:rPr>
        <w:t>haemorrhages and</w:t>
      </w:r>
      <w:r>
        <w:rPr>
          <w:spacing w:val="-2"/>
          <w:sz w:val="28"/>
          <w:szCs w:val="28"/>
        </w:rPr>
        <w:t xml:space="preserve"> </w:t>
      </w:r>
      <w:r>
        <w:rPr>
          <w:sz w:val="28"/>
          <w:szCs w:val="28"/>
        </w:rPr>
        <w:t>exudates</w:t>
      </w:r>
      <w:r>
        <w:rPr>
          <w:spacing w:val="-4"/>
          <w:sz w:val="28"/>
          <w:szCs w:val="28"/>
        </w:rPr>
        <w:t xml:space="preserve"> </w:t>
      </w:r>
      <w:r>
        <w:rPr>
          <w:spacing w:val="-1"/>
          <w:sz w:val="28"/>
          <w:szCs w:val="28"/>
        </w:rPr>
        <w:t>are</w:t>
      </w:r>
      <w:r>
        <w:rPr>
          <w:spacing w:val="-2"/>
          <w:sz w:val="28"/>
          <w:szCs w:val="28"/>
        </w:rPr>
        <w:t xml:space="preserve"> </w:t>
      </w:r>
      <w:r>
        <w:rPr>
          <w:sz w:val="28"/>
          <w:szCs w:val="28"/>
        </w:rPr>
        <w:t>the</w:t>
      </w:r>
      <w:r>
        <w:rPr>
          <w:spacing w:val="-4"/>
          <w:sz w:val="28"/>
          <w:szCs w:val="28"/>
        </w:rPr>
        <w:t xml:space="preserve"> </w:t>
      </w:r>
      <w:r>
        <w:rPr>
          <w:spacing w:val="-1"/>
          <w:sz w:val="28"/>
          <w:szCs w:val="28"/>
        </w:rPr>
        <w:t>abnormal</w:t>
      </w:r>
      <w:r>
        <w:rPr>
          <w:spacing w:val="-2"/>
          <w:sz w:val="28"/>
          <w:szCs w:val="28"/>
        </w:rPr>
        <w:t xml:space="preserve"> </w:t>
      </w:r>
      <w:r>
        <w:rPr>
          <w:spacing w:val="-1"/>
          <w:sz w:val="28"/>
          <w:szCs w:val="28"/>
        </w:rPr>
        <w:t>features</w:t>
      </w:r>
      <w:r>
        <w:rPr>
          <w:spacing w:val="69"/>
          <w:sz w:val="28"/>
          <w:szCs w:val="28"/>
        </w:rPr>
        <w:t xml:space="preserve"> </w:t>
      </w:r>
      <w:r>
        <w:rPr>
          <w:sz w:val="28"/>
          <w:szCs w:val="28"/>
        </w:rPr>
        <w:t>commonly</w:t>
      </w:r>
      <w:r>
        <w:rPr>
          <w:spacing w:val="31"/>
          <w:sz w:val="28"/>
          <w:szCs w:val="28"/>
        </w:rPr>
        <w:t xml:space="preserve"> </w:t>
      </w:r>
      <w:r>
        <w:rPr>
          <w:spacing w:val="-1"/>
          <w:sz w:val="28"/>
          <w:szCs w:val="28"/>
        </w:rPr>
        <w:t>observed</w:t>
      </w:r>
      <w:r>
        <w:rPr>
          <w:spacing w:val="36"/>
          <w:sz w:val="28"/>
          <w:szCs w:val="28"/>
        </w:rPr>
        <w:t xml:space="preserve"> </w:t>
      </w:r>
      <w:r>
        <w:rPr>
          <w:sz w:val="28"/>
          <w:szCs w:val="28"/>
        </w:rPr>
        <w:t>in</w:t>
      </w:r>
      <w:r>
        <w:rPr>
          <w:spacing w:val="36"/>
          <w:sz w:val="28"/>
          <w:szCs w:val="28"/>
        </w:rPr>
        <w:t xml:space="preserve"> </w:t>
      </w:r>
      <w:r>
        <w:rPr>
          <w:sz w:val="28"/>
          <w:szCs w:val="28"/>
        </w:rPr>
        <w:t>the</w:t>
      </w:r>
      <w:r>
        <w:rPr>
          <w:spacing w:val="35"/>
          <w:sz w:val="28"/>
          <w:szCs w:val="28"/>
        </w:rPr>
        <w:t xml:space="preserve"> </w:t>
      </w:r>
      <w:r>
        <w:rPr>
          <w:spacing w:val="-1"/>
          <w:sz w:val="28"/>
          <w:szCs w:val="28"/>
        </w:rPr>
        <w:t>retinal</w:t>
      </w:r>
      <w:r>
        <w:rPr>
          <w:spacing w:val="37"/>
          <w:sz w:val="28"/>
          <w:szCs w:val="28"/>
        </w:rPr>
        <w:t xml:space="preserve"> </w:t>
      </w:r>
      <w:r>
        <w:rPr>
          <w:sz w:val="28"/>
          <w:szCs w:val="28"/>
        </w:rPr>
        <w:t>image</w:t>
      </w:r>
      <w:r>
        <w:rPr>
          <w:spacing w:val="35"/>
          <w:sz w:val="28"/>
          <w:szCs w:val="28"/>
        </w:rPr>
        <w:t xml:space="preserve"> </w:t>
      </w:r>
      <w:r>
        <w:rPr>
          <w:sz w:val="28"/>
          <w:szCs w:val="28"/>
        </w:rPr>
        <w:t>of</w:t>
      </w:r>
      <w:r>
        <w:rPr>
          <w:spacing w:val="38"/>
          <w:sz w:val="28"/>
          <w:szCs w:val="28"/>
        </w:rPr>
        <w:t xml:space="preserve"> </w:t>
      </w:r>
      <w:r>
        <w:rPr>
          <w:sz w:val="28"/>
          <w:szCs w:val="28"/>
        </w:rPr>
        <w:t>a</w:t>
      </w:r>
      <w:r>
        <w:rPr>
          <w:spacing w:val="35"/>
          <w:sz w:val="28"/>
          <w:szCs w:val="28"/>
        </w:rPr>
        <w:t xml:space="preserve"> </w:t>
      </w:r>
      <w:r>
        <w:rPr>
          <w:sz w:val="28"/>
          <w:szCs w:val="28"/>
        </w:rPr>
        <w:t>person</w:t>
      </w:r>
      <w:r>
        <w:rPr>
          <w:spacing w:val="36"/>
          <w:sz w:val="28"/>
          <w:szCs w:val="28"/>
        </w:rPr>
        <w:t xml:space="preserve"> </w:t>
      </w:r>
      <w:r>
        <w:rPr>
          <w:spacing w:val="-1"/>
          <w:sz w:val="28"/>
          <w:szCs w:val="28"/>
        </w:rPr>
        <w:t>affected</w:t>
      </w:r>
      <w:r>
        <w:rPr>
          <w:spacing w:val="36"/>
          <w:sz w:val="28"/>
          <w:szCs w:val="28"/>
        </w:rPr>
        <w:t xml:space="preserve"> </w:t>
      </w:r>
      <w:r>
        <w:rPr>
          <w:spacing w:val="2"/>
          <w:sz w:val="28"/>
          <w:szCs w:val="28"/>
        </w:rPr>
        <w:t>by</w:t>
      </w:r>
      <w:r>
        <w:rPr>
          <w:spacing w:val="31"/>
          <w:sz w:val="28"/>
          <w:szCs w:val="28"/>
        </w:rPr>
        <w:t xml:space="preserve"> </w:t>
      </w:r>
      <w:r>
        <w:rPr>
          <w:spacing w:val="1"/>
          <w:sz w:val="28"/>
          <w:szCs w:val="28"/>
        </w:rPr>
        <w:t>diabetic</w:t>
      </w:r>
      <w:r>
        <w:rPr>
          <w:spacing w:val="36"/>
          <w:sz w:val="28"/>
          <w:szCs w:val="28"/>
        </w:rPr>
        <w:t xml:space="preserve"> </w:t>
      </w:r>
      <w:r>
        <w:rPr>
          <w:spacing w:val="-1"/>
          <w:sz w:val="28"/>
          <w:szCs w:val="28"/>
        </w:rPr>
        <w:t>retinopathy.</w:t>
      </w:r>
      <w:r>
        <w:rPr>
          <w:spacing w:val="39"/>
          <w:sz w:val="28"/>
          <w:szCs w:val="28"/>
        </w:rPr>
        <w:t xml:space="preserve"> </w:t>
      </w:r>
      <w:r>
        <w:rPr>
          <w:spacing w:val="-1"/>
          <w:sz w:val="28"/>
          <w:szCs w:val="28"/>
        </w:rPr>
        <w:t>Image</w:t>
      </w:r>
      <w:r>
        <w:rPr>
          <w:spacing w:val="71"/>
          <w:w w:val="99"/>
          <w:sz w:val="28"/>
          <w:szCs w:val="28"/>
        </w:rPr>
        <w:t xml:space="preserve"> </w:t>
      </w:r>
      <w:r>
        <w:rPr>
          <w:spacing w:val="-1"/>
          <w:sz w:val="28"/>
          <w:szCs w:val="28"/>
        </w:rPr>
        <w:t>processing</w:t>
      </w:r>
      <w:r>
        <w:rPr>
          <w:spacing w:val="26"/>
          <w:sz w:val="28"/>
          <w:szCs w:val="28"/>
        </w:rPr>
        <w:t xml:space="preserve"> </w:t>
      </w:r>
      <w:r>
        <w:rPr>
          <w:spacing w:val="-1"/>
          <w:sz w:val="28"/>
          <w:szCs w:val="28"/>
        </w:rPr>
        <w:t>techniques</w:t>
      </w:r>
      <w:r>
        <w:rPr>
          <w:spacing w:val="31"/>
          <w:sz w:val="28"/>
          <w:szCs w:val="28"/>
        </w:rPr>
        <w:t xml:space="preserve"> </w:t>
      </w:r>
      <w:r>
        <w:rPr>
          <w:spacing w:val="-1"/>
          <w:sz w:val="28"/>
          <w:szCs w:val="28"/>
        </w:rPr>
        <w:t>are</w:t>
      </w:r>
      <w:r>
        <w:rPr>
          <w:spacing w:val="28"/>
          <w:sz w:val="28"/>
          <w:szCs w:val="28"/>
        </w:rPr>
        <w:t xml:space="preserve"> </w:t>
      </w:r>
      <w:r>
        <w:rPr>
          <w:sz w:val="28"/>
          <w:szCs w:val="28"/>
        </w:rPr>
        <w:t>used</w:t>
      </w:r>
      <w:r>
        <w:rPr>
          <w:spacing w:val="29"/>
          <w:sz w:val="28"/>
          <w:szCs w:val="28"/>
        </w:rPr>
        <w:t xml:space="preserve"> </w:t>
      </w:r>
      <w:r>
        <w:rPr>
          <w:sz w:val="28"/>
          <w:szCs w:val="28"/>
        </w:rPr>
        <w:t>to</w:t>
      </w:r>
      <w:r>
        <w:rPr>
          <w:spacing w:val="29"/>
          <w:sz w:val="28"/>
          <w:szCs w:val="28"/>
        </w:rPr>
        <w:t xml:space="preserve"> </w:t>
      </w:r>
      <w:r>
        <w:rPr>
          <w:sz w:val="28"/>
          <w:szCs w:val="28"/>
        </w:rPr>
        <w:t>pre-process</w:t>
      </w:r>
      <w:r>
        <w:rPr>
          <w:spacing w:val="30"/>
          <w:sz w:val="28"/>
          <w:szCs w:val="28"/>
        </w:rPr>
        <w:t xml:space="preserve"> </w:t>
      </w:r>
      <w:r>
        <w:rPr>
          <w:sz w:val="28"/>
          <w:szCs w:val="28"/>
        </w:rPr>
        <w:t>the</w:t>
      </w:r>
      <w:r>
        <w:rPr>
          <w:spacing w:val="28"/>
          <w:sz w:val="28"/>
          <w:szCs w:val="28"/>
        </w:rPr>
        <w:t xml:space="preserve"> </w:t>
      </w:r>
      <w:r>
        <w:rPr>
          <w:spacing w:val="-1"/>
          <w:sz w:val="28"/>
          <w:szCs w:val="28"/>
        </w:rPr>
        <w:t>fundus</w:t>
      </w:r>
      <w:r>
        <w:rPr>
          <w:spacing w:val="29"/>
          <w:sz w:val="28"/>
          <w:szCs w:val="28"/>
        </w:rPr>
        <w:t xml:space="preserve"> </w:t>
      </w:r>
      <w:r>
        <w:rPr>
          <w:spacing w:val="-1"/>
          <w:sz w:val="28"/>
          <w:szCs w:val="28"/>
        </w:rPr>
        <w:t>image,</w:t>
      </w:r>
      <w:r>
        <w:rPr>
          <w:spacing w:val="32"/>
          <w:sz w:val="28"/>
          <w:szCs w:val="28"/>
        </w:rPr>
        <w:t xml:space="preserve"> </w:t>
      </w:r>
      <w:r>
        <w:rPr>
          <w:spacing w:val="-1"/>
          <w:sz w:val="28"/>
          <w:szCs w:val="28"/>
        </w:rPr>
        <w:t>which</w:t>
      </w:r>
      <w:r>
        <w:rPr>
          <w:spacing w:val="29"/>
          <w:sz w:val="28"/>
          <w:szCs w:val="28"/>
        </w:rPr>
        <w:t xml:space="preserve"> </w:t>
      </w:r>
      <w:r>
        <w:rPr>
          <w:sz w:val="28"/>
          <w:szCs w:val="28"/>
        </w:rPr>
        <w:t>is</w:t>
      </w:r>
      <w:r>
        <w:rPr>
          <w:spacing w:val="30"/>
          <w:sz w:val="28"/>
          <w:szCs w:val="28"/>
        </w:rPr>
        <w:t xml:space="preserve"> </w:t>
      </w:r>
      <w:r>
        <w:rPr>
          <w:sz w:val="28"/>
          <w:szCs w:val="28"/>
        </w:rPr>
        <w:t>followed</w:t>
      </w:r>
      <w:r>
        <w:rPr>
          <w:spacing w:val="30"/>
          <w:sz w:val="28"/>
          <w:szCs w:val="28"/>
        </w:rPr>
        <w:t xml:space="preserve"> </w:t>
      </w:r>
      <w:r>
        <w:rPr>
          <w:spacing w:val="2"/>
          <w:sz w:val="28"/>
          <w:szCs w:val="28"/>
        </w:rPr>
        <w:t>by</w:t>
      </w:r>
      <w:r>
        <w:rPr>
          <w:spacing w:val="65"/>
          <w:sz w:val="28"/>
          <w:szCs w:val="28"/>
        </w:rPr>
        <w:t xml:space="preserve"> </w:t>
      </w:r>
      <w:r>
        <w:rPr>
          <w:spacing w:val="-1"/>
          <w:sz w:val="28"/>
          <w:szCs w:val="28"/>
        </w:rPr>
        <w:t>segmentation</w:t>
      </w:r>
      <w:r>
        <w:rPr>
          <w:spacing w:val="-14"/>
          <w:sz w:val="28"/>
          <w:szCs w:val="28"/>
        </w:rPr>
        <w:t xml:space="preserve"> </w:t>
      </w:r>
      <w:r>
        <w:rPr>
          <w:sz w:val="28"/>
          <w:szCs w:val="28"/>
        </w:rPr>
        <w:t>of</w:t>
      </w:r>
      <w:r>
        <w:rPr>
          <w:spacing w:val="-15"/>
          <w:sz w:val="28"/>
          <w:szCs w:val="28"/>
        </w:rPr>
        <w:t xml:space="preserve"> </w:t>
      </w:r>
      <w:r>
        <w:rPr>
          <w:spacing w:val="-1"/>
          <w:sz w:val="28"/>
          <w:szCs w:val="28"/>
        </w:rPr>
        <w:t>anomalies.</w:t>
      </w:r>
      <w:r>
        <w:rPr>
          <w:spacing w:val="-14"/>
          <w:sz w:val="28"/>
          <w:szCs w:val="28"/>
        </w:rPr>
        <w:t xml:space="preserve"> </w:t>
      </w:r>
      <w:r>
        <w:rPr>
          <w:spacing w:val="-1"/>
          <w:sz w:val="28"/>
          <w:szCs w:val="28"/>
        </w:rPr>
        <w:t>Feature</w:t>
      </w:r>
      <w:r>
        <w:rPr>
          <w:spacing w:val="-15"/>
          <w:sz w:val="28"/>
          <w:szCs w:val="28"/>
        </w:rPr>
        <w:t xml:space="preserve"> </w:t>
      </w:r>
      <w:r>
        <w:rPr>
          <w:spacing w:val="-1"/>
          <w:sz w:val="28"/>
          <w:szCs w:val="28"/>
        </w:rPr>
        <w:t>extraction</w:t>
      </w:r>
      <w:r>
        <w:rPr>
          <w:spacing w:val="-14"/>
          <w:sz w:val="28"/>
          <w:szCs w:val="28"/>
        </w:rPr>
        <w:t xml:space="preserve"> </w:t>
      </w:r>
      <w:r>
        <w:rPr>
          <w:sz w:val="28"/>
          <w:szCs w:val="28"/>
        </w:rPr>
        <w:t>is</w:t>
      </w:r>
      <w:r>
        <w:rPr>
          <w:spacing w:val="-13"/>
          <w:sz w:val="28"/>
          <w:szCs w:val="28"/>
        </w:rPr>
        <w:t xml:space="preserve"> </w:t>
      </w:r>
      <w:r>
        <w:rPr>
          <w:spacing w:val="-1"/>
          <w:sz w:val="28"/>
          <w:szCs w:val="28"/>
        </w:rPr>
        <w:t>done</w:t>
      </w:r>
      <w:r>
        <w:rPr>
          <w:spacing w:val="-14"/>
          <w:sz w:val="28"/>
          <w:szCs w:val="28"/>
        </w:rPr>
        <w:t xml:space="preserve"> </w:t>
      </w:r>
      <w:r>
        <w:rPr>
          <w:spacing w:val="-1"/>
          <w:sz w:val="28"/>
          <w:szCs w:val="28"/>
        </w:rPr>
        <w:t>and</w:t>
      </w:r>
      <w:r>
        <w:rPr>
          <w:spacing w:val="-14"/>
          <w:sz w:val="28"/>
          <w:szCs w:val="28"/>
        </w:rPr>
        <w:t xml:space="preserve"> </w:t>
      </w:r>
      <w:r>
        <w:rPr>
          <w:sz w:val="28"/>
          <w:szCs w:val="28"/>
        </w:rPr>
        <w:t>the</w:t>
      </w:r>
      <w:r>
        <w:rPr>
          <w:spacing w:val="-15"/>
          <w:sz w:val="28"/>
          <w:szCs w:val="28"/>
        </w:rPr>
        <w:t xml:space="preserve"> </w:t>
      </w:r>
      <w:r>
        <w:rPr>
          <w:spacing w:val="-1"/>
          <w:sz w:val="28"/>
          <w:szCs w:val="28"/>
        </w:rPr>
        <w:t>detected</w:t>
      </w:r>
      <w:r>
        <w:rPr>
          <w:spacing w:val="-15"/>
          <w:sz w:val="28"/>
          <w:szCs w:val="28"/>
        </w:rPr>
        <w:t xml:space="preserve"> </w:t>
      </w:r>
      <w:r>
        <w:rPr>
          <w:spacing w:val="-1"/>
          <w:sz w:val="28"/>
          <w:szCs w:val="28"/>
        </w:rPr>
        <w:t>features</w:t>
      </w:r>
      <w:r>
        <w:rPr>
          <w:spacing w:val="-14"/>
          <w:sz w:val="28"/>
          <w:szCs w:val="28"/>
        </w:rPr>
        <w:t xml:space="preserve"> </w:t>
      </w:r>
      <w:r>
        <w:rPr>
          <w:spacing w:val="-1"/>
          <w:sz w:val="28"/>
          <w:szCs w:val="28"/>
        </w:rPr>
        <w:t>are</w:t>
      </w:r>
      <w:r>
        <w:rPr>
          <w:spacing w:val="-16"/>
          <w:sz w:val="28"/>
          <w:szCs w:val="28"/>
        </w:rPr>
        <w:t xml:space="preserve"> </w:t>
      </w:r>
      <w:r>
        <w:rPr>
          <w:spacing w:val="-1"/>
          <w:sz w:val="28"/>
          <w:szCs w:val="28"/>
        </w:rPr>
        <w:t>used</w:t>
      </w:r>
      <w:r>
        <w:rPr>
          <w:spacing w:val="-13"/>
          <w:sz w:val="28"/>
          <w:szCs w:val="28"/>
        </w:rPr>
        <w:t xml:space="preserve"> </w:t>
      </w:r>
      <w:r>
        <w:rPr>
          <w:sz w:val="28"/>
          <w:szCs w:val="28"/>
        </w:rPr>
        <w:t>to</w:t>
      </w:r>
      <w:r>
        <w:rPr>
          <w:spacing w:val="-14"/>
          <w:sz w:val="28"/>
          <w:szCs w:val="28"/>
        </w:rPr>
        <w:t xml:space="preserve"> </w:t>
      </w:r>
      <w:r>
        <w:rPr>
          <w:sz w:val="28"/>
          <w:szCs w:val="28"/>
        </w:rPr>
        <w:t>classify</w:t>
      </w:r>
      <w:r>
        <w:rPr>
          <w:spacing w:val="99"/>
          <w:sz w:val="28"/>
          <w:szCs w:val="28"/>
        </w:rPr>
        <w:t xml:space="preserve"> </w:t>
      </w:r>
      <w:r>
        <w:rPr>
          <w:sz w:val="28"/>
          <w:szCs w:val="28"/>
        </w:rPr>
        <w:t>the</w:t>
      </w:r>
      <w:r>
        <w:rPr>
          <w:spacing w:val="3"/>
          <w:sz w:val="28"/>
          <w:szCs w:val="28"/>
        </w:rPr>
        <w:t xml:space="preserve"> </w:t>
      </w:r>
      <w:r>
        <w:rPr>
          <w:spacing w:val="-1"/>
          <w:sz w:val="28"/>
          <w:szCs w:val="28"/>
        </w:rPr>
        <w:t>different</w:t>
      </w:r>
      <w:r>
        <w:rPr>
          <w:spacing w:val="4"/>
          <w:sz w:val="28"/>
          <w:szCs w:val="28"/>
        </w:rPr>
        <w:t xml:space="preserve"> </w:t>
      </w:r>
      <w:r>
        <w:rPr>
          <w:spacing w:val="-1"/>
          <w:sz w:val="28"/>
          <w:szCs w:val="28"/>
        </w:rPr>
        <w:t>stages</w:t>
      </w:r>
      <w:r>
        <w:rPr>
          <w:spacing w:val="5"/>
          <w:sz w:val="28"/>
          <w:szCs w:val="28"/>
        </w:rPr>
        <w:t xml:space="preserve"> </w:t>
      </w:r>
      <w:r>
        <w:rPr>
          <w:sz w:val="28"/>
          <w:szCs w:val="28"/>
        </w:rPr>
        <w:t>of</w:t>
      </w:r>
      <w:r>
        <w:rPr>
          <w:spacing w:val="3"/>
          <w:sz w:val="28"/>
          <w:szCs w:val="28"/>
        </w:rPr>
        <w:t xml:space="preserve"> </w:t>
      </w:r>
      <w:r>
        <w:rPr>
          <w:sz w:val="28"/>
          <w:szCs w:val="28"/>
        </w:rPr>
        <w:t>diabetic</w:t>
      </w:r>
      <w:r>
        <w:rPr>
          <w:spacing w:val="3"/>
          <w:sz w:val="28"/>
          <w:szCs w:val="28"/>
        </w:rPr>
        <w:t xml:space="preserve"> </w:t>
      </w:r>
      <w:r>
        <w:rPr>
          <w:spacing w:val="-1"/>
          <w:sz w:val="28"/>
          <w:szCs w:val="28"/>
        </w:rPr>
        <w:t>retinopathy that are Normal , Mild , Mod</w:t>
      </w:r>
      <w:r w:rsidR="00040379">
        <w:rPr>
          <w:spacing w:val="-1"/>
          <w:sz w:val="28"/>
          <w:szCs w:val="28"/>
        </w:rPr>
        <w:t>e</w:t>
      </w:r>
      <w:r>
        <w:rPr>
          <w:spacing w:val="-1"/>
          <w:sz w:val="28"/>
          <w:szCs w:val="28"/>
        </w:rPr>
        <w:t>rate</w:t>
      </w:r>
      <w:r w:rsidR="00040379">
        <w:rPr>
          <w:spacing w:val="-1"/>
          <w:sz w:val="28"/>
          <w:szCs w:val="28"/>
        </w:rPr>
        <w:t>,Severe and Proliferactive</w:t>
      </w:r>
      <w:r>
        <w:rPr>
          <w:spacing w:val="-1"/>
          <w:sz w:val="28"/>
          <w:szCs w:val="28"/>
        </w:rPr>
        <w:t>.</w:t>
      </w:r>
      <w:r>
        <w:rPr>
          <w:spacing w:val="10"/>
          <w:sz w:val="28"/>
          <w:szCs w:val="28"/>
        </w:rPr>
        <w:t xml:space="preserve"> </w:t>
      </w:r>
      <w:r>
        <w:rPr>
          <w:sz w:val="28"/>
          <w:szCs w:val="28"/>
        </w:rPr>
        <w:t>The</w:t>
      </w:r>
      <w:r>
        <w:rPr>
          <w:spacing w:val="5"/>
          <w:sz w:val="28"/>
          <w:szCs w:val="28"/>
        </w:rPr>
        <w:t xml:space="preserve"> </w:t>
      </w:r>
      <w:r>
        <w:rPr>
          <w:spacing w:val="-1"/>
          <w:sz w:val="28"/>
          <w:szCs w:val="28"/>
        </w:rPr>
        <w:t>classification</w:t>
      </w:r>
      <w:r>
        <w:rPr>
          <w:spacing w:val="5"/>
          <w:sz w:val="28"/>
          <w:szCs w:val="28"/>
        </w:rPr>
        <w:t xml:space="preserve"> </w:t>
      </w:r>
      <w:r>
        <w:rPr>
          <w:spacing w:val="-1"/>
          <w:sz w:val="28"/>
          <w:szCs w:val="28"/>
        </w:rPr>
        <w:t>technique</w:t>
      </w:r>
      <w:r>
        <w:rPr>
          <w:spacing w:val="6"/>
          <w:sz w:val="28"/>
          <w:szCs w:val="28"/>
        </w:rPr>
        <w:t xml:space="preserve"> </w:t>
      </w:r>
      <w:r>
        <w:rPr>
          <w:spacing w:val="-1"/>
          <w:sz w:val="28"/>
          <w:szCs w:val="28"/>
        </w:rPr>
        <w:t>used</w:t>
      </w:r>
      <w:r>
        <w:rPr>
          <w:spacing w:val="4"/>
          <w:sz w:val="28"/>
          <w:szCs w:val="28"/>
        </w:rPr>
        <w:t xml:space="preserve"> </w:t>
      </w:r>
      <w:r>
        <w:rPr>
          <w:sz w:val="28"/>
          <w:szCs w:val="28"/>
        </w:rPr>
        <w:t>is</w:t>
      </w:r>
      <w:r>
        <w:rPr>
          <w:spacing w:val="6"/>
          <w:sz w:val="28"/>
          <w:szCs w:val="28"/>
        </w:rPr>
        <w:t xml:space="preserve"> </w:t>
      </w:r>
      <w:r>
        <w:rPr>
          <w:spacing w:val="-1"/>
          <w:sz w:val="28"/>
          <w:szCs w:val="28"/>
        </w:rPr>
        <w:t>Random</w:t>
      </w:r>
      <w:r>
        <w:rPr>
          <w:spacing w:val="4"/>
          <w:sz w:val="28"/>
          <w:szCs w:val="28"/>
        </w:rPr>
        <w:t xml:space="preserve"> </w:t>
      </w:r>
      <w:r>
        <w:rPr>
          <w:spacing w:val="-1"/>
          <w:sz w:val="28"/>
          <w:szCs w:val="28"/>
        </w:rPr>
        <w:t>Forest.</w:t>
      </w:r>
    </w:p>
    <w:p w:rsidR="00621803" w:rsidRDefault="00621803" w:rsidP="007816D8">
      <w:pPr>
        <w:widowControl w:val="0"/>
        <w:autoSpaceDE w:val="0"/>
        <w:autoSpaceDN w:val="0"/>
        <w:spacing w:line="480" w:lineRule="auto"/>
        <w:jc w:val="both"/>
        <w:rPr>
          <w:bCs/>
          <w:sz w:val="28"/>
          <w:szCs w:val="28"/>
        </w:rPr>
      </w:pPr>
    </w:p>
    <w:p w:rsidR="00040379" w:rsidRDefault="00040379" w:rsidP="007816D8">
      <w:pPr>
        <w:widowControl w:val="0"/>
        <w:autoSpaceDE w:val="0"/>
        <w:autoSpaceDN w:val="0"/>
        <w:spacing w:line="480" w:lineRule="auto"/>
        <w:jc w:val="both"/>
        <w:rPr>
          <w:bCs/>
          <w:sz w:val="28"/>
          <w:szCs w:val="28"/>
        </w:rPr>
      </w:pPr>
    </w:p>
    <w:p w:rsidR="00815717" w:rsidRDefault="00815717" w:rsidP="007816D8">
      <w:pPr>
        <w:widowControl w:val="0"/>
        <w:autoSpaceDE w:val="0"/>
        <w:autoSpaceDN w:val="0"/>
        <w:spacing w:line="480" w:lineRule="auto"/>
        <w:jc w:val="both"/>
        <w:rPr>
          <w:bCs/>
          <w:sz w:val="28"/>
          <w:szCs w:val="28"/>
        </w:rPr>
      </w:pPr>
    </w:p>
    <w:p w:rsidR="00815717" w:rsidRDefault="00815717" w:rsidP="007816D8">
      <w:pPr>
        <w:widowControl w:val="0"/>
        <w:autoSpaceDE w:val="0"/>
        <w:autoSpaceDN w:val="0"/>
        <w:spacing w:line="480" w:lineRule="auto"/>
        <w:jc w:val="both"/>
        <w:rPr>
          <w:bCs/>
          <w:sz w:val="28"/>
          <w:szCs w:val="28"/>
        </w:rPr>
      </w:pPr>
    </w:p>
    <w:p w:rsidR="00815717" w:rsidRDefault="00815717" w:rsidP="007816D8">
      <w:pPr>
        <w:widowControl w:val="0"/>
        <w:autoSpaceDE w:val="0"/>
        <w:autoSpaceDN w:val="0"/>
        <w:spacing w:line="480" w:lineRule="auto"/>
        <w:jc w:val="both"/>
        <w:rPr>
          <w:bCs/>
          <w:sz w:val="28"/>
          <w:szCs w:val="28"/>
        </w:rPr>
      </w:pPr>
    </w:p>
    <w:p w:rsidR="00815717" w:rsidRDefault="00815717" w:rsidP="007816D8">
      <w:pPr>
        <w:widowControl w:val="0"/>
        <w:autoSpaceDE w:val="0"/>
        <w:autoSpaceDN w:val="0"/>
        <w:spacing w:line="480" w:lineRule="auto"/>
        <w:jc w:val="both"/>
        <w:rPr>
          <w:bCs/>
          <w:sz w:val="28"/>
          <w:szCs w:val="28"/>
        </w:rPr>
      </w:pPr>
    </w:p>
    <w:p w:rsidR="00815717" w:rsidRPr="007816D8" w:rsidRDefault="00815717" w:rsidP="007816D8">
      <w:pPr>
        <w:widowControl w:val="0"/>
        <w:autoSpaceDE w:val="0"/>
        <w:autoSpaceDN w:val="0"/>
        <w:spacing w:line="480" w:lineRule="auto"/>
        <w:jc w:val="both"/>
        <w:rPr>
          <w:bCs/>
          <w:sz w:val="28"/>
          <w:szCs w:val="28"/>
        </w:rPr>
      </w:pPr>
    </w:p>
    <w:p w:rsidR="00535484" w:rsidRDefault="007C6F71" w:rsidP="00BE612C">
      <w:pPr>
        <w:keepNext/>
        <w:spacing w:line="360" w:lineRule="auto"/>
        <w:jc w:val="center"/>
        <w:outlineLvl w:val="7"/>
        <w:rPr>
          <w:b/>
          <w:bCs/>
          <w:sz w:val="32"/>
        </w:rPr>
      </w:pPr>
      <w:r w:rsidRPr="00535484">
        <w:rPr>
          <w:b/>
          <w:bCs/>
          <w:sz w:val="32"/>
        </w:rPr>
        <w:lastRenderedPageBreak/>
        <w:t>TABLE OF CONTENTS</w:t>
      </w:r>
    </w:p>
    <w:p w:rsidR="001E58C9" w:rsidRPr="00535484" w:rsidRDefault="001E58C9" w:rsidP="00BE612C">
      <w:pPr>
        <w:keepNext/>
        <w:spacing w:line="360" w:lineRule="auto"/>
        <w:jc w:val="center"/>
        <w:outlineLvl w:val="7"/>
        <w:rPr>
          <w:b/>
          <w:bCs/>
          <w:sz w:val="32"/>
        </w:rPr>
      </w:pPr>
    </w:p>
    <w:p w:rsidR="00535484" w:rsidRPr="00535484" w:rsidRDefault="00535484" w:rsidP="00BE612C">
      <w:pPr>
        <w:spacing w:line="360" w:lineRule="auto"/>
        <w:jc w:val="center"/>
        <w:rPr>
          <w:b/>
          <w:bCs/>
          <w:sz w:val="8"/>
        </w:rPr>
      </w:pPr>
    </w:p>
    <w:tbl>
      <w:tblPr>
        <w:tblW w:w="5263" w:type="pct"/>
        <w:tblInd w:w="-522" w:type="dxa"/>
        <w:tblLayout w:type="fixed"/>
        <w:tblLook w:val="01E0" w:firstRow="1" w:lastRow="1" w:firstColumn="1" w:lastColumn="1" w:noHBand="0" w:noVBand="0"/>
      </w:tblPr>
      <w:tblGrid>
        <w:gridCol w:w="2642"/>
        <w:gridCol w:w="7572"/>
        <w:gridCol w:w="2034"/>
      </w:tblGrid>
      <w:tr w:rsidR="001540E6" w:rsidTr="00F37F4A">
        <w:trPr>
          <w:trHeight w:val="576"/>
          <w:tblHeader/>
        </w:trPr>
        <w:tc>
          <w:tcPr>
            <w:tcW w:w="2174" w:type="dxa"/>
            <w:vAlign w:val="center"/>
          </w:tcPr>
          <w:p w:rsidR="00535484" w:rsidRPr="00535484" w:rsidRDefault="007C6F71" w:rsidP="00BE612C">
            <w:pPr>
              <w:spacing w:line="360" w:lineRule="auto"/>
              <w:jc w:val="center"/>
              <w:rPr>
                <w:b/>
                <w:bCs/>
              </w:rPr>
            </w:pPr>
            <w:r w:rsidRPr="00535484">
              <w:rPr>
                <w:b/>
                <w:bCs/>
              </w:rPr>
              <w:t>CHAPTER NO.</w:t>
            </w:r>
          </w:p>
        </w:tc>
        <w:tc>
          <w:tcPr>
            <w:tcW w:w="6232" w:type="dxa"/>
            <w:vAlign w:val="center"/>
          </w:tcPr>
          <w:p w:rsidR="00535484" w:rsidRPr="00535484" w:rsidRDefault="007C6F71" w:rsidP="00BE612C">
            <w:pPr>
              <w:spacing w:line="360" w:lineRule="auto"/>
              <w:jc w:val="center"/>
              <w:rPr>
                <w:b/>
                <w:bCs/>
              </w:rPr>
            </w:pPr>
            <w:r w:rsidRPr="00535484">
              <w:rPr>
                <w:b/>
                <w:bCs/>
              </w:rPr>
              <w:t>TITLE</w:t>
            </w:r>
          </w:p>
        </w:tc>
        <w:tc>
          <w:tcPr>
            <w:tcW w:w="1674" w:type="dxa"/>
            <w:vAlign w:val="center"/>
          </w:tcPr>
          <w:p w:rsidR="00535484" w:rsidRPr="00535484" w:rsidRDefault="007C6F71" w:rsidP="00BE612C">
            <w:pPr>
              <w:spacing w:line="360" w:lineRule="auto"/>
              <w:jc w:val="center"/>
              <w:rPr>
                <w:b/>
                <w:bCs/>
              </w:rPr>
            </w:pPr>
            <w:r w:rsidRPr="00535484">
              <w:rPr>
                <w:b/>
                <w:bCs/>
              </w:rPr>
              <w:t>PAGE NO.</w:t>
            </w:r>
          </w:p>
        </w:tc>
      </w:tr>
      <w:tr w:rsidR="001540E6" w:rsidTr="00F37F4A">
        <w:trPr>
          <w:trHeight w:val="576"/>
        </w:trPr>
        <w:tc>
          <w:tcPr>
            <w:tcW w:w="2174" w:type="dxa"/>
            <w:vAlign w:val="center"/>
          </w:tcPr>
          <w:p w:rsidR="00535484" w:rsidRPr="00535484" w:rsidRDefault="00535484" w:rsidP="00BE612C">
            <w:pPr>
              <w:spacing w:line="360" w:lineRule="auto"/>
              <w:jc w:val="center"/>
              <w:rPr>
                <w:b/>
                <w:bCs/>
              </w:rPr>
            </w:pPr>
          </w:p>
        </w:tc>
        <w:tc>
          <w:tcPr>
            <w:tcW w:w="6232" w:type="dxa"/>
            <w:vAlign w:val="center"/>
          </w:tcPr>
          <w:p w:rsidR="00535484" w:rsidRPr="00535484" w:rsidRDefault="007C6F71" w:rsidP="00BE612C">
            <w:pPr>
              <w:spacing w:line="360" w:lineRule="auto"/>
              <w:rPr>
                <w:b/>
                <w:bCs/>
              </w:rPr>
            </w:pPr>
            <w:r w:rsidRPr="00535484">
              <w:rPr>
                <w:b/>
                <w:bCs/>
              </w:rPr>
              <w:t>ABSTRACT</w:t>
            </w:r>
          </w:p>
        </w:tc>
        <w:tc>
          <w:tcPr>
            <w:tcW w:w="1674" w:type="dxa"/>
            <w:vAlign w:val="center"/>
          </w:tcPr>
          <w:p w:rsidR="00535484" w:rsidRPr="00535484" w:rsidRDefault="007C6F71" w:rsidP="00BE612C">
            <w:pPr>
              <w:spacing w:line="360" w:lineRule="auto"/>
              <w:jc w:val="center"/>
              <w:rPr>
                <w:bCs/>
              </w:rPr>
            </w:pPr>
            <w:r>
              <w:rPr>
                <w:bCs/>
              </w:rPr>
              <w:t>V</w:t>
            </w:r>
            <w:r w:rsidRPr="00535484">
              <w:rPr>
                <w:bCs/>
              </w:rPr>
              <w:t>i</w:t>
            </w:r>
          </w:p>
        </w:tc>
      </w:tr>
      <w:tr w:rsidR="001540E6" w:rsidTr="00F37F4A">
        <w:trPr>
          <w:trHeight w:val="576"/>
        </w:trPr>
        <w:tc>
          <w:tcPr>
            <w:tcW w:w="2174" w:type="dxa"/>
            <w:vAlign w:val="center"/>
          </w:tcPr>
          <w:p w:rsidR="00535484" w:rsidRPr="00535484" w:rsidRDefault="00535484" w:rsidP="00BE612C">
            <w:pPr>
              <w:spacing w:line="360" w:lineRule="auto"/>
              <w:jc w:val="center"/>
              <w:rPr>
                <w:b/>
                <w:bCs/>
              </w:rPr>
            </w:pPr>
          </w:p>
        </w:tc>
        <w:tc>
          <w:tcPr>
            <w:tcW w:w="6232" w:type="dxa"/>
            <w:vAlign w:val="center"/>
          </w:tcPr>
          <w:p w:rsidR="00535484" w:rsidRPr="00535484" w:rsidRDefault="007C6F71" w:rsidP="00BE612C">
            <w:pPr>
              <w:spacing w:line="360" w:lineRule="auto"/>
              <w:rPr>
                <w:b/>
                <w:bCs/>
              </w:rPr>
            </w:pPr>
            <w:r w:rsidRPr="00535484">
              <w:rPr>
                <w:b/>
                <w:bCs/>
              </w:rPr>
              <w:t>LIST OF TABLES</w:t>
            </w:r>
          </w:p>
        </w:tc>
        <w:tc>
          <w:tcPr>
            <w:tcW w:w="1674" w:type="dxa"/>
            <w:vAlign w:val="center"/>
          </w:tcPr>
          <w:p w:rsidR="00535484" w:rsidRPr="00535484" w:rsidRDefault="007C6F71" w:rsidP="00BE612C">
            <w:pPr>
              <w:spacing w:line="360" w:lineRule="auto"/>
              <w:jc w:val="center"/>
              <w:rPr>
                <w:bCs/>
              </w:rPr>
            </w:pPr>
            <w:r>
              <w:rPr>
                <w:bCs/>
              </w:rPr>
              <w:t>Ix</w:t>
            </w:r>
          </w:p>
        </w:tc>
      </w:tr>
      <w:tr w:rsidR="001540E6" w:rsidTr="00F37F4A">
        <w:trPr>
          <w:trHeight w:val="576"/>
        </w:trPr>
        <w:tc>
          <w:tcPr>
            <w:tcW w:w="2174" w:type="dxa"/>
            <w:vAlign w:val="center"/>
          </w:tcPr>
          <w:p w:rsidR="00535484" w:rsidRPr="00535484" w:rsidRDefault="00535484" w:rsidP="00BE612C">
            <w:pPr>
              <w:spacing w:line="360" w:lineRule="auto"/>
              <w:jc w:val="center"/>
              <w:rPr>
                <w:b/>
                <w:bCs/>
              </w:rPr>
            </w:pPr>
          </w:p>
        </w:tc>
        <w:tc>
          <w:tcPr>
            <w:tcW w:w="6232" w:type="dxa"/>
            <w:vAlign w:val="center"/>
          </w:tcPr>
          <w:p w:rsidR="00535484" w:rsidRPr="00535484" w:rsidRDefault="007C6F71" w:rsidP="00BE612C">
            <w:pPr>
              <w:spacing w:line="360" w:lineRule="auto"/>
              <w:rPr>
                <w:b/>
                <w:bCs/>
              </w:rPr>
            </w:pPr>
            <w:r w:rsidRPr="00535484">
              <w:rPr>
                <w:b/>
                <w:bCs/>
              </w:rPr>
              <w:t>LIST OF FIGURES</w:t>
            </w:r>
          </w:p>
        </w:tc>
        <w:tc>
          <w:tcPr>
            <w:tcW w:w="1674" w:type="dxa"/>
            <w:vAlign w:val="center"/>
          </w:tcPr>
          <w:p w:rsidR="00535484" w:rsidRPr="00535484" w:rsidRDefault="007C6F71" w:rsidP="00BE612C">
            <w:pPr>
              <w:spacing w:line="360" w:lineRule="auto"/>
              <w:jc w:val="center"/>
              <w:rPr>
                <w:bCs/>
              </w:rPr>
            </w:pPr>
            <w:r>
              <w:rPr>
                <w:bCs/>
              </w:rPr>
              <w:t>I</w:t>
            </w:r>
            <w:r w:rsidR="00BE612C">
              <w:rPr>
                <w:bCs/>
              </w:rPr>
              <w:t>x</w:t>
            </w:r>
          </w:p>
        </w:tc>
      </w:tr>
      <w:tr w:rsidR="001540E6" w:rsidTr="00F37F4A">
        <w:trPr>
          <w:trHeight w:val="576"/>
        </w:trPr>
        <w:tc>
          <w:tcPr>
            <w:tcW w:w="2174" w:type="dxa"/>
            <w:vAlign w:val="center"/>
          </w:tcPr>
          <w:p w:rsidR="00535484" w:rsidRPr="00535484" w:rsidRDefault="00535484" w:rsidP="00BE612C">
            <w:pPr>
              <w:spacing w:line="360" w:lineRule="auto"/>
              <w:jc w:val="center"/>
              <w:rPr>
                <w:b/>
                <w:bCs/>
              </w:rPr>
            </w:pPr>
          </w:p>
        </w:tc>
        <w:tc>
          <w:tcPr>
            <w:tcW w:w="6232" w:type="dxa"/>
            <w:vAlign w:val="center"/>
          </w:tcPr>
          <w:p w:rsidR="00535484" w:rsidRPr="00535484" w:rsidRDefault="007C6F71" w:rsidP="00BE612C">
            <w:pPr>
              <w:spacing w:line="360" w:lineRule="auto"/>
              <w:rPr>
                <w:b/>
                <w:bCs/>
              </w:rPr>
            </w:pPr>
            <w:r>
              <w:rPr>
                <w:b/>
                <w:bCs/>
              </w:rPr>
              <w:t xml:space="preserve">LIST OF </w:t>
            </w:r>
            <w:r w:rsidRPr="00535484">
              <w:rPr>
                <w:b/>
                <w:bCs/>
              </w:rPr>
              <w:t xml:space="preserve"> ABBREVIATIONS </w:t>
            </w:r>
          </w:p>
        </w:tc>
        <w:tc>
          <w:tcPr>
            <w:tcW w:w="1674" w:type="dxa"/>
            <w:vAlign w:val="center"/>
          </w:tcPr>
          <w:p w:rsidR="00535484" w:rsidRPr="00535484" w:rsidRDefault="007C6F71" w:rsidP="00BE612C">
            <w:pPr>
              <w:spacing w:line="360" w:lineRule="auto"/>
              <w:jc w:val="center"/>
              <w:rPr>
                <w:b/>
                <w:bCs/>
              </w:rPr>
            </w:pPr>
            <w:r w:rsidRPr="00535484">
              <w:rPr>
                <w:bCs/>
              </w:rPr>
              <w:t>X</w:t>
            </w:r>
          </w:p>
        </w:tc>
      </w:tr>
      <w:tr w:rsidR="001540E6" w:rsidTr="00F37F4A">
        <w:trPr>
          <w:trHeight w:val="576"/>
        </w:trPr>
        <w:tc>
          <w:tcPr>
            <w:tcW w:w="2174" w:type="dxa"/>
            <w:vAlign w:val="center"/>
          </w:tcPr>
          <w:p w:rsidR="00535484" w:rsidRPr="00535484" w:rsidRDefault="007C6F71" w:rsidP="00BE612C">
            <w:pPr>
              <w:spacing w:line="360" w:lineRule="auto"/>
              <w:jc w:val="center"/>
              <w:rPr>
                <w:b/>
                <w:bCs/>
              </w:rPr>
            </w:pPr>
            <w:r w:rsidRPr="00535484">
              <w:rPr>
                <w:b/>
                <w:bCs/>
              </w:rPr>
              <w:t>1.</w:t>
            </w:r>
          </w:p>
        </w:tc>
        <w:tc>
          <w:tcPr>
            <w:tcW w:w="6232" w:type="dxa"/>
            <w:vAlign w:val="center"/>
          </w:tcPr>
          <w:p w:rsidR="00535484" w:rsidRPr="00535484" w:rsidRDefault="007C6F71" w:rsidP="00BE612C">
            <w:pPr>
              <w:spacing w:line="360" w:lineRule="auto"/>
              <w:rPr>
                <w:b/>
                <w:bCs/>
              </w:rPr>
            </w:pPr>
            <w:r w:rsidRPr="00535484">
              <w:rPr>
                <w:b/>
                <w:bCs/>
              </w:rPr>
              <w:t xml:space="preserve">INTRODUCTION </w:t>
            </w:r>
          </w:p>
        </w:tc>
        <w:tc>
          <w:tcPr>
            <w:tcW w:w="1674" w:type="dxa"/>
            <w:vAlign w:val="center"/>
          </w:tcPr>
          <w:p w:rsidR="00535484" w:rsidRPr="00535484" w:rsidRDefault="00535484" w:rsidP="00BE612C">
            <w:pPr>
              <w:spacing w:line="360" w:lineRule="auto"/>
              <w:jc w:val="center"/>
              <w:rPr>
                <w:bCs/>
              </w:rPr>
            </w:pPr>
          </w:p>
        </w:tc>
      </w:tr>
      <w:tr w:rsidR="001540E6" w:rsidTr="00F37F4A">
        <w:trPr>
          <w:trHeight w:val="576"/>
        </w:trPr>
        <w:tc>
          <w:tcPr>
            <w:tcW w:w="2174" w:type="dxa"/>
            <w:vAlign w:val="center"/>
          </w:tcPr>
          <w:p w:rsidR="00535484" w:rsidRPr="00535484" w:rsidRDefault="00535484" w:rsidP="00BE612C">
            <w:pPr>
              <w:spacing w:line="360" w:lineRule="auto"/>
              <w:jc w:val="center"/>
              <w:rPr>
                <w:bCs/>
              </w:rPr>
            </w:pPr>
          </w:p>
        </w:tc>
        <w:tc>
          <w:tcPr>
            <w:tcW w:w="6232" w:type="dxa"/>
            <w:vAlign w:val="center"/>
          </w:tcPr>
          <w:p w:rsidR="00535484" w:rsidRPr="00535484" w:rsidRDefault="007C6F71" w:rsidP="00BE612C">
            <w:pPr>
              <w:tabs>
                <w:tab w:val="left" w:pos="522"/>
              </w:tabs>
              <w:spacing w:line="360" w:lineRule="auto"/>
              <w:rPr>
                <w:bCs/>
              </w:rPr>
            </w:pPr>
            <w:r w:rsidRPr="00535484">
              <w:rPr>
                <w:bCs/>
              </w:rPr>
              <w:t>1.1</w:t>
            </w:r>
            <w:r w:rsidRPr="00535484">
              <w:rPr>
                <w:bCs/>
              </w:rPr>
              <w:tab/>
            </w:r>
            <w:r>
              <w:rPr>
                <w:bCs/>
              </w:rPr>
              <w:t>Problem Definition</w:t>
            </w:r>
          </w:p>
        </w:tc>
        <w:tc>
          <w:tcPr>
            <w:tcW w:w="1674" w:type="dxa"/>
            <w:vAlign w:val="center"/>
          </w:tcPr>
          <w:p w:rsidR="00535484" w:rsidRPr="00535484" w:rsidRDefault="007C6F71" w:rsidP="00BE612C">
            <w:pPr>
              <w:spacing w:line="360" w:lineRule="auto"/>
              <w:jc w:val="center"/>
              <w:rPr>
                <w:bCs/>
              </w:rPr>
            </w:pPr>
            <w:r>
              <w:rPr>
                <w:bCs/>
              </w:rPr>
              <w:t>2</w:t>
            </w: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rsidRPr="00535484">
              <w:rPr>
                <w:bCs/>
              </w:rPr>
              <w:t>1.2</w:t>
            </w:r>
            <w:r w:rsidRPr="00535484">
              <w:rPr>
                <w:bCs/>
              </w:rPr>
              <w:tab/>
            </w:r>
            <w:r>
              <w:rPr>
                <w:bCs/>
              </w:rPr>
              <w:t>Scope of the project</w:t>
            </w:r>
          </w:p>
        </w:tc>
        <w:tc>
          <w:tcPr>
            <w:tcW w:w="1674" w:type="dxa"/>
            <w:vAlign w:val="center"/>
          </w:tcPr>
          <w:p w:rsidR="00535484" w:rsidRPr="00535484" w:rsidRDefault="007C6F71" w:rsidP="00BE612C">
            <w:pPr>
              <w:spacing w:line="360" w:lineRule="auto"/>
              <w:jc w:val="center"/>
              <w:rPr>
                <w:bCs/>
              </w:rPr>
            </w:pPr>
            <w:r>
              <w:rPr>
                <w:bCs/>
              </w:rPr>
              <w:t>2</w:t>
            </w:r>
          </w:p>
        </w:tc>
      </w:tr>
      <w:tr w:rsidR="001540E6" w:rsidTr="00F37F4A">
        <w:trPr>
          <w:trHeight w:val="576"/>
        </w:trPr>
        <w:tc>
          <w:tcPr>
            <w:tcW w:w="2174" w:type="dxa"/>
            <w:vAlign w:val="center"/>
          </w:tcPr>
          <w:p w:rsidR="00535484" w:rsidRPr="00535484" w:rsidRDefault="007C6F71" w:rsidP="00BE612C">
            <w:pPr>
              <w:spacing w:line="360" w:lineRule="auto"/>
              <w:jc w:val="center"/>
              <w:rPr>
                <w:b/>
              </w:rPr>
            </w:pPr>
            <w:r w:rsidRPr="00535484">
              <w:rPr>
                <w:b/>
              </w:rPr>
              <w:t>2.</w:t>
            </w:r>
          </w:p>
        </w:tc>
        <w:tc>
          <w:tcPr>
            <w:tcW w:w="6232" w:type="dxa"/>
            <w:vAlign w:val="center"/>
          </w:tcPr>
          <w:p w:rsidR="00535484" w:rsidRPr="00535484" w:rsidRDefault="007C6F71" w:rsidP="00BE612C">
            <w:pPr>
              <w:tabs>
                <w:tab w:val="left" w:pos="522"/>
              </w:tabs>
              <w:spacing w:line="360" w:lineRule="auto"/>
              <w:rPr>
                <w:b/>
                <w:bCs/>
              </w:rPr>
            </w:pPr>
            <w:r w:rsidRPr="00535484">
              <w:rPr>
                <w:b/>
                <w:bCs/>
              </w:rPr>
              <w:t>LITERATURE SURVEY</w:t>
            </w:r>
          </w:p>
        </w:tc>
        <w:tc>
          <w:tcPr>
            <w:tcW w:w="1674" w:type="dxa"/>
            <w:vAlign w:val="center"/>
          </w:tcPr>
          <w:p w:rsidR="00535484" w:rsidRPr="00535484" w:rsidRDefault="007C6F71" w:rsidP="00BE612C">
            <w:pPr>
              <w:spacing w:line="360" w:lineRule="auto"/>
              <w:jc w:val="center"/>
              <w:rPr>
                <w:bCs/>
              </w:rPr>
            </w:pPr>
            <w:r>
              <w:rPr>
                <w:bCs/>
              </w:rPr>
              <w:t>4</w:t>
            </w:r>
          </w:p>
        </w:tc>
      </w:tr>
      <w:tr w:rsidR="001540E6" w:rsidTr="00F37F4A">
        <w:trPr>
          <w:trHeight w:val="576"/>
        </w:trPr>
        <w:tc>
          <w:tcPr>
            <w:tcW w:w="2174" w:type="dxa"/>
            <w:vAlign w:val="center"/>
          </w:tcPr>
          <w:p w:rsidR="00535484" w:rsidRPr="00535484" w:rsidRDefault="007C6F71" w:rsidP="00BE612C">
            <w:pPr>
              <w:spacing w:line="360" w:lineRule="auto"/>
              <w:jc w:val="center"/>
              <w:rPr>
                <w:b/>
                <w:bCs/>
              </w:rPr>
            </w:pPr>
            <w:r w:rsidRPr="00535484">
              <w:rPr>
                <w:b/>
                <w:bCs/>
              </w:rPr>
              <w:t>3.</w:t>
            </w:r>
          </w:p>
        </w:tc>
        <w:tc>
          <w:tcPr>
            <w:tcW w:w="6232" w:type="dxa"/>
            <w:vAlign w:val="center"/>
          </w:tcPr>
          <w:p w:rsidR="00535484" w:rsidRPr="00535484" w:rsidRDefault="007C6F71" w:rsidP="00BE612C">
            <w:pPr>
              <w:tabs>
                <w:tab w:val="left" w:pos="522"/>
              </w:tabs>
              <w:spacing w:line="360" w:lineRule="auto"/>
              <w:rPr>
                <w:b/>
                <w:bCs/>
              </w:rPr>
            </w:pPr>
            <w:r w:rsidRPr="00535484">
              <w:rPr>
                <w:b/>
                <w:bCs/>
              </w:rPr>
              <w:t>SYSTEM ANALYSIS</w:t>
            </w:r>
          </w:p>
        </w:tc>
        <w:tc>
          <w:tcPr>
            <w:tcW w:w="1674" w:type="dxa"/>
            <w:vAlign w:val="center"/>
          </w:tcPr>
          <w:p w:rsidR="00535484" w:rsidRPr="00535484" w:rsidRDefault="00535484" w:rsidP="00BE612C">
            <w:pPr>
              <w:spacing w:line="360" w:lineRule="auto"/>
              <w:jc w:val="center"/>
              <w:rPr>
                <w:bCs/>
              </w:rPr>
            </w:pP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t>3</w:t>
            </w:r>
            <w:r w:rsidRPr="00535484">
              <w:t>.1</w:t>
            </w:r>
            <w:r w:rsidRPr="00535484">
              <w:tab/>
              <w:t>Existing System</w:t>
            </w:r>
          </w:p>
        </w:tc>
        <w:tc>
          <w:tcPr>
            <w:tcW w:w="1674" w:type="dxa"/>
            <w:vAlign w:val="center"/>
          </w:tcPr>
          <w:p w:rsidR="00535484" w:rsidRPr="00535484" w:rsidRDefault="007C6F71" w:rsidP="00BE612C">
            <w:pPr>
              <w:spacing w:line="360" w:lineRule="auto"/>
              <w:jc w:val="center"/>
            </w:pPr>
            <w:r>
              <w:t>13</w:t>
            </w: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t>3</w:t>
            </w:r>
            <w:r w:rsidRPr="00535484">
              <w:t>.2</w:t>
            </w:r>
            <w:r w:rsidRPr="00535484">
              <w:tab/>
              <w:t>Proposed system</w:t>
            </w:r>
          </w:p>
        </w:tc>
        <w:tc>
          <w:tcPr>
            <w:tcW w:w="1674" w:type="dxa"/>
            <w:vAlign w:val="center"/>
          </w:tcPr>
          <w:p w:rsidR="00535484" w:rsidRPr="00535484" w:rsidRDefault="007C6F71" w:rsidP="00BE612C">
            <w:pPr>
              <w:spacing w:line="360" w:lineRule="auto"/>
              <w:jc w:val="center"/>
            </w:pPr>
            <w:r>
              <w:t>13</w:t>
            </w: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t>3</w:t>
            </w:r>
            <w:r w:rsidRPr="00535484">
              <w:t>.3</w:t>
            </w:r>
            <w:r w:rsidRPr="00535484">
              <w:tab/>
              <w:t>Feasibility Study</w:t>
            </w:r>
          </w:p>
        </w:tc>
        <w:tc>
          <w:tcPr>
            <w:tcW w:w="1674" w:type="dxa"/>
            <w:vAlign w:val="center"/>
          </w:tcPr>
          <w:p w:rsidR="00535484" w:rsidRPr="00535484" w:rsidRDefault="007C6F71" w:rsidP="00BE612C">
            <w:pPr>
              <w:spacing w:line="360" w:lineRule="auto"/>
              <w:jc w:val="center"/>
            </w:pPr>
            <w:r>
              <w:t>14</w:t>
            </w: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t>3</w:t>
            </w:r>
            <w:r w:rsidR="00D43846">
              <w:t>.4    Software</w:t>
            </w:r>
            <w:r w:rsidRPr="00535484">
              <w:t xml:space="preserve"> </w:t>
            </w:r>
            <w:r w:rsidR="00D43846">
              <w:t>Requirements</w:t>
            </w:r>
          </w:p>
        </w:tc>
        <w:tc>
          <w:tcPr>
            <w:tcW w:w="1674" w:type="dxa"/>
            <w:vAlign w:val="center"/>
          </w:tcPr>
          <w:p w:rsidR="00535484" w:rsidRPr="00535484" w:rsidRDefault="007C6F71" w:rsidP="00BE612C">
            <w:pPr>
              <w:spacing w:line="360" w:lineRule="auto"/>
              <w:jc w:val="center"/>
            </w:pPr>
            <w:r>
              <w:t>17</w:t>
            </w: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BE612C">
            <w:pPr>
              <w:tabs>
                <w:tab w:val="left" w:pos="522"/>
              </w:tabs>
              <w:spacing w:line="360" w:lineRule="auto"/>
            </w:pPr>
            <w:r>
              <w:t>3</w:t>
            </w:r>
            <w:r w:rsidR="00D43846">
              <w:t>.5    Hardware Requirements</w:t>
            </w:r>
          </w:p>
        </w:tc>
        <w:tc>
          <w:tcPr>
            <w:tcW w:w="1674" w:type="dxa"/>
            <w:vAlign w:val="center"/>
          </w:tcPr>
          <w:p w:rsidR="00535484" w:rsidRPr="00535484" w:rsidRDefault="007C6F71" w:rsidP="00BE612C">
            <w:pPr>
              <w:spacing w:line="360" w:lineRule="auto"/>
              <w:jc w:val="center"/>
            </w:pPr>
            <w:r>
              <w:t>17</w:t>
            </w:r>
          </w:p>
        </w:tc>
      </w:tr>
      <w:tr w:rsidR="001540E6" w:rsidTr="00F37F4A">
        <w:trPr>
          <w:trHeight w:val="576"/>
        </w:trPr>
        <w:tc>
          <w:tcPr>
            <w:tcW w:w="2174" w:type="dxa"/>
            <w:vAlign w:val="center"/>
          </w:tcPr>
          <w:p w:rsidR="00535484" w:rsidRPr="00535484" w:rsidRDefault="007C6F71" w:rsidP="00BE612C">
            <w:pPr>
              <w:keepNext/>
              <w:spacing w:line="360" w:lineRule="auto"/>
              <w:jc w:val="center"/>
              <w:rPr>
                <w:b/>
              </w:rPr>
            </w:pPr>
            <w:r w:rsidRPr="00535484">
              <w:rPr>
                <w:b/>
              </w:rPr>
              <w:t>4.</w:t>
            </w:r>
          </w:p>
        </w:tc>
        <w:tc>
          <w:tcPr>
            <w:tcW w:w="6232" w:type="dxa"/>
            <w:vAlign w:val="center"/>
          </w:tcPr>
          <w:p w:rsidR="00535484" w:rsidRPr="00535484" w:rsidRDefault="007C6F71" w:rsidP="00BE612C">
            <w:pPr>
              <w:keepNext/>
              <w:spacing w:line="360" w:lineRule="auto"/>
              <w:rPr>
                <w:b/>
              </w:rPr>
            </w:pPr>
            <w:r w:rsidRPr="00535484">
              <w:rPr>
                <w:b/>
              </w:rPr>
              <w:t>SYSTEM DESIGN</w:t>
            </w:r>
          </w:p>
        </w:tc>
        <w:tc>
          <w:tcPr>
            <w:tcW w:w="1674" w:type="dxa"/>
            <w:vAlign w:val="center"/>
          </w:tcPr>
          <w:p w:rsidR="00535484" w:rsidRPr="00535484" w:rsidRDefault="00535484" w:rsidP="00BE612C">
            <w:pPr>
              <w:keepNext/>
              <w:spacing w:line="360" w:lineRule="auto"/>
              <w:jc w:val="center"/>
            </w:pPr>
          </w:p>
        </w:tc>
      </w:tr>
      <w:tr w:rsidR="001540E6" w:rsidTr="00F37F4A">
        <w:trPr>
          <w:trHeight w:val="576"/>
        </w:trPr>
        <w:tc>
          <w:tcPr>
            <w:tcW w:w="2174" w:type="dxa"/>
            <w:vAlign w:val="center"/>
          </w:tcPr>
          <w:p w:rsidR="00535484" w:rsidRPr="00535484" w:rsidRDefault="00535484" w:rsidP="00BE612C">
            <w:pPr>
              <w:spacing w:line="360" w:lineRule="auto"/>
              <w:jc w:val="center"/>
            </w:pPr>
          </w:p>
        </w:tc>
        <w:tc>
          <w:tcPr>
            <w:tcW w:w="6232" w:type="dxa"/>
            <w:vAlign w:val="center"/>
          </w:tcPr>
          <w:p w:rsidR="00535484" w:rsidRPr="00535484" w:rsidRDefault="007C6F71" w:rsidP="00AD6899">
            <w:pPr>
              <w:tabs>
                <w:tab w:val="left" w:pos="522"/>
              </w:tabs>
              <w:spacing w:line="360" w:lineRule="auto"/>
            </w:pPr>
            <w:r>
              <w:t>4.1</w:t>
            </w:r>
            <w:r w:rsidR="00AD6899" w:rsidRPr="00535484">
              <w:t xml:space="preserve">  Data dictionary</w:t>
            </w:r>
          </w:p>
        </w:tc>
        <w:tc>
          <w:tcPr>
            <w:tcW w:w="1674" w:type="dxa"/>
            <w:vAlign w:val="center"/>
          </w:tcPr>
          <w:p w:rsidR="00535484" w:rsidRPr="00535484" w:rsidRDefault="007C6F71" w:rsidP="00BE612C">
            <w:pPr>
              <w:spacing w:line="360" w:lineRule="auto"/>
              <w:jc w:val="center"/>
            </w:pPr>
            <w:r>
              <w:t>19</w:t>
            </w:r>
          </w:p>
        </w:tc>
      </w:tr>
      <w:tr w:rsidR="001540E6" w:rsidTr="00F37F4A">
        <w:trPr>
          <w:trHeight w:val="576"/>
        </w:trPr>
        <w:tc>
          <w:tcPr>
            <w:tcW w:w="2174" w:type="dxa"/>
            <w:vAlign w:val="center"/>
          </w:tcPr>
          <w:p w:rsidR="0056155A" w:rsidRPr="00535484" w:rsidRDefault="0056155A" w:rsidP="00BE612C">
            <w:pPr>
              <w:spacing w:line="360" w:lineRule="auto"/>
              <w:jc w:val="center"/>
            </w:pPr>
          </w:p>
        </w:tc>
        <w:tc>
          <w:tcPr>
            <w:tcW w:w="6232" w:type="dxa"/>
            <w:vAlign w:val="center"/>
          </w:tcPr>
          <w:p w:rsidR="0056155A" w:rsidRPr="00535484" w:rsidRDefault="007C6F71" w:rsidP="00AD6899">
            <w:pPr>
              <w:tabs>
                <w:tab w:val="left" w:pos="522"/>
              </w:tabs>
              <w:spacing w:line="360" w:lineRule="auto"/>
            </w:pPr>
            <w:r>
              <w:t>4.2</w:t>
            </w:r>
            <w:r w:rsidRPr="00535484">
              <w:t xml:space="preserve"> Data Flow Diagram</w:t>
            </w:r>
          </w:p>
        </w:tc>
        <w:tc>
          <w:tcPr>
            <w:tcW w:w="1674" w:type="dxa"/>
            <w:vAlign w:val="center"/>
          </w:tcPr>
          <w:p w:rsidR="0056155A" w:rsidRPr="00535484" w:rsidRDefault="007C6F71" w:rsidP="00BE612C">
            <w:pPr>
              <w:spacing w:line="360" w:lineRule="auto"/>
              <w:jc w:val="center"/>
            </w:pPr>
            <w:r>
              <w:t>20</w:t>
            </w:r>
          </w:p>
        </w:tc>
      </w:tr>
      <w:tr w:rsidR="001540E6" w:rsidTr="00F37F4A">
        <w:trPr>
          <w:trHeight w:val="576"/>
        </w:trPr>
        <w:tc>
          <w:tcPr>
            <w:tcW w:w="2174" w:type="dxa"/>
            <w:vAlign w:val="center"/>
          </w:tcPr>
          <w:p w:rsidR="0056155A" w:rsidRPr="00535484" w:rsidRDefault="0056155A" w:rsidP="00BE612C">
            <w:pPr>
              <w:spacing w:line="360" w:lineRule="auto"/>
              <w:jc w:val="center"/>
            </w:pPr>
          </w:p>
        </w:tc>
        <w:tc>
          <w:tcPr>
            <w:tcW w:w="6232" w:type="dxa"/>
            <w:vAlign w:val="center"/>
          </w:tcPr>
          <w:p w:rsidR="0056155A" w:rsidRPr="00535484" w:rsidRDefault="007C6F71" w:rsidP="00AD6899">
            <w:pPr>
              <w:tabs>
                <w:tab w:val="left" w:pos="522"/>
              </w:tabs>
              <w:spacing w:line="360" w:lineRule="auto"/>
            </w:pPr>
            <w:r>
              <w:t>4.3</w:t>
            </w:r>
            <w:r w:rsidRPr="00535484">
              <w:t xml:space="preserve"> UML Diagrams</w:t>
            </w:r>
          </w:p>
        </w:tc>
        <w:tc>
          <w:tcPr>
            <w:tcW w:w="1674" w:type="dxa"/>
            <w:vAlign w:val="center"/>
          </w:tcPr>
          <w:p w:rsidR="0056155A" w:rsidRPr="00535484" w:rsidRDefault="007C6F71" w:rsidP="00BE612C">
            <w:pPr>
              <w:spacing w:line="360" w:lineRule="auto"/>
              <w:jc w:val="center"/>
            </w:pPr>
            <w:r>
              <w:t>22</w:t>
            </w:r>
          </w:p>
        </w:tc>
      </w:tr>
      <w:tr w:rsidR="001540E6" w:rsidTr="00F37F4A">
        <w:trPr>
          <w:trHeight w:val="576"/>
        </w:trPr>
        <w:tc>
          <w:tcPr>
            <w:tcW w:w="2174" w:type="dxa"/>
            <w:vAlign w:val="center"/>
          </w:tcPr>
          <w:p w:rsidR="0056155A" w:rsidRPr="00535484" w:rsidRDefault="0056155A" w:rsidP="00BE612C">
            <w:pPr>
              <w:spacing w:line="360" w:lineRule="auto"/>
              <w:jc w:val="center"/>
              <w:rPr>
                <w:b/>
              </w:rPr>
            </w:pPr>
          </w:p>
        </w:tc>
        <w:tc>
          <w:tcPr>
            <w:tcW w:w="6232" w:type="dxa"/>
            <w:vAlign w:val="center"/>
          </w:tcPr>
          <w:p w:rsidR="0056155A" w:rsidRPr="00535484" w:rsidRDefault="0056155A" w:rsidP="00BE612C">
            <w:pPr>
              <w:tabs>
                <w:tab w:val="left" w:pos="522"/>
              </w:tabs>
              <w:spacing w:line="360" w:lineRule="auto"/>
            </w:pPr>
          </w:p>
        </w:tc>
        <w:tc>
          <w:tcPr>
            <w:tcW w:w="1674" w:type="dxa"/>
            <w:vAlign w:val="center"/>
          </w:tcPr>
          <w:p w:rsidR="0056155A" w:rsidRPr="00535484" w:rsidRDefault="0056155A" w:rsidP="00BE612C">
            <w:pPr>
              <w:spacing w:line="360" w:lineRule="auto"/>
              <w:jc w:val="center"/>
            </w:pPr>
          </w:p>
        </w:tc>
      </w:tr>
      <w:tr w:rsidR="001540E6" w:rsidTr="00F37F4A">
        <w:trPr>
          <w:trHeight w:val="576"/>
        </w:trPr>
        <w:tc>
          <w:tcPr>
            <w:tcW w:w="2174" w:type="dxa"/>
            <w:vAlign w:val="center"/>
          </w:tcPr>
          <w:p w:rsidR="00914C98" w:rsidRPr="00914C98" w:rsidRDefault="007C6F71" w:rsidP="00BE612C">
            <w:pPr>
              <w:spacing w:line="360" w:lineRule="auto"/>
              <w:jc w:val="center"/>
              <w:rPr>
                <w:b/>
                <w:bCs/>
              </w:rPr>
            </w:pPr>
            <w:r w:rsidRPr="00914C98">
              <w:rPr>
                <w:b/>
                <w:bCs/>
              </w:rPr>
              <w:t>5.</w:t>
            </w:r>
          </w:p>
        </w:tc>
        <w:tc>
          <w:tcPr>
            <w:tcW w:w="6232" w:type="dxa"/>
            <w:vAlign w:val="center"/>
          </w:tcPr>
          <w:p w:rsidR="00914C98" w:rsidRPr="00535484" w:rsidRDefault="007C6F71" w:rsidP="00BE612C">
            <w:pPr>
              <w:tabs>
                <w:tab w:val="left" w:pos="1170"/>
              </w:tabs>
              <w:spacing w:line="360" w:lineRule="auto"/>
              <w:rPr>
                <w:lang w:val="pt-BR"/>
              </w:rPr>
            </w:pPr>
            <w:r>
              <w:rPr>
                <w:b/>
              </w:rPr>
              <w:t>SYSTEM ARCHITECTURE</w:t>
            </w:r>
          </w:p>
        </w:tc>
        <w:tc>
          <w:tcPr>
            <w:tcW w:w="1674" w:type="dxa"/>
            <w:vAlign w:val="center"/>
          </w:tcPr>
          <w:p w:rsidR="00914C98" w:rsidRDefault="00914C98" w:rsidP="00BE612C">
            <w:pPr>
              <w:spacing w:line="360" w:lineRule="auto"/>
              <w:jc w:val="center"/>
            </w:pPr>
          </w:p>
        </w:tc>
      </w:tr>
      <w:tr w:rsidR="001540E6" w:rsidTr="00F37F4A">
        <w:trPr>
          <w:trHeight w:val="576"/>
        </w:trPr>
        <w:tc>
          <w:tcPr>
            <w:tcW w:w="2174" w:type="dxa"/>
            <w:vAlign w:val="center"/>
          </w:tcPr>
          <w:p w:rsidR="00914C98" w:rsidRPr="00535484" w:rsidRDefault="00914C98" w:rsidP="00BE612C">
            <w:pPr>
              <w:spacing w:line="360" w:lineRule="auto"/>
              <w:jc w:val="center"/>
            </w:pPr>
          </w:p>
        </w:tc>
        <w:tc>
          <w:tcPr>
            <w:tcW w:w="6232" w:type="dxa"/>
            <w:vAlign w:val="center"/>
          </w:tcPr>
          <w:p w:rsidR="00914C98" w:rsidRPr="00535484" w:rsidRDefault="007C6F71" w:rsidP="00BE612C">
            <w:pPr>
              <w:tabs>
                <w:tab w:val="left" w:pos="1170"/>
              </w:tabs>
              <w:spacing w:line="360" w:lineRule="auto"/>
              <w:rPr>
                <w:lang w:val="pt-BR"/>
              </w:rPr>
            </w:pPr>
            <w:r w:rsidRPr="00535484">
              <w:t>5</w:t>
            </w:r>
            <w:r>
              <w:t xml:space="preserve">.1   Module Design </w:t>
            </w:r>
          </w:p>
        </w:tc>
        <w:tc>
          <w:tcPr>
            <w:tcW w:w="1674" w:type="dxa"/>
            <w:vAlign w:val="center"/>
          </w:tcPr>
          <w:p w:rsidR="00914C98" w:rsidRDefault="007C6F71" w:rsidP="00BE612C">
            <w:pPr>
              <w:spacing w:line="360" w:lineRule="auto"/>
              <w:jc w:val="center"/>
            </w:pPr>
            <w:r>
              <w:t>27</w:t>
            </w:r>
          </w:p>
        </w:tc>
      </w:tr>
      <w:tr w:rsidR="001540E6" w:rsidTr="00F37F4A">
        <w:trPr>
          <w:trHeight w:val="576"/>
        </w:trPr>
        <w:tc>
          <w:tcPr>
            <w:tcW w:w="2174" w:type="dxa"/>
            <w:vAlign w:val="center"/>
          </w:tcPr>
          <w:p w:rsidR="0056155A" w:rsidRPr="00535484" w:rsidRDefault="0056155A" w:rsidP="00BE612C">
            <w:pPr>
              <w:spacing w:line="360" w:lineRule="auto"/>
              <w:jc w:val="center"/>
            </w:pPr>
          </w:p>
        </w:tc>
        <w:tc>
          <w:tcPr>
            <w:tcW w:w="6232" w:type="dxa"/>
            <w:vAlign w:val="center"/>
          </w:tcPr>
          <w:p w:rsidR="0056155A" w:rsidRPr="00535484" w:rsidRDefault="007C6F71" w:rsidP="00BE612C">
            <w:pPr>
              <w:tabs>
                <w:tab w:val="left" w:pos="1170"/>
              </w:tabs>
              <w:spacing w:line="360" w:lineRule="auto"/>
            </w:pPr>
            <w:r w:rsidRPr="00535484">
              <w:rPr>
                <w:lang w:val="pt-BR"/>
              </w:rPr>
              <w:t>5.2    Algorithms</w:t>
            </w:r>
            <w:r w:rsidRPr="00535484">
              <w:rPr>
                <w:color w:val="FF0000"/>
                <w:lang w:val="pt-BR"/>
              </w:rPr>
              <w:t xml:space="preserve"> </w:t>
            </w:r>
          </w:p>
        </w:tc>
        <w:tc>
          <w:tcPr>
            <w:tcW w:w="1674" w:type="dxa"/>
            <w:vAlign w:val="center"/>
          </w:tcPr>
          <w:p w:rsidR="0056155A" w:rsidRPr="00535484" w:rsidRDefault="007C6F71" w:rsidP="00BE612C">
            <w:pPr>
              <w:spacing w:line="360" w:lineRule="auto"/>
              <w:jc w:val="center"/>
            </w:pPr>
            <w:r>
              <w:t>32</w:t>
            </w:r>
          </w:p>
        </w:tc>
      </w:tr>
      <w:tr w:rsidR="001540E6" w:rsidTr="00F37F4A">
        <w:trPr>
          <w:trHeight w:val="576"/>
        </w:trPr>
        <w:tc>
          <w:tcPr>
            <w:tcW w:w="2174" w:type="dxa"/>
            <w:vAlign w:val="center"/>
          </w:tcPr>
          <w:p w:rsidR="0056155A" w:rsidRPr="00535484" w:rsidRDefault="007C6F71" w:rsidP="00BE612C">
            <w:pPr>
              <w:spacing w:line="360" w:lineRule="auto"/>
              <w:jc w:val="center"/>
            </w:pPr>
            <w:r w:rsidRPr="00535484">
              <w:rPr>
                <w:b/>
              </w:rPr>
              <w:t>6.</w:t>
            </w:r>
          </w:p>
        </w:tc>
        <w:tc>
          <w:tcPr>
            <w:tcW w:w="6232" w:type="dxa"/>
            <w:vAlign w:val="center"/>
          </w:tcPr>
          <w:p w:rsidR="0056155A" w:rsidRPr="00535484" w:rsidRDefault="007C6F71" w:rsidP="00BE612C">
            <w:pPr>
              <w:tabs>
                <w:tab w:val="left" w:pos="1170"/>
              </w:tabs>
              <w:spacing w:line="360" w:lineRule="auto"/>
              <w:rPr>
                <w:lang w:val="pt-BR"/>
              </w:rPr>
            </w:pPr>
            <w:r w:rsidRPr="00535484">
              <w:rPr>
                <w:b/>
                <w:bCs/>
              </w:rPr>
              <w:t>SYSTEM IMPLEMENTATION</w:t>
            </w:r>
          </w:p>
        </w:tc>
        <w:tc>
          <w:tcPr>
            <w:tcW w:w="1674" w:type="dxa"/>
            <w:vAlign w:val="center"/>
          </w:tcPr>
          <w:p w:rsidR="0056155A" w:rsidRPr="00535484" w:rsidRDefault="0056155A" w:rsidP="00BE612C">
            <w:pPr>
              <w:spacing w:line="360" w:lineRule="auto"/>
              <w:jc w:val="center"/>
              <w:rPr>
                <w:lang w:val="pt-BR"/>
              </w:rPr>
            </w:pPr>
          </w:p>
        </w:tc>
      </w:tr>
      <w:tr w:rsidR="001540E6" w:rsidTr="00F37F4A">
        <w:trPr>
          <w:trHeight w:val="576"/>
        </w:trPr>
        <w:tc>
          <w:tcPr>
            <w:tcW w:w="2174" w:type="dxa"/>
            <w:vAlign w:val="center"/>
          </w:tcPr>
          <w:p w:rsidR="0056155A" w:rsidRPr="00535484" w:rsidRDefault="0056155A" w:rsidP="00BE612C">
            <w:pPr>
              <w:spacing w:line="360" w:lineRule="auto"/>
              <w:jc w:val="center"/>
              <w:rPr>
                <w:b/>
              </w:rPr>
            </w:pPr>
          </w:p>
        </w:tc>
        <w:tc>
          <w:tcPr>
            <w:tcW w:w="6232" w:type="dxa"/>
            <w:vAlign w:val="center"/>
          </w:tcPr>
          <w:p w:rsidR="0056155A" w:rsidRPr="00535484" w:rsidRDefault="007C6F71" w:rsidP="00BE612C">
            <w:pPr>
              <w:tabs>
                <w:tab w:val="left" w:pos="522"/>
              </w:tabs>
              <w:spacing w:line="360" w:lineRule="auto"/>
              <w:rPr>
                <w:i/>
              </w:rPr>
            </w:pPr>
            <w:r w:rsidRPr="00535484">
              <w:t xml:space="preserve">6.1  Client-side coding </w:t>
            </w:r>
          </w:p>
        </w:tc>
        <w:tc>
          <w:tcPr>
            <w:tcW w:w="1674" w:type="dxa"/>
            <w:vAlign w:val="center"/>
          </w:tcPr>
          <w:p w:rsidR="0056155A" w:rsidRPr="00535484" w:rsidRDefault="007C6F71" w:rsidP="00BE612C">
            <w:pPr>
              <w:spacing w:line="360" w:lineRule="auto"/>
              <w:jc w:val="center"/>
            </w:pPr>
            <w:r>
              <w:t>37</w:t>
            </w:r>
          </w:p>
        </w:tc>
      </w:tr>
      <w:tr w:rsidR="001540E6" w:rsidTr="00F37F4A">
        <w:trPr>
          <w:trHeight w:val="576"/>
        </w:trPr>
        <w:tc>
          <w:tcPr>
            <w:tcW w:w="2174" w:type="dxa"/>
            <w:vAlign w:val="center"/>
          </w:tcPr>
          <w:p w:rsidR="0056155A" w:rsidRPr="00535484" w:rsidRDefault="0056155A" w:rsidP="00BE612C">
            <w:pPr>
              <w:spacing w:line="360" w:lineRule="auto"/>
            </w:pPr>
          </w:p>
        </w:tc>
        <w:tc>
          <w:tcPr>
            <w:tcW w:w="6232" w:type="dxa"/>
            <w:vAlign w:val="center"/>
          </w:tcPr>
          <w:p w:rsidR="0056155A" w:rsidRPr="00535484" w:rsidRDefault="007C6F71" w:rsidP="00BE612C">
            <w:pPr>
              <w:tabs>
                <w:tab w:val="left" w:pos="522"/>
              </w:tabs>
              <w:spacing w:line="360" w:lineRule="auto"/>
            </w:pPr>
            <w:r w:rsidRPr="00535484">
              <w:t>6.2  Server-side coding</w:t>
            </w:r>
          </w:p>
        </w:tc>
        <w:tc>
          <w:tcPr>
            <w:tcW w:w="1674" w:type="dxa"/>
            <w:vAlign w:val="center"/>
          </w:tcPr>
          <w:p w:rsidR="0056155A" w:rsidRPr="00535484" w:rsidRDefault="007C6F71" w:rsidP="00BE612C">
            <w:pPr>
              <w:spacing w:line="360" w:lineRule="auto"/>
              <w:jc w:val="center"/>
            </w:pPr>
            <w:r>
              <w:t>39</w:t>
            </w:r>
          </w:p>
        </w:tc>
      </w:tr>
      <w:tr w:rsidR="001540E6" w:rsidTr="00F37F4A">
        <w:trPr>
          <w:trHeight w:val="576"/>
        </w:trPr>
        <w:tc>
          <w:tcPr>
            <w:tcW w:w="2174" w:type="dxa"/>
            <w:vAlign w:val="center"/>
          </w:tcPr>
          <w:p w:rsidR="0056155A" w:rsidRPr="0009591A" w:rsidRDefault="007C6F71" w:rsidP="00B6012A">
            <w:pPr>
              <w:spacing w:line="360" w:lineRule="auto"/>
              <w:jc w:val="center"/>
              <w:rPr>
                <w:b/>
              </w:rPr>
            </w:pPr>
            <w:r w:rsidRPr="0009591A">
              <w:rPr>
                <w:b/>
              </w:rPr>
              <w:t>7.</w:t>
            </w:r>
          </w:p>
        </w:tc>
        <w:tc>
          <w:tcPr>
            <w:tcW w:w="6232" w:type="dxa"/>
            <w:vAlign w:val="center"/>
          </w:tcPr>
          <w:p w:rsidR="0056155A" w:rsidRPr="00535484" w:rsidRDefault="007C6F71" w:rsidP="00BE612C">
            <w:pPr>
              <w:tabs>
                <w:tab w:val="left" w:pos="522"/>
              </w:tabs>
              <w:spacing w:line="360" w:lineRule="auto"/>
            </w:pPr>
            <w:r w:rsidRPr="00535484">
              <w:rPr>
                <w:b/>
                <w:bCs/>
              </w:rPr>
              <w:t>SYSTEM</w:t>
            </w:r>
            <w:r w:rsidR="00914C98">
              <w:rPr>
                <w:b/>
                <w:bCs/>
              </w:rPr>
              <w:t xml:space="preserve"> TESTING  </w:t>
            </w:r>
            <w:r w:rsidRPr="00535484">
              <w:rPr>
                <w:b/>
                <w:bCs/>
              </w:rPr>
              <w:t xml:space="preserve"> </w:t>
            </w:r>
          </w:p>
        </w:tc>
        <w:tc>
          <w:tcPr>
            <w:tcW w:w="1674" w:type="dxa"/>
            <w:vAlign w:val="center"/>
          </w:tcPr>
          <w:p w:rsidR="0056155A" w:rsidRPr="00535484" w:rsidRDefault="0056155A" w:rsidP="00BE612C">
            <w:pPr>
              <w:spacing w:before="24" w:line="360" w:lineRule="auto"/>
              <w:jc w:val="center"/>
            </w:pPr>
          </w:p>
        </w:tc>
      </w:tr>
      <w:tr w:rsidR="001540E6" w:rsidTr="00F37F4A">
        <w:trPr>
          <w:trHeight w:val="576"/>
        </w:trPr>
        <w:tc>
          <w:tcPr>
            <w:tcW w:w="2174" w:type="dxa"/>
            <w:vAlign w:val="center"/>
          </w:tcPr>
          <w:p w:rsidR="00CD2F91" w:rsidRPr="0009591A" w:rsidRDefault="00CD2F91" w:rsidP="00BE612C">
            <w:pPr>
              <w:spacing w:line="360" w:lineRule="auto"/>
              <w:jc w:val="center"/>
              <w:rPr>
                <w:b/>
              </w:rPr>
            </w:pPr>
          </w:p>
        </w:tc>
        <w:tc>
          <w:tcPr>
            <w:tcW w:w="6232" w:type="dxa"/>
            <w:vAlign w:val="center"/>
          </w:tcPr>
          <w:p w:rsidR="00CD2F91" w:rsidRPr="00535484" w:rsidRDefault="007C6F71" w:rsidP="00BE612C">
            <w:pPr>
              <w:spacing w:line="360" w:lineRule="auto"/>
              <w:rPr>
                <w:b/>
              </w:rPr>
            </w:pPr>
            <w:r>
              <w:rPr>
                <w:bCs/>
              </w:rPr>
              <w:t>7.1</w:t>
            </w:r>
            <w:r w:rsidR="00914C98">
              <w:rPr>
                <w:bCs/>
              </w:rPr>
              <w:t xml:space="preserve"> Test Cases </w:t>
            </w:r>
          </w:p>
        </w:tc>
        <w:tc>
          <w:tcPr>
            <w:tcW w:w="1674" w:type="dxa"/>
            <w:vAlign w:val="center"/>
          </w:tcPr>
          <w:p w:rsidR="00CD2F91" w:rsidRPr="00535484" w:rsidRDefault="007C6F71" w:rsidP="00BE612C">
            <w:pPr>
              <w:spacing w:before="24" w:line="360" w:lineRule="auto"/>
              <w:jc w:val="center"/>
            </w:pPr>
            <w:r>
              <w:t>67</w:t>
            </w:r>
          </w:p>
        </w:tc>
      </w:tr>
      <w:tr w:rsidR="001540E6" w:rsidTr="00F37F4A">
        <w:trPr>
          <w:trHeight w:val="576"/>
        </w:trPr>
        <w:tc>
          <w:tcPr>
            <w:tcW w:w="2174" w:type="dxa"/>
            <w:vAlign w:val="center"/>
          </w:tcPr>
          <w:p w:rsidR="00CD2F91" w:rsidRPr="0009591A" w:rsidRDefault="007C6F71" w:rsidP="0009591A">
            <w:pPr>
              <w:spacing w:line="360" w:lineRule="auto"/>
              <w:jc w:val="center"/>
              <w:rPr>
                <w:b/>
              </w:rPr>
            </w:pPr>
            <w:r w:rsidRPr="0009591A">
              <w:rPr>
                <w:b/>
              </w:rPr>
              <w:t>8.</w:t>
            </w:r>
          </w:p>
        </w:tc>
        <w:tc>
          <w:tcPr>
            <w:tcW w:w="6232" w:type="dxa"/>
            <w:vAlign w:val="center"/>
          </w:tcPr>
          <w:p w:rsidR="00CD2F91" w:rsidRPr="00535484" w:rsidRDefault="007C6F71" w:rsidP="00BE612C">
            <w:pPr>
              <w:spacing w:line="360" w:lineRule="auto"/>
              <w:rPr>
                <w:b/>
                <w:bCs/>
              </w:rPr>
            </w:pPr>
            <w:r w:rsidRPr="00535484">
              <w:rPr>
                <w:b/>
                <w:bCs/>
              </w:rPr>
              <w:t>CONCLUSION</w:t>
            </w:r>
          </w:p>
        </w:tc>
        <w:tc>
          <w:tcPr>
            <w:tcW w:w="1674" w:type="dxa"/>
            <w:vAlign w:val="center"/>
          </w:tcPr>
          <w:p w:rsidR="00CD2F91" w:rsidRPr="00535484" w:rsidRDefault="00CD2F91" w:rsidP="00BE612C">
            <w:pPr>
              <w:spacing w:before="24" w:line="360" w:lineRule="auto"/>
              <w:jc w:val="center"/>
            </w:pPr>
          </w:p>
        </w:tc>
      </w:tr>
      <w:tr w:rsidR="001540E6" w:rsidTr="00F37F4A">
        <w:trPr>
          <w:trHeight w:val="576"/>
        </w:trPr>
        <w:tc>
          <w:tcPr>
            <w:tcW w:w="2174" w:type="dxa"/>
            <w:vAlign w:val="center"/>
          </w:tcPr>
          <w:p w:rsidR="00CD2F91" w:rsidRPr="00535484" w:rsidRDefault="00CD2F91" w:rsidP="00BE612C">
            <w:pPr>
              <w:spacing w:line="360" w:lineRule="auto"/>
              <w:rPr>
                <w:b/>
              </w:rPr>
            </w:pPr>
          </w:p>
        </w:tc>
        <w:tc>
          <w:tcPr>
            <w:tcW w:w="6232" w:type="dxa"/>
            <w:vAlign w:val="center"/>
          </w:tcPr>
          <w:p w:rsidR="00CD2F91" w:rsidRPr="00535484" w:rsidRDefault="007C6F71" w:rsidP="00CD2F91">
            <w:pPr>
              <w:spacing w:line="360" w:lineRule="auto"/>
              <w:rPr>
                <w:bCs/>
              </w:rPr>
            </w:pPr>
            <w:r w:rsidRPr="00535484">
              <w:rPr>
                <w:bCs/>
              </w:rPr>
              <w:t xml:space="preserve">8.1  </w:t>
            </w:r>
            <w:r>
              <w:rPr>
                <w:bCs/>
              </w:rPr>
              <w:t>Conclusion</w:t>
            </w:r>
          </w:p>
        </w:tc>
        <w:tc>
          <w:tcPr>
            <w:tcW w:w="1674" w:type="dxa"/>
            <w:vAlign w:val="center"/>
          </w:tcPr>
          <w:p w:rsidR="00CD2F91" w:rsidRPr="00535484" w:rsidRDefault="007C6F71" w:rsidP="00BE612C">
            <w:pPr>
              <w:spacing w:before="24" w:line="360" w:lineRule="auto"/>
              <w:jc w:val="center"/>
            </w:pPr>
            <w:r>
              <w:t>70</w:t>
            </w:r>
          </w:p>
        </w:tc>
      </w:tr>
      <w:tr w:rsidR="001540E6" w:rsidTr="00F37F4A">
        <w:trPr>
          <w:trHeight w:val="576"/>
        </w:trPr>
        <w:tc>
          <w:tcPr>
            <w:tcW w:w="2174" w:type="dxa"/>
            <w:vAlign w:val="center"/>
          </w:tcPr>
          <w:p w:rsidR="00CD2F91" w:rsidRPr="00535484" w:rsidRDefault="00CD2F91" w:rsidP="00B6012A">
            <w:pPr>
              <w:spacing w:line="360" w:lineRule="auto"/>
              <w:jc w:val="center"/>
              <w:rPr>
                <w:b/>
              </w:rPr>
            </w:pPr>
          </w:p>
        </w:tc>
        <w:tc>
          <w:tcPr>
            <w:tcW w:w="6232" w:type="dxa"/>
            <w:vAlign w:val="center"/>
          </w:tcPr>
          <w:p w:rsidR="00CD2F91" w:rsidRPr="00535484" w:rsidRDefault="007C6F71" w:rsidP="00CD2F91">
            <w:pPr>
              <w:spacing w:line="360" w:lineRule="auto"/>
              <w:rPr>
                <w:bCs/>
              </w:rPr>
            </w:pPr>
            <w:r w:rsidRPr="00535484">
              <w:rPr>
                <w:bCs/>
              </w:rPr>
              <w:t>8.2  Future Enhancements</w:t>
            </w:r>
          </w:p>
        </w:tc>
        <w:tc>
          <w:tcPr>
            <w:tcW w:w="1674" w:type="dxa"/>
            <w:vAlign w:val="center"/>
          </w:tcPr>
          <w:p w:rsidR="00CD2F91" w:rsidRPr="00535484" w:rsidRDefault="007C6F71" w:rsidP="00BE612C">
            <w:pPr>
              <w:spacing w:before="24" w:line="360" w:lineRule="auto"/>
              <w:jc w:val="center"/>
            </w:pPr>
            <w:r>
              <w:t>70</w:t>
            </w:r>
          </w:p>
        </w:tc>
      </w:tr>
      <w:tr w:rsidR="001540E6" w:rsidTr="00F37F4A">
        <w:trPr>
          <w:trHeight w:val="576"/>
        </w:trPr>
        <w:tc>
          <w:tcPr>
            <w:tcW w:w="2174" w:type="dxa"/>
            <w:vAlign w:val="center"/>
          </w:tcPr>
          <w:p w:rsidR="00CD2F91" w:rsidRPr="00535484" w:rsidRDefault="00CD2F91" w:rsidP="00BE612C">
            <w:pPr>
              <w:spacing w:line="360" w:lineRule="auto"/>
              <w:jc w:val="center"/>
              <w:rPr>
                <w:b/>
              </w:rPr>
            </w:pPr>
          </w:p>
        </w:tc>
        <w:tc>
          <w:tcPr>
            <w:tcW w:w="6232" w:type="dxa"/>
            <w:vAlign w:val="center"/>
          </w:tcPr>
          <w:p w:rsidR="00CD2F91" w:rsidRPr="00535484" w:rsidRDefault="007C6F71" w:rsidP="00BE612C">
            <w:pPr>
              <w:tabs>
                <w:tab w:val="left" w:pos="1107"/>
              </w:tabs>
              <w:spacing w:line="360" w:lineRule="auto"/>
            </w:pPr>
            <w:r w:rsidRPr="00535484">
              <w:rPr>
                <w:b/>
                <w:bCs/>
              </w:rPr>
              <w:t>APPENDICES</w:t>
            </w:r>
          </w:p>
        </w:tc>
        <w:tc>
          <w:tcPr>
            <w:tcW w:w="1674" w:type="dxa"/>
            <w:vAlign w:val="center"/>
          </w:tcPr>
          <w:p w:rsidR="00CD2F91" w:rsidRPr="00535484" w:rsidRDefault="00CD2F91" w:rsidP="00BE612C">
            <w:pPr>
              <w:spacing w:line="360" w:lineRule="auto"/>
              <w:jc w:val="center"/>
            </w:pPr>
          </w:p>
        </w:tc>
      </w:tr>
      <w:tr w:rsidR="001540E6" w:rsidTr="00F37F4A">
        <w:trPr>
          <w:trHeight w:val="576"/>
        </w:trPr>
        <w:tc>
          <w:tcPr>
            <w:tcW w:w="2174" w:type="dxa"/>
            <w:vAlign w:val="center"/>
          </w:tcPr>
          <w:p w:rsidR="00CD2F91" w:rsidRPr="00535484" w:rsidRDefault="00CD2F91" w:rsidP="00BE612C">
            <w:pPr>
              <w:spacing w:line="360" w:lineRule="auto"/>
            </w:pPr>
          </w:p>
        </w:tc>
        <w:tc>
          <w:tcPr>
            <w:tcW w:w="6232" w:type="dxa"/>
            <w:vAlign w:val="center"/>
          </w:tcPr>
          <w:p w:rsidR="00CD2F91" w:rsidRPr="00535484" w:rsidRDefault="007C6F71" w:rsidP="00BE612C">
            <w:pPr>
              <w:tabs>
                <w:tab w:val="left" w:pos="1107"/>
              </w:tabs>
              <w:spacing w:line="360" w:lineRule="auto"/>
              <w:rPr>
                <w:bCs/>
              </w:rPr>
            </w:pPr>
            <w:r w:rsidRPr="00535484">
              <w:t>A.1 Sample Screens</w:t>
            </w:r>
          </w:p>
        </w:tc>
        <w:tc>
          <w:tcPr>
            <w:tcW w:w="1674" w:type="dxa"/>
            <w:vAlign w:val="center"/>
          </w:tcPr>
          <w:p w:rsidR="00CD2F91" w:rsidRPr="00535484" w:rsidRDefault="007C6F71" w:rsidP="00BE612C">
            <w:pPr>
              <w:spacing w:line="360" w:lineRule="auto"/>
              <w:jc w:val="center"/>
            </w:pPr>
            <w:r>
              <w:t>71</w:t>
            </w:r>
          </w:p>
        </w:tc>
      </w:tr>
      <w:tr w:rsidR="001540E6" w:rsidTr="00F37F4A">
        <w:trPr>
          <w:trHeight w:val="576"/>
        </w:trPr>
        <w:tc>
          <w:tcPr>
            <w:tcW w:w="2174" w:type="dxa"/>
            <w:vAlign w:val="center"/>
          </w:tcPr>
          <w:p w:rsidR="00CD2F91" w:rsidRPr="00535484" w:rsidRDefault="00CD2F91" w:rsidP="00BE612C">
            <w:pPr>
              <w:spacing w:line="360" w:lineRule="auto"/>
              <w:rPr>
                <w:b/>
              </w:rPr>
            </w:pPr>
          </w:p>
        </w:tc>
        <w:tc>
          <w:tcPr>
            <w:tcW w:w="6232" w:type="dxa"/>
            <w:vAlign w:val="center"/>
          </w:tcPr>
          <w:p w:rsidR="00CD2F91" w:rsidRPr="00535484" w:rsidRDefault="007C6F71" w:rsidP="00BE612C">
            <w:pPr>
              <w:spacing w:line="360" w:lineRule="auto"/>
            </w:pPr>
            <w:r w:rsidRPr="00535484">
              <w:rPr>
                <w:b/>
                <w:bCs/>
              </w:rPr>
              <w:t>REFERENCES</w:t>
            </w:r>
          </w:p>
        </w:tc>
        <w:tc>
          <w:tcPr>
            <w:tcW w:w="1674" w:type="dxa"/>
            <w:vAlign w:val="center"/>
          </w:tcPr>
          <w:p w:rsidR="00CD2F91" w:rsidRPr="00535484" w:rsidRDefault="007C6F71" w:rsidP="00BE612C">
            <w:pPr>
              <w:spacing w:line="360" w:lineRule="auto"/>
              <w:jc w:val="center"/>
            </w:pPr>
            <w:r>
              <w:t>74</w:t>
            </w:r>
          </w:p>
        </w:tc>
      </w:tr>
    </w:tbl>
    <w:p w:rsidR="00535484" w:rsidRDefault="00535484" w:rsidP="00535484"/>
    <w:p w:rsidR="00914C98" w:rsidRDefault="00914C98" w:rsidP="00535484"/>
    <w:p w:rsidR="00914C98" w:rsidRDefault="00914C98" w:rsidP="00535484"/>
    <w:p w:rsidR="00621803" w:rsidRPr="000F43EC" w:rsidRDefault="00621803" w:rsidP="000F43EC"/>
    <w:p w:rsidR="0089297E" w:rsidRDefault="0089297E" w:rsidP="00BE612C">
      <w:pPr>
        <w:widowControl w:val="0"/>
        <w:autoSpaceDE w:val="0"/>
        <w:autoSpaceDN w:val="0"/>
        <w:jc w:val="center"/>
        <w:rPr>
          <w:sz w:val="22"/>
          <w:szCs w:val="22"/>
        </w:rPr>
      </w:pPr>
    </w:p>
    <w:p w:rsidR="00451CC6" w:rsidRDefault="00451CC6" w:rsidP="00BE612C">
      <w:pPr>
        <w:widowControl w:val="0"/>
        <w:autoSpaceDE w:val="0"/>
        <w:autoSpaceDN w:val="0"/>
        <w:jc w:val="center"/>
        <w:rPr>
          <w:sz w:val="22"/>
          <w:szCs w:val="22"/>
        </w:rPr>
      </w:pPr>
    </w:p>
    <w:p w:rsidR="00451CC6" w:rsidRDefault="00451CC6" w:rsidP="00BE612C">
      <w:pPr>
        <w:widowControl w:val="0"/>
        <w:autoSpaceDE w:val="0"/>
        <w:autoSpaceDN w:val="0"/>
        <w:jc w:val="center"/>
        <w:rPr>
          <w:sz w:val="22"/>
          <w:szCs w:val="22"/>
        </w:rPr>
      </w:pPr>
    </w:p>
    <w:p w:rsidR="00451CC6" w:rsidRDefault="00451CC6"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C40911" w:rsidRDefault="00C40911"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815717" w:rsidRDefault="00815717" w:rsidP="00BE612C">
      <w:pPr>
        <w:widowControl w:val="0"/>
        <w:autoSpaceDE w:val="0"/>
        <w:autoSpaceDN w:val="0"/>
        <w:jc w:val="center"/>
        <w:rPr>
          <w:sz w:val="22"/>
          <w:szCs w:val="22"/>
        </w:rPr>
      </w:pPr>
    </w:p>
    <w:p w:rsidR="00A95EE9" w:rsidRPr="00BE612C" w:rsidRDefault="007C6F71" w:rsidP="00BE612C">
      <w:pPr>
        <w:widowControl w:val="0"/>
        <w:autoSpaceDE w:val="0"/>
        <w:autoSpaceDN w:val="0"/>
        <w:jc w:val="center"/>
        <w:rPr>
          <w:b/>
          <w:sz w:val="28"/>
          <w:szCs w:val="28"/>
        </w:rPr>
      </w:pPr>
      <w:r w:rsidRPr="00BE612C">
        <w:rPr>
          <w:b/>
          <w:sz w:val="28"/>
          <w:szCs w:val="28"/>
        </w:rPr>
        <w:t>LIST OF TABLES</w:t>
      </w:r>
    </w:p>
    <w:p w:rsidR="00A95EE9" w:rsidRDefault="00A95EE9">
      <w:pPr>
        <w:widowControl w:val="0"/>
        <w:autoSpaceDE w:val="0"/>
        <w:autoSpaceDN w:val="0"/>
        <w:rPr>
          <w:sz w:val="22"/>
          <w:szCs w:val="22"/>
        </w:rPr>
      </w:pPr>
    </w:p>
    <w:p w:rsidR="00A95EE9" w:rsidRDefault="00A95EE9">
      <w:pPr>
        <w:widowControl w:val="0"/>
        <w:autoSpaceDE w:val="0"/>
        <w:autoSpaceDN w:val="0"/>
        <w:rPr>
          <w:sz w:val="22"/>
          <w:szCs w:val="22"/>
        </w:rPr>
      </w:pPr>
    </w:p>
    <w:tbl>
      <w:tblPr>
        <w:tblStyle w:val="TableGrid"/>
        <w:tblpPr w:leftFromText="180" w:rightFromText="180" w:vertAnchor="text" w:horzAnchor="margin" w:tblpY="56"/>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827"/>
        <w:gridCol w:w="3177"/>
      </w:tblGrid>
      <w:tr w:rsidR="001540E6" w:rsidTr="00C40911">
        <w:trPr>
          <w:trHeight w:val="410"/>
        </w:trPr>
        <w:tc>
          <w:tcPr>
            <w:tcW w:w="3085" w:type="dxa"/>
          </w:tcPr>
          <w:p w:rsidR="00917EF2" w:rsidRPr="00AE4DBC" w:rsidRDefault="007C6F71" w:rsidP="00917EF2">
            <w:pPr>
              <w:spacing w:line="360" w:lineRule="auto"/>
              <w:jc w:val="center"/>
              <w:rPr>
                <w:b/>
                <w:sz w:val="28"/>
              </w:rPr>
            </w:pPr>
            <w:r w:rsidRPr="00AE4DBC">
              <w:rPr>
                <w:b/>
                <w:sz w:val="28"/>
              </w:rPr>
              <w:t>TABLE NO.</w:t>
            </w:r>
          </w:p>
        </w:tc>
        <w:tc>
          <w:tcPr>
            <w:tcW w:w="3827" w:type="dxa"/>
          </w:tcPr>
          <w:p w:rsidR="00917EF2" w:rsidRPr="00AE4DBC" w:rsidRDefault="007C6F71" w:rsidP="00917EF2">
            <w:pPr>
              <w:spacing w:line="360" w:lineRule="auto"/>
              <w:jc w:val="center"/>
              <w:rPr>
                <w:b/>
                <w:sz w:val="28"/>
              </w:rPr>
            </w:pPr>
            <w:r w:rsidRPr="00AE4DBC">
              <w:rPr>
                <w:b/>
                <w:sz w:val="28"/>
              </w:rPr>
              <w:t>TABLE DESCRIPTION</w:t>
            </w:r>
          </w:p>
        </w:tc>
        <w:tc>
          <w:tcPr>
            <w:tcW w:w="3177" w:type="dxa"/>
          </w:tcPr>
          <w:p w:rsidR="00917EF2" w:rsidRPr="00AE4DBC" w:rsidRDefault="007C6F71" w:rsidP="00917EF2">
            <w:pPr>
              <w:spacing w:line="360" w:lineRule="auto"/>
              <w:jc w:val="center"/>
              <w:rPr>
                <w:b/>
                <w:sz w:val="28"/>
              </w:rPr>
            </w:pPr>
            <w:r w:rsidRPr="00AE4DBC">
              <w:rPr>
                <w:b/>
                <w:sz w:val="28"/>
              </w:rPr>
              <w:t>PAGE NO.</w:t>
            </w:r>
          </w:p>
        </w:tc>
      </w:tr>
      <w:tr w:rsidR="001540E6" w:rsidTr="00C40911">
        <w:trPr>
          <w:trHeight w:val="630"/>
        </w:trPr>
        <w:tc>
          <w:tcPr>
            <w:tcW w:w="3085" w:type="dxa"/>
          </w:tcPr>
          <w:p w:rsidR="00917EF2" w:rsidRPr="00AE4DBC" w:rsidRDefault="007C6F71" w:rsidP="00F37F4A">
            <w:pPr>
              <w:spacing w:line="360" w:lineRule="auto"/>
              <w:jc w:val="center"/>
              <w:rPr>
                <w:sz w:val="28"/>
                <w:szCs w:val="28"/>
              </w:rPr>
            </w:pPr>
            <w:r>
              <w:rPr>
                <w:sz w:val="28"/>
                <w:szCs w:val="28"/>
              </w:rPr>
              <w:t>7</w:t>
            </w:r>
            <w:r w:rsidRPr="00AE4DBC">
              <w:rPr>
                <w:sz w:val="28"/>
                <w:szCs w:val="28"/>
              </w:rPr>
              <w:t>.1</w:t>
            </w:r>
          </w:p>
        </w:tc>
        <w:tc>
          <w:tcPr>
            <w:tcW w:w="3827" w:type="dxa"/>
          </w:tcPr>
          <w:p w:rsidR="00917EF2" w:rsidRPr="00AE4DBC" w:rsidRDefault="007C6F71" w:rsidP="00F37F4A">
            <w:pPr>
              <w:spacing w:line="360" w:lineRule="auto"/>
              <w:jc w:val="center"/>
              <w:rPr>
                <w:sz w:val="28"/>
                <w:szCs w:val="28"/>
              </w:rPr>
            </w:pPr>
            <w:r>
              <w:rPr>
                <w:iCs/>
                <w:noProof/>
                <w:sz w:val="28"/>
                <w:szCs w:val="28"/>
              </w:rPr>
              <w:t>NORMAL TEST CASE</w:t>
            </w:r>
          </w:p>
        </w:tc>
        <w:tc>
          <w:tcPr>
            <w:tcW w:w="3177" w:type="dxa"/>
          </w:tcPr>
          <w:p w:rsidR="00917EF2" w:rsidRPr="00AE4DBC" w:rsidRDefault="007C6F71" w:rsidP="00F37F4A">
            <w:pPr>
              <w:spacing w:line="360" w:lineRule="auto"/>
              <w:jc w:val="center"/>
              <w:rPr>
                <w:sz w:val="28"/>
                <w:szCs w:val="28"/>
              </w:rPr>
            </w:pPr>
            <w:r>
              <w:rPr>
                <w:sz w:val="28"/>
                <w:szCs w:val="28"/>
              </w:rPr>
              <w:t>69</w:t>
            </w:r>
          </w:p>
        </w:tc>
      </w:tr>
      <w:tr w:rsidR="001540E6" w:rsidTr="00C40911">
        <w:trPr>
          <w:trHeight w:val="630"/>
        </w:trPr>
        <w:tc>
          <w:tcPr>
            <w:tcW w:w="3085" w:type="dxa"/>
          </w:tcPr>
          <w:p w:rsidR="00C40911" w:rsidRDefault="007C6F71" w:rsidP="00F37F4A">
            <w:pPr>
              <w:spacing w:line="360" w:lineRule="auto"/>
              <w:jc w:val="center"/>
              <w:rPr>
                <w:sz w:val="28"/>
                <w:szCs w:val="28"/>
              </w:rPr>
            </w:pPr>
            <w:r>
              <w:rPr>
                <w:sz w:val="28"/>
                <w:szCs w:val="28"/>
              </w:rPr>
              <w:t>7.2</w:t>
            </w:r>
          </w:p>
        </w:tc>
        <w:tc>
          <w:tcPr>
            <w:tcW w:w="3827" w:type="dxa"/>
          </w:tcPr>
          <w:p w:rsidR="00C40911" w:rsidRDefault="007C6F71" w:rsidP="00F37F4A">
            <w:pPr>
              <w:spacing w:line="360" w:lineRule="auto"/>
              <w:jc w:val="center"/>
              <w:rPr>
                <w:iCs/>
                <w:noProof/>
                <w:sz w:val="28"/>
                <w:szCs w:val="28"/>
              </w:rPr>
            </w:pPr>
            <w:r>
              <w:rPr>
                <w:iCs/>
                <w:noProof/>
                <w:sz w:val="28"/>
                <w:szCs w:val="28"/>
              </w:rPr>
              <w:t>MODERATE TEST CASE</w:t>
            </w:r>
          </w:p>
        </w:tc>
        <w:tc>
          <w:tcPr>
            <w:tcW w:w="3177" w:type="dxa"/>
          </w:tcPr>
          <w:p w:rsidR="00C40911" w:rsidRDefault="007C6F71" w:rsidP="00F37F4A">
            <w:pPr>
              <w:spacing w:line="360" w:lineRule="auto"/>
              <w:jc w:val="center"/>
              <w:rPr>
                <w:sz w:val="28"/>
                <w:szCs w:val="28"/>
              </w:rPr>
            </w:pPr>
            <w:r>
              <w:rPr>
                <w:sz w:val="28"/>
                <w:szCs w:val="28"/>
              </w:rPr>
              <w:t>69</w:t>
            </w:r>
          </w:p>
        </w:tc>
      </w:tr>
    </w:tbl>
    <w:p w:rsidR="00BE612C" w:rsidRDefault="00BE612C" w:rsidP="00BE612C">
      <w:pPr>
        <w:widowControl w:val="0"/>
        <w:autoSpaceDE w:val="0"/>
        <w:autoSpaceDN w:val="0"/>
        <w:spacing w:line="360" w:lineRule="auto"/>
        <w:rPr>
          <w:sz w:val="22"/>
          <w:szCs w:val="22"/>
        </w:rPr>
      </w:pPr>
    </w:p>
    <w:p w:rsidR="00BE612C" w:rsidRPr="00451CC6" w:rsidRDefault="007C6F71" w:rsidP="00451CC6">
      <w:pPr>
        <w:spacing w:after="160" w:line="259" w:lineRule="auto"/>
        <w:rPr>
          <w:sz w:val="22"/>
          <w:szCs w:val="22"/>
        </w:rPr>
      </w:pPr>
      <w:r>
        <w:rPr>
          <w:b/>
          <w:sz w:val="32"/>
          <w:szCs w:val="32"/>
        </w:rPr>
        <w:t xml:space="preserve">                                           </w:t>
      </w:r>
      <w:r w:rsidRPr="002C55B7">
        <w:rPr>
          <w:b/>
          <w:sz w:val="32"/>
          <w:szCs w:val="32"/>
        </w:rPr>
        <w:t>LIST OF FIGURES</w:t>
      </w:r>
    </w:p>
    <w:p w:rsidR="00BE612C" w:rsidRDefault="00BE612C" w:rsidP="00CD09FE">
      <w:pPr>
        <w:widowControl w:val="0"/>
        <w:autoSpaceDE w:val="0"/>
        <w:autoSpaceDN w:val="0"/>
        <w:spacing w:line="360" w:lineRule="auto"/>
        <w:jc w:val="center"/>
        <w:rPr>
          <w:b/>
          <w:sz w:val="28"/>
          <w:szCs w:val="28"/>
        </w:rPr>
      </w:pPr>
    </w:p>
    <w:tbl>
      <w:tblPr>
        <w:tblStyle w:val="TableGrid"/>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3"/>
        <w:gridCol w:w="3363"/>
        <w:gridCol w:w="3363"/>
      </w:tblGrid>
      <w:tr w:rsidR="001540E6" w:rsidTr="00305DC6">
        <w:trPr>
          <w:trHeight w:val="951"/>
        </w:trPr>
        <w:tc>
          <w:tcPr>
            <w:tcW w:w="3363" w:type="dxa"/>
          </w:tcPr>
          <w:p w:rsidR="00BE612C" w:rsidRPr="00AE4DBC" w:rsidRDefault="007C6F71" w:rsidP="00CD09FE">
            <w:pPr>
              <w:spacing w:line="360" w:lineRule="auto"/>
              <w:jc w:val="center"/>
              <w:rPr>
                <w:b/>
                <w:sz w:val="28"/>
              </w:rPr>
            </w:pPr>
            <w:r w:rsidRPr="00AE4DBC">
              <w:rPr>
                <w:b/>
                <w:sz w:val="28"/>
              </w:rPr>
              <w:t>FIG NO.</w:t>
            </w:r>
          </w:p>
        </w:tc>
        <w:tc>
          <w:tcPr>
            <w:tcW w:w="3363" w:type="dxa"/>
          </w:tcPr>
          <w:p w:rsidR="00BE612C" w:rsidRPr="00AE4DBC" w:rsidRDefault="007C6F71" w:rsidP="00CD09FE">
            <w:pPr>
              <w:spacing w:line="360" w:lineRule="auto"/>
              <w:jc w:val="center"/>
              <w:rPr>
                <w:b/>
                <w:sz w:val="28"/>
              </w:rPr>
            </w:pPr>
            <w:r w:rsidRPr="00AE4DBC">
              <w:rPr>
                <w:b/>
                <w:sz w:val="28"/>
              </w:rPr>
              <w:t>FIGURE DESCRIPTION</w:t>
            </w:r>
          </w:p>
        </w:tc>
        <w:tc>
          <w:tcPr>
            <w:tcW w:w="3363" w:type="dxa"/>
          </w:tcPr>
          <w:p w:rsidR="00BE612C" w:rsidRPr="00AE4DBC" w:rsidRDefault="007C6F71" w:rsidP="00CD09FE">
            <w:pPr>
              <w:spacing w:line="360" w:lineRule="auto"/>
              <w:jc w:val="center"/>
              <w:rPr>
                <w:b/>
                <w:sz w:val="28"/>
              </w:rPr>
            </w:pPr>
            <w:r w:rsidRPr="00AE4DBC">
              <w:rPr>
                <w:b/>
                <w:sz w:val="28"/>
              </w:rPr>
              <w:t>PAGE NO.</w:t>
            </w:r>
          </w:p>
        </w:tc>
      </w:tr>
      <w:tr w:rsidR="001540E6" w:rsidTr="00305DC6">
        <w:trPr>
          <w:trHeight w:val="471"/>
        </w:trPr>
        <w:tc>
          <w:tcPr>
            <w:tcW w:w="3363" w:type="dxa"/>
          </w:tcPr>
          <w:p w:rsidR="00BE612C" w:rsidRPr="00AE4DBC" w:rsidRDefault="007C6F71" w:rsidP="00CD09FE">
            <w:pPr>
              <w:spacing w:line="360" w:lineRule="auto"/>
              <w:jc w:val="center"/>
              <w:rPr>
                <w:sz w:val="28"/>
                <w:szCs w:val="28"/>
              </w:rPr>
            </w:pPr>
            <w:r>
              <w:rPr>
                <w:sz w:val="28"/>
                <w:szCs w:val="28"/>
              </w:rPr>
              <w:t>4.1</w:t>
            </w:r>
          </w:p>
        </w:tc>
        <w:tc>
          <w:tcPr>
            <w:tcW w:w="3363" w:type="dxa"/>
          </w:tcPr>
          <w:p w:rsidR="00BE612C" w:rsidRPr="00CD09FE" w:rsidRDefault="007C6F71" w:rsidP="00CD09FE">
            <w:pPr>
              <w:spacing w:line="360" w:lineRule="auto"/>
              <w:contextualSpacing/>
              <w:rPr>
                <w:sz w:val="28"/>
                <w:szCs w:val="28"/>
              </w:rPr>
            </w:pPr>
            <w:r w:rsidRPr="00CD09FE">
              <w:rPr>
                <w:sz w:val="28"/>
                <w:szCs w:val="28"/>
              </w:rPr>
              <w:t>DFD LEVEL 0</w:t>
            </w:r>
          </w:p>
        </w:tc>
        <w:tc>
          <w:tcPr>
            <w:tcW w:w="3363" w:type="dxa"/>
          </w:tcPr>
          <w:p w:rsidR="00BE612C" w:rsidRPr="00AE4DBC" w:rsidRDefault="007C6F71" w:rsidP="00CD09FE">
            <w:pPr>
              <w:spacing w:line="360" w:lineRule="auto"/>
              <w:jc w:val="center"/>
              <w:rPr>
                <w:sz w:val="28"/>
                <w:szCs w:val="28"/>
              </w:rPr>
            </w:pPr>
            <w:r>
              <w:rPr>
                <w:sz w:val="28"/>
                <w:szCs w:val="28"/>
              </w:rPr>
              <w:t>21</w:t>
            </w:r>
          </w:p>
        </w:tc>
      </w:tr>
      <w:tr w:rsidR="001540E6" w:rsidTr="00305DC6">
        <w:trPr>
          <w:trHeight w:val="480"/>
        </w:trPr>
        <w:tc>
          <w:tcPr>
            <w:tcW w:w="3363" w:type="dxa"/>
          </w:tcPr>
          <w:p w:rsidR="00BE612C" w:rsidRPr="00AE4DBC" w:rsidRDefault="007C6F71" w:rsidP="00CD09FE">
            <w:pPr>
              <w:spacing w:line="360" w:lineRule="auto"/>
              <w:jc w:val="center"/>
              <w:rPr>
                <w:sz w:val="28"/>
                <w:szCs w:val="28"/>
              </w:rPr>
            </w:pPr>
            <w:r>
              <w:rPr>
                <w:sz w:val="28"/>
                <w:szCs w:val="28"/>
              </w:rPr>
              <w:t>4.2</w:t>
            </w:r>
          </w:p>
        </w:tc>
        <w:tc>
          <w:tcPr>
            <w:tcW w:w="3363" w:type="dxa"/>
          </w:tcPr>
          <w:p w:rsidR="00BE612C" w:rsidRPr="00CD09FE" w:rsidRDefault="007C6F71" w:rsidP="00CD09FE">
            <w:pPr>
              <w:spacing w:line="360" w:lineRule="auto"/>
              <w:rPr>
                <w:sz w:val="28"/>
                <w:szCs w:val="28"/>
              </w:rPr>
            </w:pPr>
            <w:r w:rsidRPr="00CD09FE">
              <w:rPr>
                <w:sz w:val="28"/>
                <w:szCs w:val="28"/>
              </w:rPr>
              <w:t>DFD LEVEL 1</w:t>
            </w:r>
          </w:p>
        </w:tc>
        <w:tc>
          <w:tcPr>
            <w:tcW w:w="3363" w:type="dxa"/>
          </w:tcPr>
          <w:p w:rsidR="00BE612C" w:rsidRPr="00AE4DBC" w:rsidRDefault="007C6F71" w:rsidP="00CD09FE">
            <w:pPr>
              <w:spacing w:line="360" w:lineRule="auto"/>
              <w:jc w:val="center"/>
              <w:rPr>
                <w:sz w:val="28"/>
                <w:szCs w:val="28"/>
              </w:rPr>
            </w:pPr>
            <w:r>
              <w:rPr>
                <w:sz w:val="28"/>
                <w:szCs w:val="28"/>
              </w:rPr>
              <w:t>22</w:t>
            </w:r>
          </w:p>
        </w:tc>
      </w:tr>
      <w:tr w:rsidR="001540E6" w:rsidTr="00305DC6">
        <w:trPr>
          <w:trHeight w:val="471"/>
        </w:trPr>
        <w:tc>
          <w:tcPr>
            <w:tcW w:w="3363" w:type="dxa"/>
          </w:tcPr>
          <w:p w:rsidR="00CD09FE" w:rsidRDefault="007C6F71" w:rsidP="00CD09FE">
            <w:pPr>
              <w:spacing w:line="360" w:lineRule="auto"/>
              <w:jc w:val="center"/>
              <w:rPr>
                <w:sz w:val="28"/>
                <w:szCs w:val="28"/>
              </w:rPr>
            </w:pPr>
            <w:r>
              <w:rPr>
                <w:sz w:val="28"/>
                <w:szCs w:val="28"/>
              </w:rPr>
              <w:t>4.3</w:t>
            </w:r>
          </w:p>
        </w:tc>
        <w:tc>
          <w:tcPr>
            <w:tcW w:w="3363" w:type="dxa"/>
          </w:tcPr>
          <w:p w:rsidR="00CD09FE" w:rsidRPr="00CD09FE" w:rsidRDefault="007C6F71" w:rsidP="00CD09FE">
            <w:pPr>
              <w:spacing w:line="360" w:lineRule="auto"/>
              <w:contextualSpacing/>
              <w:rPr>
                <w:sz w:val="28"/>
                <w:szCs w:val="28"/>
              </w:rPr>
            </w:pPr>
            <w:r w:rsidRPr="00CD09FE">
              <w:rPr>
                <w:sz w:val="28"/>
                <w:szCs w:val="28"/>
              </w:rPr>
              <w:t>USE-CASE DIAGRAM</w:t>
            </w:r>
          </w:p>
        </w:tc>
        <w:tc>
          <w:tcPr>
            <w:tcW w:w="3363" w:type="dxa"/>
          </w:tcPr>
          <w:p w:rsidR="00CD09FE" w:rsidRDefault="007C6F71" w:rsidP="00CD09FE">
            <w:pPr>
              <w:spacing w:line="360" w:lineRule="auto"/>
              <w:jc w:val="center"/>
              <w:rPr>
                <w:sz w:val="28"/>
                <w:szCs w:val="28"/>
              </w:rPr>
            </w:pPr>
            <w:r>
              <w:rPr>
                <w:sz w:val="28"/>
                <w:szCs w:val="28"/>
              </w:rPr>
              <w:t>23</w:t>
            </w:r>
          </w:p>
        </w:tc>
      </w:tr>
      <w:tr w:rsidR="001540E6" w:rsidTr="00305DC6">
        <w:trPr>
          <w:trHeight w:val="480"/>
        </w:trPr>
        <w:tc>
          <w:tcPr>
            <w:tcW w:w="3363" w:type="dxa"/>
          </w:tcPr>
          <w:p w:rsidR="00CD09FE" w:rsidRDefault="007C6F71" w:rsidP="00CD09FE">
            <w:pPr>
              <w:spacing w:line="360" w:lineRule="auto"/>
              <w:jc w:val="center"/>
              <w:rPr>
                <w:sz w:val="28"/>
                <w:szCs w:val="28"/>
              </w:rPr>
            </w:pPr>
            <w:r>
              <w:rPr>
                <w:sz w:val="28"/>
                <w:szCs w:val="28"/>
              </w:rPr>
              <w:t>4.4</w:t>
            </w:r>
          </w:p>
        </w:tc>
        <w:tc>
          <w:tcPr>
            <w:tcW w:w="3363" w:type="dxa"/>
          </w:tcPr>
          <w:p w:rsidR="00CD09FE" w:rsidRPr="00CD09FE" w:rsidRDefault="007C6F71" w:rsidP="00CD09FE">
            <w:pPr>
              <w:spacing w:line="360" w:lineRule="auto"/>
              <w:contextualSpacing/>
              <w:rPr>
                <w:sz w:val="28"/>
                <w:szCs w:val="28"/>
              </w:rPr>
            </w:pPr>
            <w:r w:rsidRPr="00CD09FE">
              <w:rPr>
                <w:sz w:val="28"/>
                <w:szCs w:val="28"/>
              </w:rPr>
              <w:t>CLASS DIAGRAM</w:t>
            </w:r>
          </w:p>
        </w:tc>
        <w:tc>
          <w:tcPr>
            <w:tcW w:w="3363" w:type="dxa"/>
          </w:tcPr>
          <w:p w:rsidR="00CD09FE" w:rsidRDefault="007C6F71" w:rsidP="00CD09FE">
            <w:pPr>
              <w:spacing w:line="360" w:lineRule="auto"/>
              <w:jc w:val="center"/>
              <w:rPr>
                <w:sz w:val="28"/>
                <w:szCs w:val="28"/>
              </w:rPr>
            </w:pPr>
            <w:r>
              <w:rPr>
                <w:sz w:val="28"/>
                <w:szCs w:val="28"/>
              </w:rPr>
              <w:t>24</w:t>
            </w:r>
          </w:p>
        </w:tc>
      </w:tr>
      <w:tr w:rsidR="001540E6" w:rsidTr="00305DC6">
        <w:trPr>
          <w:trHeight w:val="471"/>
        </w:trPr>
        <w:tc>
          <w:tcPr>
            <w:tcW w:w="3363" w:type="dxa"/>
          </w:tcPr>
          <w:p w:rsidR="00CD09FE" w:rsidRDefault="007C6F71" w:rsidP="00CD09FE">
            <w:pPr>
              <w:spacing w:line="360" w:lineRule="auto"/>
              <w:jc w:val="center"/>
              <w:rPr>
                <w:sz w:val="28"/>
                <w:szCs w:val="28"/>
              </w:rPr>
            </w:pPr>
            <w:r>
              <w:rPr>
                <w:sz w:val="28"/>
                <w:szCs w:val="28"/>
              </w:rPr>
              <w:t>4.5</w:t>
            </w:r>
          </w:p>
        </w:tc>
        <w:tc>
          <w:tcPr>
            <w:tcW w:w="3363" w:type="dxa"/>
          </w:tcPr>
          <w:p w:rsidR="00CD09FE" w:rsidRPr="00CD09FE" w:rsidRDefault="007C6F71" w:rsidP="00CD09FE">
            <w:pPr>
              <w:spacing w:line="360" w:lineRule="auto"/>
              <w:contextualSpacing/>
              <w:rPr>
                <w:sz w:val="28"/>
                <w:szCs w:val="28"/>
              </w:rPr>
            </w:pPr>
            <w:r w:rsidRPr="00CD09FE">
              <w:rPr>
                <w:sz w:val="28"/>
                <w:szCs w:val="28"/>
              </w:rPr>
              <w:t>ACTIVITY DIAGRAM</w:t>
            </w:r>
          </w:p>
        </w:tc>
        <w:tc>
          <w:tcPr>
            <w:tcW w:w="3363" w:type="dxa"/>
          </w:tcPr>
          <w:p w:rsidR="00CD09FE" w:rsidRDefault="007C6F71" w:rsidP="00CD09FE">
            <w:pPr>
              <w:spacing w:line="360" w:lineRule="auto"/>
              <w:jc w:val="center"/>
              <w:rPr>
                <w:sz w:val="28"/>
                <w:szCs w:val="28"/>
              </w:rPr>
            </w:pPr>
            <w:r>
              <w:rPr>
                <w:sz w:val="28"/>
                <w:szCs w:val="28"/>
              </w:rPr>
              <w:t>25</w:t>
            </w:r>
          </w:p>
        </w:tc>
      </w:tr>
      <w:tr w:rsidR="001540E6" w:rsidTr="00305DC6">
        <w:trPr>
          <w:trHeight w:val="471"/>
        </w:trPr>
        <w:tc>
          <w:tcPr>
            <w:tcW w:w="3363" w:type="dxa"/>
          </w:tcPr>
          <w:p w:rsidR="00CD09FE" w:rsidRDefault="007C6F71" w:rsidP="00CD09FE">
            <w:pPr>
              <w:spacing w:line="360" w:lineRule="auto"/>
              <w:jc w:val="center"/>
              <w:rPr>
                <w:sz w:val="28"/>
                <w:szCs w:val="28"/>
              </w:rPr>
            </w:pPr>
            <w:r>
              <w:rPr>
                <w:sz w:val="28"/>
                <w:szCs w:val="28"/>
              </w:rPr>
              <w:t>4.6</w:t>
            </w:r>
          </w:p>
        </w:tc>
        <w:tc>
          <w:tcPr>
            <w:tcW w:w="3363" w:type="dxa"/>
          </w:tcPr>
          <w:p w:rsidR="00CD09FE" w:rsidRPr="00CD09FE" w:rsidRDefault="007C6F71" w:rsidP="00CD09FE">
            <w:pPr>
              <w:spacing w:line="360" w:lineRule="auto"/>
              <w:contextualSpacing/>
              <w:rPr>
                <w:sz w:val="28"/>
                <w:szCs w:val="28"/>
              </w:rPr>
            </w:pPr>
            <w:r w:rsidRPr="00CD09FE">
              <w:rPr>
                <w:sz w:val="28"/>
                <w:szCs w:val="28"/>
              </w:rPr>
              <w:t>SEQUENCE DIAGRAM</w:t>
            </w:r>
          </w:p>
        </w:tc>
        <w:tc>
          <w:tcPr>
            <w:tcW w:w="3363" w:type="dxa"/>
          </w:tcPr>
          <w:p w:rsidR="00CD09FE" w:rsidRDefault="007C6F71" w:rsidP="00CD09FE">
            <w:pPr>
              <w:spacing w:line="360" w:lineRule="auto"/>
              <w:jc w:val="center"/>
              <w:rPr>
                <w:sz w:val="28"/>
                <w:szCs w:val="28"/>
              </w:rPr>
            </w:pPr>
            <w:r>
              <w:rPr>
                <w:sz w:val="28"/>
                <w:szCs w:val="28"/>
              </w:rPr>
              <w:t>26</w:t>
            </w:r>
          </w:p>
        </w:tc>
      </w:tr>
      <w:tr w:rsidR="001540E6" w:rsidTr="00305DC6">
        <w:trPr>
          <w:trHeight w:val="1149"/>
        </w:trPr>
        <w:tc>
          <w:tcPr>
            <w:tcW w:w="3363" w:type="dxa"/>
          </w:tcPr>
          <w:p w:rsidR="00CD09FE" w:rsidRDefault="007C6F71" w:rsidP="00CD09FE">
            <w:pPr>
              <w:spacing w:line="360" w:lineRule="auto"/>
              <w:jc w:val="center"/>
              <w:rPr>
                <w:sz w:val="28"/>
                <w:szCs w:val="28"/>
              </w:rPr>
            </w:pPr>
            <w:r>
              <w:rPr>
                <w:sz w:val="28"/>
                <w:szCs w:val="28"/>
              </w:rPr>
              <w:t>5.1</w:t>
            </w:r>
          </w:p>
        </w:tc>
        <w:tc>
          <w:tcPr>
            <w:tcW w:w="3363" w:type="dxa"/>
          </w:tcPr>
          <w:p w:rsidR="00CD09FE" w:rsidRPr="00CD09FE" w:rsidRDefault="007C6F71" w:rsidP="00CD09FE">
            <w:pPr>
              <w:spacing w:line="360" w:lineRule="auto"/>
              <w:rPr>
                <w:sz w:val="28"/>
                <w:szCs w:val="28"/>
              </w:rPr>
            </w:pPr>
            <w:r w:rsidRPr="00CD09FE">
              <w:rPr>
                <w:sz w:val="28"/>
                <w:szCs w:val="28"/>
              </w:rPr>
              <w:t>SYSTEM ARCHITECTURE DIAGRAM</w:t>
            </w:r>
          </w:p>
        </w:tc>
        <w:tc>
          <w:tcPr>
            <w:tcW w:w="3363" w:type="dxa"/>
          </w:tcPr>
          <w:p w:rsidR="00451CC6" w:rsidRDefault="00451CC6" w:rsidP="00CD09FE">
            <w:pPr>
              <w:spacing w:line="360" w:lineRule="auto"/>
              <w:jc w:val="center"/>
              <w:rPr>
                <w:sz w:val="28"/>
                <w:szCs w:val="28"/>
              </w:rPr>
            </w:pPr>
          </w:p>
          <w:p w:rsidR="00CD09FE" w:rsidRDefault="007C6F71" w:rsidP="00CD09FE">
            <w:pPr>
              <w:spacing w:line="360" w:lineRule="auto"/>
              <w:jc w:val="center"/>
              <w:rPr>
                <w:sz w:val="28"/>
                <w:szCs w:val="28"/>
              </w:rPr>
            </w:pPr>
            <w:r>
              <w:rPr>
                <w:sz w:val="28"/>
                <w:szCs w:val="28"/>
              </w:rPr>
              <w:t>28</w:t>
            </w:r>
          </w:p>
        </w:tc>
      </w:tr>
      <w:tr w:rsidR="001540E6" w:rsidTr="00305DC6">
        <w:trPr>
          <w:trHeight w:val="688"/>
        </w:trPr>
        <w:tc>
          <w:tcPr>
            <w:tcW w:w="3363" w:type="dxa"/>
          </w:tcPr>
          <w:p w:rsidR="00CD09FE" w:rsidRDefault="007C6F71" w:rsidP="00CD09FE">
            <w:pPr>
              <w:spacing w:line="360" w:lineRule="auto"/>
              <w:jc w:val="center"/>
              <w:rPr>
                <w:sz w:val="28"/>
                <w:szCs w:val="28"/>
              </w:rPr>
            </w:pPr>
            <w:r>
              <w:rPr>
                <w:sz w:val="28"/>
                <w:szCs w:val="28"/>
              </w:rPr>
              <w:t>5.2</w:t>
            </w:r>
          </w:p>
        </w:tc>
        <w:tc>
          <w:tcPr>
            <w:tcW w:w="3363" w:type="dxa"/>
          </w:tcPr>
          <w:p w:rsidR="00CD09FE" w:rsidRPr="00CD09FE" w:rsidRDefault="007C6F71" w:rsidP="00CD09FE">
            <w:pPr>
              <w:spacing w:line="360" w:lineRule="auto"/>
              <w:rPr>
                <w:sz w:val="28"/>
                <w:szCs w:val="28"/>
              </w:rPr>
            </w:pPr>
            <w:r>
              <w:rPr>
                <w:sz w:val="28"/>
                <w:szCs w:val="28"/>
              </w:rPr>
              <w:t>PREPROCESSING</w:t>
            </w:r>
          </w:p>
        </w:tc>
        <w:tc>
          <w:tcPr>
            <w:tcW w:w="3363" w:type="dxa"/>
          </w:tcPr>
          <w:p w:rsidR="00CD09FE" w:rsidRDefault="007C6F71" w:rsidP="00CD09FE">
            <w:pPr>
              <w:spacing w:line="360" w:lineRule="auto"/>
              <w:jc w:val="center"/>
              <w:rPr>
                <w:sz w:val="28"/>
                <w:szCs w:val="28"/>
              </w:rPr>
            </w:pPr>
            <w:r>
              <w:rPr>
                <w:sz w:val="28"/>
                <w:szCs w:val="28"/>
              </w:rPr>
              <w:t>30</w:t>
            </w:r>
          </w:p>
        </w:tc>
      </w:tr>
      <w:tr w:rsidR="001540E6" w:rsidTr="00305DC6">
        <w:trPr>
          <w:trHeight w:val="688"/>
        </w:trPr>
        <w:tc>
          <w:tcPr>
            <w:tcW w:w="3363" w:type="dxa"/>
          </w:tcPr>
          <w:p w:rsidR="00C40911" w:rsidRDefault="007C6F71" w:rsidP="00CD09FE">
            <w:pPr>
              <w:spacing w:line="360" w:lineRule="auto"/>
              <w:jc w:val="center"/>
              <w:rPr>
                <w:sz w:val="28"/>
                <w:szCs w:val="28"/>
              </w:rPr>
            </w:pPr>
            <w:r>
              <w:rPr>
                <w:sz w:val="28"/>
                <w:szCs w:val="28"/>
              </w:rPr>
              <w:t>5.3</w:t>
            </w:r>
          </w:p>
        </w:tc>
        <w:tc>
          <w:tcPr>
            <w:tcW w:w="3363" w:type="dxa"/>
          </w:tcPr>
          <w:p w:rsidR="00C40911" w:rsidRDefault="007C6F71" w:rsidP="00CD09FE">
            <w:pPr>
              <w:spacing w:line="360" w:lineRule="auto"/>
              <w:rPr>
                <w:sz w:val="28"/>
                <w:szCs w:val="28"/>
              </w:rPr>
            </w:pPr>
            <w:r>
              <w:rPr>
                <w:sz w:val="28"/>
                <w:szCs w:val="28"/>
              </w:rPr>
              <w:t>SEGMENTATION</w:t>
            </w:r>
          </w:p>
        </w:tc>
        <w:tc>
          <w:tcPr>
            <w:tcW w:w="3363" w:type="dxa"/>
          </w:tcPr>
          <w:p w:rsidR="00C40911" w:rsidRDefault="007C6F71" w:rsidP="00CD09FE">
            <w:pPr>
              <w:spacing w:line="360" w:lineRule="auto"/>
              <w:jc w:val="center"/>
              <w:rPr>
                <w:sz w:val="28"/>
                <w:szCs w:val="28"/>
              </w:rPr>
            </w:pPr>
            <w:r>
              <w:rPr>
                <w:sz w:val="28"/>
                <w:szCs w:val="28"/>
              </w:rPr>
              <w:t>31</w:t>
            </w:r>
          </w:p>
        </w:tc>
      </w:tr>
      <w:tr w:rsidR="001540E6" w:rsidTr="00305DC6">
        <w:trPr>
          <w:trHeight w:val="698"/>
        </w:trPr>
        <w:tc>
          <w:tcPr>
            <w:tcW w:w="3363" w:type="dxa"/>
          </w:tcPr>
          <w:p w:rsidR="00CD09FE" w:rsidRDefault="007C6F71" w:rsidP="00CD09FE">
            <w:pPr>
              <w:spacing w:line="360" w:lineRule="auto"/>
              <w:jc w:val="center"/>
              <w:rPr>
                <w:sz w:val="28"/>
                <w:szCs w:val="28"/>
              </w:rPr>
            </w:pPr>
            <w:r>
              <w:rPr>
                <w:sz w:val="28"/>
                <w:szCs w:val="28"/>
              </w:rPr>
              <w:t>5.4</w:t>
            </w:r>
          </w:p>
        </w:tc>
        <w:tc>
          <w:tcPr>
            <w:tcW w:w="3363" w:type="dxa"/>
          </w:tcPr>
          <w:p w:rsidR="00CD09FE" w:rsidRPr="00CD09FE" w:rsidRDefault="007C6F71" w:rsidP="00CD09FE">
            <w:pPr>
              <w:spacing w:line="360" w:lineRule="auto"/>
              <w:rPr>
                <w:sz w:val="28"/>
                <w:szCs w:val="28"/>
              </w:rPr>
            </w:pPr>
            <w:r>
              <w:rPr>
                <w:sz w:val="28"/>
                <w:szCs w:val="28"/>
              </w:rPr>
              <w:t>FEATURE EXTRACTION</w:t>
            </w:r>
          </w:p>
        </w:tc>
        <w:tc>
          <w:tcPr>
            <w:tcW w:w="3363" w:type="dxa"/>
          </w:tcPr>
          <w:p w:rsidR="00CD09FE" w:rsidRDefault="007C6F71" w:rsidP="00CD09FE">
            <w:pPr>
              <w:spacing w:line="360" w:lineRule="auto"/>
              <w:jc w:val="center"/>
              <w:rPr>
                <w:sz w:val="28"/>
                <w:szCs w:val="28"/>
              </w:rPr>
            </w:pPr>
            <w:r>
              <w:rPr>
                <w:sz w:val="28"/>
                <w:szCs w:val="28"/>
              </w:rPr>
              <w:t>32</w:t>
            </w:r>
          </w:p>
        </w:tc>
      </w:tr>
      <w:tr w:rsidR="001540E6" w:rsidTr="00305DC6">
        <w:trPr>
          <w:trHeight w:val="708"/>
        </w:trPr>
        <w:tc>
          <w:tcPr>
            <w:tcW w:w="3363" w:type="dxa"/>
          </w:tcPr>
          <w:p w:rsidR="00CD09FE" w:rsidRDefault="007C6F71" w:rsidP="00CD09FE">
            <w:pPr>
              <w:spacing w:line="360" w:lineRule="auto"/>
              <w:jc w:val="center"/>
              <w:rPr>
                <w:sz w:val="28"/>
                <w:szCs w:val="28"/>
              </w:rPr>
            </w:pPr>
            <w:r>
              <w:rPr>
                <w:sz w:val="28"/>
                <w:szCs w:val="28"/>
              </w:rPr>
              <w:t>5.5</w:t>
            </w:r>
          </w:p>
        </w:tc>
        <w:tc>
          <w:tcPr>
            <w:tcW w:w="3363" w:type="dxa"/>
          </w:tcPr>
          <w:p w:rsidR="00CD09FE" w:rsidRPr="00CD09FE" w:rsidRDefault="007C6F71" w:rsidP="00CD09FE">
            <w:pPr>
              <w:spacing w:line="360" w:lineRule="auto"/>
              <w:rPr>
                <w:sz w:val="28"/>
                <w:szCs w:val="28"/>
              </w:rPr>
            </w:pPr>
            <w:r>
              <w:rPr>
                <w:sz w:val="28"/>
                <w:szCs w:val="28"/>
              </w:rPr>
              <w:t>CLASSIFICATION</w:t>
            </w:r>
          </w:p>
        </w:tc>
        <w:tc>
          <w:tcPr>
            <w:tcW w:w="3363" w:type="dxa"/>
          </w:tcPr>
          <w:p w:rsidR="00CD09FE" w:rsidRDefault="007C6F71" w:rsidP="00CD09FE">
            <w:pPr>
              <w:spacing w:line="360" w:lineRule="auto"/>
              <w:jc w:val="center"/>
              <w:rPr>
                <w:sz w:val="28"/>
                <w:szCs w:val="28"/>
              </w:rPr>
            </w:pPr>
            <w:r>
              <w:rPr>
                <w:sz w:val="28"/>
                <w:szCs w:val="28"/>
              </w:rPr>
              <w:t>33</w:t>
            </w:r>
          </w:p>
        </w:tc>
      </w:tr>
      <w:tr w:rsidR="001540E6" w:rsidTr="00305DC6">
        <w:trPr>
          <w:trHeight w:val="471"/>
        </w:trPr>
        <w:tc>
          <w:tcPr>
            <w:tcW w:w="3363" w:type="dxa"/>
          </w:tcPr>
          <w:p w:rsidR="00CD09FE" w:rsidRDefault="007C6F71" w:rsidP="00CD09FE">
            <w:pPr>
              <w:spacing w:line="360" w:lineRule="auto"/>
              <w:jc w:val="center"/>
              <w:rPr>
                <w:sz w:val="28"/>
                <w:szCs w:val="28"/>
              </w:rPr>
            </w:pPr>
            <w:r>
              <w:rPr>
                <w:sz w:val="28"/>
                <w:szCs w:val="28"/>
              </w:rPr>
              <w:t>A.1</w:t>
            </w:r>
          </w:p>
        </w:tc>
        <w:tc>
          <w:tcPr>
            <w:tcW w:w="3363" w:type="dxa"/>
          </w:tcPr>
          <w:p w:rsidR="00CD09FE" w:rsidRPr="00CD09FE" w:rsidRDefault="007C6F71" w:rsidP="00CD09FE">
            <w:pPr>
              <w:tabs>
                <w:tab w:val="left" w:pos="990"/>
              </w:tabs>
              <w:spacing w:line="360" w:lineRule="auto"/>
              <w:rPr>
                <w:color w:val="000000"/>
                <w:sz w:val="28"/>
                <w:szCs w:val="28"/>
              </w:rPr>
            </w:pPr>
            <w:r w:rsidRPr="00CD09FE">
              <w:rPr>
                <w:color w:val="000000"/>
                <w:sz w:val="28"/>
                <w:szCs w:val="28"/>
              </w:rPr>
              <w:t>MAIN PAGE</w:t>
            </w:r>
          </w:p>
        </w:tc>
        <w:tc>
          <w:tcPr>
            <w:tcW w:w="3363" w:type="dxa"/>
          </w:tcPr>
          <w:p w:rsidR="00CD09FE" w:rsidRDefault="007C6F71" w:rsidP="00CD09FE">
            <w:pPr>
              <w:spacing w:line="360" w:lineRule="auto"/>
              <w:jc w:val="center"/>
              <w:rPr>
                <w:sz w:val="28"/>
                <w:szCs w:val="28"/>
              </w:rPr>
            </w:pPr>
            <w:r>
              <w:rPr>
                <w:sz w:val="28"/>
                <w:szCs w:val="28"/>
              </w:rPr>
              <w:t>72</w:t>
            </w:r>
          </w:p>
        </w:tc>
      </w:tr>
      <w:tr w:rsidR="001540E6" w:rsidTr="00305DC6">
        <w:trPr>
          <w:trHeight w:val="951"/>
        </w:trPr>
        <w:tc>
          <w:tcPr>
            <w:tcW w:w="3363" w:type="dxa"/>
          </w:tcPr>
          <w:p w:rsidR="00CD09FE" w:rsidRDefault="007C6F71" w:rsidP="00CD09FE">
            <w:pPr>
              <w:spacing w:line="360" w:lineRule="auto"/>
              <w:jc w:val="center"/>
              <w:rPr>
                <w:sz w:val="28"/>
                <w:szCs w:val="28"/>
              </w:rPr>
            </w:pPr>
            <w:r>
              <w:rPr>
                <w:sz w:val="28"/>
                <w:szCs w:val="28"/>
              </w:rPr>
              <w:t>A.2</w:t>
            </w:r>
          </w:p>
        </w:tc>
        <w:tc>
          <w:tcPr>
            <w:tcW w:w="3363" w:type="dxa"/>
          </w:tcPr>
          <w:p w:rsidR="00CD09FE" w:rsidRPr="00CD09FE" w:rsidRDefault="007C6F71" w:rsidP="00CD09FE">
            <w:pPr>
              <w:spacing w:line="360" w:lineRule="auto"/>
              <w:rPr>
                <w:sz w:val="28"/>
                <w:szCs w:val="28"/>
              </w:rPr>
            </w:pPr>
            <w:r>
              <w:rPr>
                <w:color w:val="000000"/>
                <w:sz w:val="28"/>
                <w:szCs w:val="28"/>
              </w:rPr>
              <w:t>LOGIN PAGE</w:t>
            </w:r>
          </w:p>
        </w:tc>
        <w:tc>
          <w:tcPr>
            <w:tcW w:w="3363" w:type="dxa"/>
          </w:tcPr>
          <w:p w:rsidR="00CD09FE" w:rsidRDefault="007C6F71" w:rsidP="00CD09FE">
            <w:pPr>
              <w:spacing w:line="360" w:lineRule="auto"/>
              <w:jc w:val="center"/>
              <w:rPr>
                <w:sz w:val="28"/>
                <w:szCs w:val="28"/>
              </w:rPr>
            </w:pPr>
            <w:r>
              <w:rPr>
                <w:sz w:val="28"/>
                <w:szCs w:val="28"/>
              </w:rPr>
              <w:t>72</w:t>
            </w:r>
          </w:p>
        </w:tc>
      </w:tr>
      <w:tr w:rsidR="001540E6" w:rsidTr="00305DC6">
        <w:trPr>
          <w:trHeight w:val="471"/>
        </w:trPr>
        <w:tc>
          <w:tcPr>
            <w:tcW w:w="3363" w:type="dxa"/>
          </w:tcPr>
          <w:p w:rsidR="00CD09FE" w:rsidRDefault="007C6F71" w:rsidP="00CD09FE">
            <w:pPr>
              <w:spacing w:line="360" w:lineRule="auto"/>
              <w:jc w:val="center"/>
              <w:rPr>
                <w:sz w:val="28"/>
                <w:szCs w:val="28"/>
              </w:rPr>
            </w:pPr>
            <w:r>
              <w:rPr>
                <w:sz w:val="28"/>
                <w:szCs w:val="28"/>
              </w:rPr>
              <w:lastRenderedPageBreak/>
              <w:t>A.3</w:t>
            </w:r>
          </w:p>
        </w:tc>
        <w:tc>
          <w:tcPr>
            <w:tcW w:w="3363" w:type="dxa"/>
          </w:tcPr>
          <w:p w:rsidR="00CD09FE" w:rsidRPr="00CD09FE" w:rsidRDefault="007C6F71" w:rsidP="00CD09FE">
            <w:pPr>
              <w:tabs>
                <w:tab w:val="left" w:pos="990"/>
              </w:tabs>
              <w:spacing w:line="360" w:lineRule="auto"/>
              <w:rPr>
                <w:color w:val="000000"/>
                <w:sz w:val="28"/>
                <w:szCs w:val="28"/>
              </w:rPr>
            </w:pPr>
            <w:r>
              <w:rPr>
                <w:color w:val="000000"/>
                <w:sz w:val="28"/>
                <w:szCs w:val="28"/>
              </w:rPr>
              <w:t>UPLOADING NON AFFECTED FUNDUS IMAGE</w:t>
            </w:r>
          </w:p>
        </w:tc>
        <w:tc>
          <w:tcPr>
            <w:tcW w:w="3363" w:type="dxa"/>
          </w:tcPr>
          <w:p w:rsidR="00CD09FE" w:rsidRDefault="007C6F71" w:rsidP="00CD09FE">
            <w:pPr>
              <w:spacing w:line="360" w:lineRule="auto"/>
              <w:jc w:val="center"/>
              <w:rPr>
                <w:sz w:val="28"/>
                <w:szCs w:val="28"/>
              </w:rPr>
            </w:pPr>
            <w:r>
              <w:rPr>
                <w:sz w:val="28"/>
                <w:szCs w:val="28"/>
              </w:rPr>
              <w:t>73</w:t>
            </w:r>
          </w:p>
        </w:tc>
      </w:tr>
      <w:tr w:rsidR="001540E6" w:rsidTr="00305DC6">
        <w:trPr>
          <w:trHeight w:val="951"/>
        </w:trPr>
        <w:tc>
          <w:tcPr>
            <w:tcW w:w="3363" w:type="dxa"/>
          </w:tcPr>
          <w:p w:rsidR="00CD09FE" w:rsidRDefault="007C6F71" w:rsidP="00CD09FE">
            <w:pPr>
              <w:spacing w:line="360" w:lineRule="auto"/>
              <w:jc w:val="center"/>
              <w:rPr>
                <w:sz w:val="28"/>
                <w:szCs w:val="28"/>
              </w:rPr>
            </w:pPr>
            <w:r>
              <w:rPr>
                <w:sz w:val="28"/>
                <w:szCs w:val="28"/>
              </w:rPr>
              <w:t>A.4</w:t>
            </w:r>
          </w:p>
        </w:tc>
        <w:tc>
          <w:tcPr>
            <w:tcW w:w="3363" w:type="dxa"/>
          </w:tcPr>
          <w:p w:rsidR="00CD09FE" w:rsidRPr="00CD09FE" w:rsidRDefault="007C6F71" w:rsidP="00CD09FE">
            <w:pPr>
              <w:tabs>
                <w:tab w:val="left" w:pos="990"/>
              </w:tabs>
              <w:spacing w:line="360" w:lineRule="auto"/>
              <w:rPr>
                <w:color w:val="000000"/>
                <w:sz w:val="28"/>
                <w:szCs w:val="28"/>
              </w:rPr>
            </w:pPr>
            <w:r>
              <w:rPr>
                <w:color w:val="000000"/>
                <w:sz w:val="28"/>
                <w:szCs w:val="28"/>
              </w:rPr>
              <w:t>DETECTION OF TYPE OF DISEASE(NORMAL)</w:t>
            </w:r>
          </w:p>
        </w:tc>
        <w:tc>
          <w:tcPr>
            <w:tcW w:w="3363" w:type="dxa"/>
          </w:tcPr>
          <w:p w:rsidR="00CD09FE" w:rsidRDefault="007C6F71" w:rsidP="00CD09FE">
            <w:pPr>
              <w:spacing w:line="360" w:lineRule="auto"/>
              <w:jc w:val="center"/>
              <w:rPr>
                <w:sz w:val="28"/>
                <w:szCs w:val="28"/>
              </w:rPr>
            </w:pPr>
            <w:r>
              <w:rPr>
                <w:sz w:val="28"/>
                <w:szCs w:val="28"/>
              </w:rPr>
              <w:t>73</w:t>
            </w:r>
          </w:p>
        </w:tc>
      </w:tr>
      <w:tr w:rsidR="001540E6" w:rsidTr="00305DC6">
        <w:trPr>
          <w:trHeight w:val="942"/>
        </w:trPr>
        <w:tc>
          <w:tcPr>
            <w:tcW w:w="3363" w:type="dxa"/>
          </w:tcPr>
          <w:p w:rsidR="00CD09FE" w:rsidRDefault="007C6F71" w:rsidP="00CD09FE">
            <w:pPr>
              <w:spacing w:line="360" w:lineRule="auto"/>
              <w:jc w:val="center"/>
              <w:rPr>
                <w:sz w:val="28"/>
                <w:szCs w:val="28"/>
              </w:rPr>
            </w:pPr>
            <w:r>
              <w:rPr>
                <w:sz w:val="28"/>
                <w:szCs w:val="28"/>
              </w:rPr>
              <w:t>A.5</w:t>
            </w:r>
          </w:p>
        </w:tc>
        <w:tc>
          <w:tcPr>
            <w:tcW w:w="3363" w:type="dxa"/>
          </w:tcPr>
          <w:p w:rsidR="00CD09FE" w:rsidRPr="00CD09FE" w:rsidRDefault="007C6F71" w:rsidP="00CD09FE">
            <w:pPr>
              <w:tabs>
                <w:tab w:val="left" w:pos="990"/>
              </w:tabs>
              <w:spacing w:line="360" w:lineRule="auto"/>
              <w:rPr>
                <w:color w:val="000000"/>
                <w:sz w:val="28"/>
                <w:szCs w:val="28"/>
              </w:rPr>
            </w:pPr>
            <w:r>
              <w:rPr>
                <w:color w:val="000000"/>
                <w:sz w:val="28"/>
                <w:szCs w:val="28"/>
              </w:rPr>
              <w:t>UPLOADING NON AFFECTED FUNDUS IMAGE</w:t>
            </w:r>
          </w:p>
        </w:tc>
        <w:tc>
          <w:tcPr>
            <w:tcW w:w="3363" w:type="dxa"/>
          </w:tcPr>
          <w:p w:rsidR="00CD09FE" w:rsidRDefault="007C6F71" w:rsidP="00CD09FE">
            <w:pPr>
              <w:spacing w:line="360" w:lineRule="auto"/>
              <w:jc w:val="center"/>
              <w:rPr>
                <w:sz w:val="28"/>
                <w:szCs w:val="28"/>
              </w:rPr>
            </w:pPr>
            <w:r>
              <w:rPr>
                <w:sz w:val="28"/>
                <w:szCs w:val="28"/>
              </w:rPr>
              <w:t>74</w:t>
            </w:r>
          </w:p>
        </w:tc>
      </w:tr>
      <w:tr w:rsidR="001540E6" w:rsidTr="00305DC6">
        <w:trPr>
          <w:trHeight w:val="942"/>
        </w:trPr>
        <w:tc>
          <w:tcPr>
            <w:tcW w:w="3363" w:type="dxa"/>
          </w:tcPr>
          <w:p w:rsidR="00825ECA" w:rsidRDefault="007C6F71" w:rsidP="00CD09FE">
            <w:pPr>
              <w:spacing w:line="360" w:lineRule="auto"/>
              <w:jc w:val="center"/>
              <w:rPr>
                <w:sz w:val="28"/>
                <w:szCs w:val="28"/>
              </w:rPr>
            </w:pPr>
            <w:r>
              <w:rPr>
                <w:sz w:val="28"/>
                <w:szCs w:val="28"/>
              </w:rPr>
              <w:t>A.6</w:t>
            </w:r>
          </w:p>
        </w:tc>
        <w:tc>
          <w:tcPr>
            <w:tcW w:w="3363" w:type="dxa"/>
          </w:tcPr>
          <w:p w:rsidR="00825ECA" w:rsidRPr="00CD09FE" w:rsidRDefault="007C6F71" w:rsidP="00CD09FE">
            <w:pPr>
              <w:tabs>
                <w:tab w:val="left" w:pos="990"/>
              </w:tabs>
              <w:spacing w:line="360" w:lineRule="auto"/>
              <w:rPr>
                <w:color w:val="000000"/>
                <w:sz w:val="28"/>
                <w:szCs w:val="28"/>
              </w:rPr>
            </w:pPr>
            <w:r>
              <w:rPr>
                <w:color w:val="000000"/>
                <w:sz w:val="28"/>
                <w:szCs w:val="28"/>
              </w:rPr>
              <w:t>DETECTION OF TYPE OF DISEASE(PROLIFERACTIVE)</w:t>
            </w:r>
          </w:p>
        </w:tc>
        <w:tc>
          <w:tcPr>
            <w:tcW w:w="3363" w:type="dxa"/>
          </w:tcPr>
          <w:p w:rsidR="00825ECA" w:rsidRDefault="007C6F71" w:rsidP="00CD09FE">
            <w:pPr>
              <w:spacing w:line="360" w:lineRule="auto"/>
              <w:jc w:val="center"/>
              <w:rPr>
                <w:sz w:val="28"/>
                <w:szCs w:val="28"/>
              </w:rPr>
            </w:pPr>
            <w:r>
              <w:rPr>
                <w:sz w:val="28"/>
                <w:szCs w:val="28"/>
              </w:rPr>
              <w:t>74</w:t>
            </w:r>
          </w:p>
        </w:tc>
      </w:tr>
    </w:tbl>
    <w:p w:rsidR="00F53D10" w:rsidRDefault="00F53D10" w:rsidP="00F1471B">
      <w:pPr>
        <w:widowControl w:val="0"/>
        <w:autoSpaceDE w:val="0"/>
        <w:autoSpaceDN w:val="0"/>
        <w:spacing w:line="360" w:lineRule="auto"/>
        <w:rPr>
          <w:sz w:val="28"/>
          <w:szCs w:val="28"/>
        </w:rPr>
      </w:pPr>
    </w:p>
    <w:p w:rsidR="00F53D10" w:rsidRDefault="00F53D10" w:rsidP="00BE612C">
      <w:pPr>
        <w:widowControl w:val="0"/>
        <w:autoSpaceDE w:val="0"/>
        <w:autoSpaceDN w:val="0"/>
        <w:spacing w:line="360" w:lineRule="auto"/>
        <w:jc w:val="center"/>
        <w:rPr>
          <w:sz w:val="28"/>
          <w:szCs w:val="28"/>
        </w:rPr>
      </w:pPr>
    </w:p>
    <w:p w:rsidR="00F53D10" w:rsidRDefault="007C6F71" w:rsidP="00BE612C">
      <w:pPr>
        <w:widowControl w:val="0"/>
        <w:autoSpaceDE w:val="0"/>
        <w:autoSpaceDN w:val="0"/>
        <w:spacing w:line="360" w:lineRule="auto"/>
        <w:jc w:val="center"/>
        <w:rPr>
          <w:b/>
          <w:sz w:val="32"/>
          <w:szCs w:val="32"/>
        </w:rPr>
      </w:pPr>
      <w:r w:rsidRPr="00F53D10">
        <w:rPr>
          <w:b/>
          <w:sz w:val="32"/>
          <w:szCs w:val="32"/>
        </w:rPr>
        <w:t>LIST OF ABBREVATION</w:t>
      </w:r>
      <w:r>
        <w:rPr>
          <w:b/>
          <w:sz w:val="32"/>
          <w:szCs w:val="32"/>
        </w:rPr>
        <w:t>S</w:t>
      </w:r>
    </w:p>
    <w:p w:rsidR="00F53D10" w:rsidRDefault="00F53D10" w:rsidP="00BE612C">
      <w:pPr>
        <w:widowControl w:val="0"/>
        <w:autoSpaceDE w:val="0"/>
        <w:autoSpaceDN w:val="0"/>
        <w:spacing w:line="360" w:lineRule="auto"/>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540E6" w:rsidTr="001E58C9">
        <w:tc>
          <w:tcPr>
            <w:tcW w:w="3116" w:type="dxa"/>
          </w:tcPr>
          <w:p w:rsidR="00F53D10" w:rsidRPr="00F53D10" w:rsidRDefault="007C6F71" w:rsidP="00F53D10">
            <w:pPr>
              <w:spacing w:line="360" w:lineRule="auto"/>
              <w:jc w:val="center"/>
              <w:rPr>
                <w:b/>
                <w:sz w:val="28"/>
                <w:szCs w:val="28"/>
              </w:rPr>
            </w:pPr>
            <w:r w:rsidRPr="00F53D10">
              <w:rPr>
                <w:b/>
                <w:sz w:val="28"/>
                <w:szCs w:val="28"/>
              </w:rPr>
              <w:t>S.NO</w:t>
            </w:r>
          </w:p>
        </w:tc>
        <w:tc>
          <w:tcPr>
            <w:tcW w:w="3117" w:type="dxa"/>
          </w:tcPr>
          <w:p w:rsidR="00F53D10" w:rsidRPr="00F53D10" w:rsidRDefault="007C6F71" w:rsidP="00F53D10">
            <w:pPr>
              <w:spacing w:line="360" w:lineRule="auto"/>
              <w:jc w:val="center"/>
              <w:rPr>
                <w:b/>
                <w:sz w:val="28"/>
                <w:szCs w:val="28"/>
              </w:rPr>
            </w:pPr>
            <w:r w:rsidRPr="00F53D10">
              <w:rPr>
                <w:b/>
                <w:sz w:val="28"/>
                <w:szCs w:val="28"/>
              </w:rPr>
              <w:t>ABBREVATION</w:t>
            </w:r>
          </w:p>
        </w:tc>
        <w:tc>
          <w:tcPr>
            <w:tcW w:w="3117" w:type="dxa"/>
          </w:tcPr>
          <w:p w:rsidR="00F53D10" w:rsidRPr="00F53D10" w:rsidRDefault="007C6F71" w:rsidP="00F53D10">
            <w:pPr>
              <w:spacing w:line="360" w:lineRule="auto"/>
              <w:jc w:val="center"/>
              <w:rPr>
                <w:b/>
                <w:sz w:val="28"/>
                <w:szCs w:val="28"/>
              </w:rPr>
            </w:pPr>
            <w:r w:rsidRPr="00F53D10">
              <w:rPr>
                <w:b/>
                <w:sz w:val="28"/>
                <w:szCs w:val="28"/>
              </w:rPr>
              <w:t>EXPANSION</w:t>
            </w:r>
          </w:p>
        </w:tc>
      </w:tr>
      <w:tr w:rsidR="001540E6" w:rsidTr="001E58C9">
        <w:tc>
          <w:tcPr>
            <w:tcW w:w="3116" w:type="dxa"/>
          </w:tcPr>
          <w:p w:rsidR="00F53D10" w:rsidRDefault="007C6F71" w:rsidP="00F53D10">
            <w:pPr>
              <w:spacing w:line="360" w:lineRule="auto"/>
              <w:jc w:val="center"/>
              <w:rPr>
                <w:sz w:val="28"/>
                <w:szCs w:val="28"/>
              </w:rPr>
            </w:pPr>
            <w:r>
              <w:rPr>
                <w:sz w:val="28"/>
                <w:szCs w:val="28"/>
              </w:rPr>
              <w:t>1.</w:t>
            </w:r>
          </w:p>
        </w:tc>
        <w:tc>
          <w:tcPr>
            <w:tcW w:w="3117" w:type="dxa"/>
          </w:tcPr>
          <w:p w:rsidR="00F53D10" w:rsidRDefault="007C6F71" w:rsidP="00F53D10">
            <w:pPr>
              <w:spacing w:line="360" w:lineRule="auto"/>
              <w:jc w:val="center"/>
              <w:rPr>
                <w:sz w:val="28"/>
                <w:szCs w:val="28"/>
              </w:rPr>
            </w:pPr>
            <w:r>
              <w:rPr>
                <w:sz w:val="28"/>
                <w:szCs w:val="28"/>
              </w:rPr>
              <w:t>DR</w:t>
            </w:r>
          </w:p>
        </w:tc>
        <w:tc>
          <w:tcPr>
            <w:tcW w:w="3117" w:type="dxa"/>
          </w:tcPr>
          <w:p w:rsidR="00F53D10" w:rsidRDefault="007C6F71" w:rsidP="00F53D10">
            <w:pPr>
              <w:spacing w:line="360" w:lineRule="auto"/>
              <w:jc w:val="center"/>
              <w:rPr>
                <w:sz w:val="28"/>
                <w:szCs w:val="28"/>
              </w:rPr>
            </w:pPr>
            <w:r>
              <w:rPr>
                <w:sz w:val="28"/>
                <w:szCs w:val="28"/>
              </w:rPr>
              <w:t>Diabetic Retinopathy</w:t>
            </w:r>
          </w:p>
        </w:tc>
      </w:tr>
      <w:tr w:rsidR="001540E6" w:rsidTr="001E58C9">
        <w:tc>
          <w:tcPr>
            <w:tcW w:w="3116" w:type="dxa"/>
          </w:tcPr>
          <w:p w:rsidR="00F53D10" w:rsidRDefault="007C6F71" w:rsidP="00F53D10">
            <w:pPr>
              <w:spacing w:line="360" w:lineRule="auto"/>
              <w:jc w:val="center"/>
              <w:rPr>
                <w:sz w:val="28"/>
                <w:szCs w:val="28"/>
              </w:rPr>
            </w:pPr>
            <w:r>
              <w:rPr>
                <w:sz w:val="28"/>
                <w:szCs w:val="28"/>
              </w:rPr>
              <w:t>2.</w:t>
            </w:r>
          </w:p>
        </w:tc>
        <w:tc>
          <w:tcPr>
            <w:tcW w:w="3117" w:type="dxa"/>
          </w:tcPr>
          <w:p w:rsidR="00F53D10" w:rsidRDefault="007C6F71" w:rsidP="00F53D10">
            <w:pPr>
              <w:spacing w:line="360" w:lineRule="auto"/>
              <w:jc w:val="center"/>
              <w:rPr>
                <w:sz w:val="28"/>
                <w:szCs w:val="28"/>
              </w:rPr>
            </w:pPr>
            <w:r>
              <w:rPr>
                <w:sz w:val="28"/>
                <w:szCs w:val="28"/>
              </w:rPr>
              <w:t>RF</w:t>
            </w:r>
          </w:p>
        </w:tc>
        <w:tc>
          <w:tcPr>
            <w:tcW w:w="3117" w:type="dxa"/>
          </w:tcPr>
          <w:p w:rsidR="00F53D10" w:rsidRDefault="007C6F71" w:rsidP="00F53D10">
            <w:pPr>
              <w:spacing w:line="360" w:lineRule="auto"/>
              <w:jc w:val="center"/>
              <w:rPr>
                <w:sz w:val="28"/>
                <w:szCs w:val="28"/>
              </w:rPr>
            </w:pPr>
            <w:r>
              <w:rPr>
                <w:sz w:val="28"/>
                <w:szCs w:val="28"/>
              </w:rPr>
              <w:t>Random Forest</w:t>
            </w:r>
          </w:p>
        </w:tc>
      </w:tr>
      <w:tr w:rsidR="001540E6" w:rsidTr="001E58C9">
        <w:tc>
          <w:tcPr>
            <w:tcW w:w="3116" w:type="dxa"/>
          </w:tcPr>
          <w:p w:rsidR="00F53D10" w:rsidRDefault="007C6F71" w:rsidP="00F53D10">
            <w:pPr>
              <w:spacing w:line="360" w:lineRule="auto"/>
              <w:jc w:val="center"/>
              <w:rPr>
                <w:sz w:val="28"/>
                <w:szCs w:val="28"/>
              </w:rPr>
            </w:pPr>
            <w:r>
              <w:rPr>
                <w:sz w:val="28"/>
                <w:szCs w:val="28"/>
              </w:rPr>
              <w:t>3.</w:t>
            </w:r>
          </w:p>
        </w:tc>
        <w:tc>
          <w:tcPr>
            <w:tcW w:w="3117" w:type="dxa"/>
          </w:tcPr>
          <w:p w:rsidR="00F53D10" w:rsidRDefault="007C6F71" w:rsidP="00F53D10">
            <w:pPr>
              <w:spacing w:line="360" w:lineRule="auto"/>
              <w:jc w:val="center"/>
              <w:rPr>
                <w:sz w:val="28"/>
                <w:szCs w:val="28"/>
              </w:rPr>
            </w:pPr>
            <w:r>
              <w:rPr>
                <w:sz w:val="28"/>
                <w:szCs w:val="28"/>
              </w:rPr>
              <w:t>ML</w:t>
            </w:r>
          </w:p>
        </w:tc>
        <w:tc>
          <w:tcPr>
            <w:tcW w:w="3117" w:type="dxa"/>
          </w:tcPr>
          <w:p w:rsidR="00F53D10" w:rsidRDefault="007C6F71" w:rsidP="00F53D10">
            <w:pPr>
              <w:spacing w:line="360" w:lineRule="auto"/>
              <w:jc w:val="center"/>
              <w:rPr>
                <w:sz w:val="28"/>
                <w:szCs w:val="28"/>
              </w:rPr>
            </w:pPr>
            <w:r>
              <w:rPr>
                <w:sz w:val="28"/>
                <w:szCs w:val="28"/>
              </w:rPr>
              <w:t>Machine Learning</w:t>
            </w:r>
          </w:p>
        </w:tc>
      </w:tr>
    </w:tbl>
    <w:p w:rsidR="00986612" w:rsidRDefault="00986612" w:rsidP="00F53D10">
      <w:pPr>
        <w:widowControl w:val="0"/>
        <w:autoSpaceDE w:val="0"/>
        <w:autoSpaceDN w:val="0"/>
        <w:spacing w:line="360" w:lineRule="auto"/>
        <w:jc w:val="center"/>
        <w:rPr>
          <w:sz w:val="28"/>
          <w:szCs w:val="28"/>
        </w:rPr>
      </w:pPr>
    </w:p>
    <w:p w:rsidR="008F34D7" w:rsidRPr="008F34D7" w:rsidRDefault="008F34D7" w:rsidP="008F34D7">
      <w:pPr>
        <w:spacing w:after="160" w:line="259" w:lineRule="auto"/>
        <w:rPr>
          <w:sz w:val="28"/>
          <w:szCs w:val="28"/>
        </w:rPr>
      </w:pPr>
    </w:p>
    <w:p w:rsidR="00F53D10" w:rsidRPr="008F34D7" w:rsidRDefault="00F53D10" w:rsidP="00726E0A">
      <w:pPr>
        <w:spacing w:after="160" w:line="259" w:lineRule="auto"/>
        <w:rPr>
          <w:sz w:val="28"/>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9"/>
        <w:rPr>
          <w:sz w:val="28"/>
          <w:szCs w:val="28"/>
        </w:rPr>
      </w:pPr>
    </w:p>
    <w:p w:rsidR="006E6004" w:rsidRDefault="007C6F71">
      <w:pPr>
        <w:widowControl w:val="0"/>
        <w:numPr>
          <w:ilvl w:val="0"/>
          <w:numId w:val="2"/>
        </w:numPr>
        <w:tabs>
          <w:tab w:val="left" w:pos="4112"/>
        </w:tabs>
        <w:autoSpaceDE w:val="0"/>
        <w:autoSpaceDN w:val="0"/>
        <w:spacing w:before="80"/>
        <w:outlineLvl w:val="0"/>
        <w:rPr>
          <w:b/>
          <w:bCs/>
          <w:sz w:val="48"/>
          <w:szCs w:val="48"/>
        </w:rPr>
      </w:pPr>
      <w:r>
        <w:rPr>
          <w:b/>
          <w:bCs/>
          <w:sz w:val="48"/>
          <w:szCs w:val="48"/>
        </w:rPr>
        <w:t>INTRODUCTION</w:t>
      </w:r>
    </w:p>
    <w:p w:rsidR="006E6004" w:rsidRDefault="006E6004">
      <w:pPr>
        <w:widowControl w:val="0"/>
        <w:autoSpaceDE w:val="0"/>
        <w:autoSpaceDN w:val="0"/>
        <w:rPr>
          <w:sz w:val="22"/>
          <w:szCs w:val="22"/>
        </w:rPr>
        <w:sectPr w:rsidR="006E6004" w:rsidSect="00FD0D29">
          <w:pgSz w:w="12240" w:h="15840"/>
          <w:pgMar w:top="1500" w:right="200" w:bottom="280" w:left="620" w:header="720" w:footer="720" w:gutter="0"/>
          <w:pgNumType w:start="1"/>
          <w:cols w:space="720"/>
        </w:sectPr>
      </w:pPr>
    </w:p>
    <w:p w:rsidR="006E6004" w:rsidRDefault="007C6F71">
      <w:pPr>
        <w:widowControl w:val="0"/>
        <w:numPr>
          <w:ilvl w:val="1"/>
          <w:numId w:val="2"/>
        </w:numPr>
        <w:tabs>
          <w:tab w:val="left" w:pos="4988"/>
        </w:tabs>
        <w:autoSpaceDE w:val="0"/>
        <w:autoSpaceDN w:val="0"/>
        <w:spacing w:before="70"/>
        <w:ind w:hanging="361"/>
        <w:jc w:val="left"/>
        <w:outlineLvl w:val="1"/>
        <w:rPr>
          <w:b/>
          <w:bCs/>
          <w:sz w:val="28"/>
          <w:szCs w:val="28"/>
        </w:rPr>
      </w:pPr>
      <w:r>
        <w:rPr>
          <w:b/>
          <w:bCs/>
          <w:sz w:val="28"/>
          <w:szCs w:val="28"/>
        </w:rPr>
        <w:lastRenderedPageBreak/>
        <w:t>INTRODUCTION</w:t>
      </w:r>
    </w:p>
    <w:p w:rsidR="006E6004" w:rsidRDefault="006E6004">
      <w:pPr>
        <w:widowControl w:val="0"/>
        <w:autoSpaceDE w:val="0"/>
        <w:autoSpaceDN w:val="0"/>
        <w:rPr>
          <w:b/>
          <w:sz w:val="20"/>
          <w:szCs w:val="28"/>
        </w:rPr>
      </w:pPr>
    </w:p>
    <w:p w:rsidR="006E6004" w:rsidRDefault="006E6004">
      <w:pPr>
        <w:widowControl w:val="0"/>
        <w:autoSpaceDE w:val="0"/>
        <w:autoSpaceDN w:val="0"/>
        <w:spacing w:before="3"/>
        <w:rPr>
          <w:b/>
          <w:sz w:val="28"/>
          <w:szCs w:val="28"/>
        </w:rPr>
      </w:pPr>
    </w:p>
    <w:p w:rsidR="006E6004" w:rsidRDefault="007C6F71">
      <w:pPr>
        <w:widowControl w:val="0"/>
        <w:numPr>
          <w:ilvl w:val="1"/>
          <w:numId w:val="3"/>
        </w:numPr>
        <w:tabs>
          <w:tab w:val="left" w:pos="778"/>
        </w:tabs>
        <w:autoSpaceDE w:val="0"/>
        <w:autoSpaceDN w:val="0"/>
        <w:spacing w:before="89"/>
        <w:ind w:hanging="424"/>
        <w:rPr>
          <w:b/>
          <w:sz w:val="28"/>
          <w:szCs w:val="22"/>
        </w:rPr>
      </w:pPr>
      <w:r>
        <w:rPr>
          <w:b/>
          <w:sz w:val="28"/>
          <w:szCs w:val="22"/>
        </w:rPr>
        <w:t>PROBLEM</w:t>
      </w:r>
      <w:r>
        <w:rPr>
          <w:b/>
          <w:spacing w:val="-12"/>
          <w:sz w:val="28"/>
          <w:szCs w:val="22"/>
        </w:rPr>
        <w:t xml:space="preserve"> </w:t>
      </w:r>
      <w:r>
        <w:rPr>
          <w:b/>
          <w:sz w:val="28"/>
          <w:szCs w:val="22"/>
        </w:rPr>
        <w:t>DEFINITION</w:t>
      </w:r>
    </w:p>
    <w:p w:rsidR="006E6004" w:rsidRPr="00545793" w:rsidRDefault="006E6004">
      <w:pPr>
        <w:widowControl w:val="0"/>
        <w:autoSpaceDE w:val="0"/>
        <w:autoSpaceDN w:val="0"/>
        <w:spacing w:before="7"/>
        <w:rPr>
          <w:b/>
          <w:sz w:val="28"/>
          <w:szCs w:val="28"/>
        </w:rPr>
      </w:pPr>
    </w:p>
    <w:p w:rsidR="006E6004" w:rsidRDefault="007C6F71" w:rsidP="00545793">
      <w:pPr>
        <w:widowControl w:val="0"/>
        <w:autoSpaceDE w:val="0"/>
        <w:autoSpaceDN w:val="0"/>
        <w:spacing w:line="360" w:lineRule="auto"/>
        <w:ind w:left="359" w:right="551" w:firstLine="720"/>
        <w:jc w:val="both"/>
        <w:rPr>
          <w:sz w:val="28"/>
          <w:szCs w:val="28"/>
        </w:rPr>
      </w:pPr>
      <w:r w:rsidRPr="00545793">
        <w:rPr>
          <w:sz w:val="28"/>
          <w:szCs w:val="28"/>
        </w:rPr>
        <w:t xml:space="preserve"> </w:t>
      </w:r>
      <w:r w:rsidRPr="00545793">
        <w:rPr>
          <w:color w:val="202124"/>
          <w:sz w:val="28"/>
          <w:szCs w:val="28"/>
          <w:shd w:val="clear" w:color="auto" w:fill="FFFFFF"/>
        </w:rPr>
        <w:t xml:space="preserve">Diabetic retinopathy is a serious sight-threatening complication of diabetes. Diabetes interferes with the body's ability to use and store sugar </w:t>
      </w:r>
      <w:r w:rsidRPr="00545793">
        <w:rPr>
          <w:color w:val="202124"/>
          <w:sz w:val="28"/>
          <w:szCs w:val="28"/>
          <w:shd w:val="clear" w:color="auto" w:fill="FFFFFF"/>
        </w:rPr>
        <w:t>(glucose). The disease is characterized by too much sugar in the blood, which can cause damage throughout the body, including the eyes</w:t>
      </w:r>
      <w:r>
        <w:rPr>
          <w:color w:val="202124"/>
          <w:sz w:val="28"/>
          <w:szCs w:val="28"/>
          <w:shd w:val="clear" w:color="auto" w:fill="FFFFFF"/>
        </w:rPr>
        <w:t xml:space="preserve"> </w:t>
      </w:r>
      <w:r w:rsidR="00EC703E">
        <w:rPr>
          <w:sz w:val="28"/>
          <w:szCs w:val="28"/>
        </w:rPr>
        <w:t>Diabetes effects the circulatory system of a person, including that of the retina, which</w:t>
      </w:r>
      <w:r w:rsidR="00EC703E">
        <w:rPr>
          <w:spacing w:val="1"/>
          <w:sz w:val="28"/>
          <w:szCs w:val="28"/>
        </w:rPr>
        <w:t xml:space="preserve"> </w:t>
      </w:r>
      <w:r w:rsidR="00EC703E">
        <w:rPr>
          <w:sz w:val="28"/>
          <w:szCs w:val="28"/>
        </w:rPr>
        <w:t>leads to DR. The oxygen supply to the visual system is reduced to a huge extent and it causes</w:t>
      </w:r>
      <w:r w:rsidR="00EC703E">
        <w:rPr>
          <w:spacing w:val="-67"/>
          <w:sz w:val="28"/>
          <w:szCs w:val="28"/>
        </w:rPr>
        <w:t xml:space="preserve"> </w:t>
      </w:r>
      <w:r w:rsidR="00EC703E">
        <w:rPr>
          <w:sz w:val="28"/>
          <w:szCs w:val="28"/>
        </w:rPr>
        <w:t>swellings</w:t>
      </w:r>
      <w:r w:rsidR="00EC703E">
        <w:rPr>
          <w:spacing w:val="1"/>
          <w:sz w:val="28"/>
          <w:szCs w:val="28"/>
        </w:rPr>
        <w:t xml:space="preserve"> </w:t>
      </w:r>
      <w:r w:rsidR="00EC703E">
        <w:rPr>
          <w:sz w:val="28"/>
          <w:szCs w:val="28"/>
        </w:rPr>
        <w:t>on</w:t>
      </w:r>
      <w:r w:rsidR="00EC703E">
        <w:rPr>
          <w:spacing w:val="1"/>
          <w:sz w:val="28"/>
          <w:szCs w:val="28"/>
        </w:rPr>
        <w:t xml:space="preserve"> </w:t>
      </w:r>
      <w:r w:rsidR="00EC703E">
        <w:rPr>
          <w:sz w:val="28"/>
          <w:szCs w:val="28"/>
        </w:rPr>
        <w:t>the</w:t>
      </w:r>
      <w:r w:rsidR="00EC703E">
        <w:rPr>
          <w:spacing w:val="1"/>
          <w:sz w:val="28"/>
          <w:szCs w:val="28"/>
        </w:rPr>
        <w:t xml:space="preserve"> </w:t>
      </w:r>
      <w:r w:rsidR="00EC703E">
        <w:rPr>
          <w:sz w:val="28"/>
          <w:szCs w:val="28"/>
        </w:rPr>
        <w:t>retinal</w:t>
      </w:r>
      <w:r w:rsidR="00EC703E">
        <w:rPr>
          <w:spacing w:val="1"/>
          <w:sz w:val="28"/>
          <w:szCs w:val="28"/>
        </w:rPr>
        <w:t xml:space="preserve"> </w:t>
      </w:r>
      <w:r w:rsidR="00EC703E">
        <w:rPr>
          <w:sz w:val="28"/>
          <w:szCs w:val="28"/>
        </w:rPr>
        <w:t>vessels.</w:t>
      </w:r>
      <w:r w:rsidR="00EC703E">
        <w:rPr>
          <w:spacing w:val="1"/>
          <w:sz w:val="28"/>
          <w:szCs w:val="28"/>
        </w:rPr>
        <w:t xml:space="preserve"> </w:t>
      </w:r>
      <w:r w:rsidR="00EC703E">
        <w:rPr>
          <w:sz w:val="28"/>
          <w:szCs w:val="28"/>
        </w:rPr>
        <w:t>Also</w:t>
      </w:r>
      <w:r w:rsidR="00EC703E">
        <w:rPr>
          <w:spacing w:val="1"/>
          <w:sz w:val="28"/>
          <w:szCs w:val="28"/>
        </w:rPr>
        <w:t xml:space="preserve"> </w:t>
      </w:r>
      <w:r w:rsidR="00EC703E">
        <w:rPr>
          <w:sz w:val="28"/>
          <w:szCs w:val="28"/>
        </w:rPr>
        <w:t>retinal</w:t>
      </w:r>
      <w:r w:rsidR="00EC703E">
        <w:rPr>
          <w:spacing w:val="1"/>
          <w:sz w:val="28"/>
          <w:szCs w:val="28"/>
        </w:rPr>
        <w:t xml:space="preserve"> </w:t>
      </w:r>
      <w:r w:rsidR="00EC703E">
        <w:rPr>
          <w:sz w:val="28"/>
          <w:szCs w:val="28"/>
        </w:rPr>
        <w:t>lesions</w:t>
      </w:r>
      <w:r w:rsidR="00EC703E">
        <w:rPr>
          <w:spacing w:val="1"/>
          <w:sz w:val="28"/>
          <w:szCs w:val="28"/>
        </w:rPr>
        <w:t xml:space="preserve"> </w:t>
      </w:r>
      <w:r w:rsidR="00EC703E">
        <w:rPr>
          <w:sz w:val="28"/>
          <w:szCs w:val="28"/>
        </w:rPr>
        <w:t>are</w:t>
      </w:r>
      <w:r w:rsidR="00EC703E">
        <w:rPr>
          <w:spacing w:val="1"/>
          <w:sz w:val="28"/>
          <w:szCs w:val="28"/>
        </w:rPr>
        <w:t xml:space="preserve"> </w:t>
      </w:r>
      <w:r w:rsidR="00EC703E">
        <w:rPr>
          <w:sz w:val="28"/>
          <w:szCs w:val="28"/>
        </w:rPr>
        <w:t>formed</w:t>
      </w:r>
      <w:r w:rsidR="00EC703E">
        <w:rPr>
          <w:spacing w:val="1"/>
          <w:sz w:val="28"/>
          <w:szCs w:val="28"/>
        </w:rPr>
        <w:t xml:space="preserve"> </w:t>
      </w:r>
      <w:r w:rsidR="00EC703E">
        <w:rPr>
          <w:sz w:val="28"/>
          <w:szCs w:val="28"/>
        </w:rPr>
        <w:t>which</w:t>
      </w:r>
      <w:r w:rsidR="00EC703E">
        <w:rPr>
          <w:spacing w:val="71"/>
          <w:sz w:val="28"/>
          <w:szCs w:val="28"/>
        </w:rPr>
        <w:t xml:space="preserve"> </w:t>
      </w:r>
      <w:r w:rsidR="00EC703E">
        <w:rPr>
          <w:sz w:val="28"/>
          <w:szCs w:val="28"/>
        </w:rPr>
        <w:t>includes</w:t>
      </w:r>
      <w:r w:rsidR="00EC703E">
        <w:rPr>
          <w:spacing w:val="1"/>
          <w:sz w:val="28"/>
          <w:szCs w:val="28"/>
        </w:rPr>
        <w:t xml:space="preserve"> </w:t>
      </w:r>
      <w:r w:rsidR="00EC703E">
        <w:rPr>
          <w:sz w:val="28"/>
          <w:szCs w:val="28"/>
        </w:rPr>
        <w:t>haemorrhages, microaneurysms and exudates. These are the symptoms for the disease, which</w:t>
      </w:r>
      <w:r w:rsidR="00EC703E">
        <w:rPr>
          <w:spacing w:val="-67"/>
          <w:sz w:val="28"/>
          <w:szCs w:val="28"/>
        </w:rPr>
        <w:t xml:space="preserve"> </w:t>
      </w:r>
      <w:r w:rsidR="00EC703E">
        <w:rPr>
          <w:sz w:val="28"/>
          <w:szCs w:val="28"/>
        </w:rPr>
        <w:t>will not be visible in the initial stages of the disease. Therefore, unless the patient takes</w:t>
      </w:r>
      <w:r w:rsidR="00EC703E">
        <w:rPr>
          <w:spacing w:val="1"/>
          <w:sz w:val="28"/>
          <w:szCs w:val="28"/>
        </w:rPr>
        <w:t xml:space="preserve"> </w:t>
      </w:r>
      <w:r w:rsidR="00EC703E">
        <w:rPr>
          <w:sz w:val="28"/>
          <w:szCs w:val="28"/>
        </w:rPr>
        <w:t>regular examination of the disease, it cannot be identified and thus not cured.</w:t>
      </w:r>
    </w:p>
    <w:p w:rsidR="00545793" w:rsidRPr="00545793" w:rsidRDefault="00545793" w:rsidP="00545793">
      <w:pPr>
        <w:widowControl w:val="0"/>
        <w:autoSpaceDE w:val="0"/>
        <w:autoSpaceDN w:val="0"/>
        <w:spacing w:line="360" w:lineRule="auto"/>
        <w:ind w:left="359" w:right="551" w:firstLine="720"/>
        <w:jc w:val="both"/>
        <w:rPr>
          <w:sz w:val="28"/>
          <w:szCs w:val="28"/>
        </w:rPr>
      </w:pPr>
    </w:p>
    <w:p w:rsidR="006E6004" w:rsidRPr="00545793" w:rsidRDefault="007C6F71" w:rsidP="00545793">
      <w:pPr>
        <w:widowControl w:val="0"/>
        <w:numPr>
          <w:ilvl w:val="1"/>
          <w:numId w:val="3"/>
        </w:numPr>
        <w:tabs>
          <w:tab w:val="left" w:pos="778"/>
        </w:tabs>
        <w:autoSpaceDE w:val="0"/>
        <w:autoSpaceDN w:val="0"/>
        <w:ind w:hanging="424"/>
        <w:outlineLvl w:val="1"/>
        <w:rPr>
          <w:b/>
          <w:bCs/>
          <w:sz w:val="28"/>
          <w:szCs w:val="28"/>
        </w:rPr>
      </w:pPr>
      <w:r>
        <w:rPr>
          <w:b/>
          <w:bCs/>
          <w:sz w:val="28"/>
          <w:szCs w:val="28"/>
        </w:rPr>
        <w:t>SCOPE</w:t>
      </w:r>
      <w:r>
        <w:rPr>
          <w:b/>
          <w:bCs/>
          <w:spacing w:val="-7"/>
          <w:sz w:val="28"/>
          <w:szCs w:val="28"/>
        </w:rPr>
        <w:t xml:space="preserve"> </w:t>
      </w:r>
      <w:r>
        <w:rPr>
          <w:b/>
          <w:bCs/>
          <w:sz w:val="28"/>
          <w:szCs w:val="28"/>
        </w:rPr>
        <w:t>OF</w:t>
      </w:r>
      <w:r>
        <w:rPr>
          <w:b/>
          <w:bCs/>
          <w:spacing w:val="-12"/>
          <w:sz w:val="28"/>
          <w:szCs w:val="28"/>
        </w:rPr>
        <w:t xml:space="preserve"> </w:t>
      </w:r>
      <w:r>
        <w:rPr>
          <w:b/>
          <w:bCs/>
          <w:sz w:val="28"/>
          <w:szCs w:val="28"/>
        </w:rPr>
        <w:t>THE</w:t>
      </w:r>
      <w:r>
        <w:rPr>
          <w:b/>
          <w:bCs/>
          <w:spacing w:val="-7"/>
          <w:sz w:val="28"/>
          <w:szCs w:val="28"/>
        </w:rPr>
        <w:t xml:space="preserve"> </w:t>
      </w:r>
      <w:r>
        <w:rPr>
          <w:b/>
          <w:bCs/>
          <w:sz w:val="28"/>
          <w:szCs w:val="28"/>
        </w:rPr>
        <w:t>PROJECT</w:t>
      </w:r>
    </w:p>
    <w:p w:rsidR="006E6004" w:rsidRPr="00545793" w:rsidRDefault="006E6004">
      <w:pPr>
        <w:widowControl w:val="0"/>
        <w:autoSpaceDE w:val="0"/>
        <w:autoSpaceDN w:val="0"/>
        <w:spacing w:before="10"/>
        <w:rPr>
          <w:b/>
          <w:sz w:val="28"/>
          <w:szCs w:val="28"/>
        </w:rPr>
      </w:pPr>
    </w:p>
    <w:p w:rsidR="006E6004" w:rsidRDefault="007C6F71">
      <w:pPr>
        <w:widowControl w:val="0"/>
        <w:autoSpaceDE w:val="0"/>
        <w:autoSpaceDN w:val="0"/>
        <w:spacing w:line="360" w:lineRule="auto"/>
        <w:ind w:left="460" w:right="606"/>
        <w:jc w:val="both"/>
        <w:rPr>
          <w:sz w:val="28"/>
          <w:szCs w:val="28"/>
        </w:rPr>
      </w:pPr>
      <w:r>
        <w:rPr>
          <w:sz w:val="28"/>
          <w:szCs w:val="28"/>
        </w:rPr>
        <w:t xml:space="preserve">         </w:t>
      </w:r>
      <w:r w:rsidR="00EC703E">
        <w:rPr>
          <w:sz w:val="28"/>
          <w:szCs w:val="28"/>
        </w:rPr>
        <w:t>Diabetic Retinopathy has become one of the leading causes of blindness, but it can be cured</w:t>
      </w:r>
      <w:r w:rsidR="00EC703E">
        <w:rPr>
          <w:spacing w:val="-67"/>
          <w:sz w:val="28"/>
          <w:szCs w:val="28"/>
        </w:rPr>
        <w:t xml:space="preserve"> </w:t>
      </w:r>
      <w:r w:rsidR="00EC703E">
        <w:rPr>
          <w:sz w:val="28"/>
          <w:szCs w:val="28"/>
        </w:rPr>
        <w:t>if</w:t>
      </w:r>
      <w:r w:rsidR="00EC703E">
        <w:rPr>
          <w:spacing w:val="1"/>
          <w:sz w:val="28"/>
          <w:szCs w:val="28"/>
        </w:rPr>
        <w:t xml:space="preserve"> </w:t>
      </w:r>
      <w:r w:rsidR="00EC703E">
        <w:rPr>
          <w:sz w:val="28"/>
          <w:szCs w:val="28"/>
        </w:rPr>
        <w:t>diagnosed</w:t>
      </w:r>
      <w:r w:rsidR="00EC703E">
        <w:rPr>
          <w:spacing w:val="1"/>
          <w:sz w:val="28"/>
          <w:szCs w:val="28"/>
        </w:rPr>
        <w:t xml:space="preserve"> </w:t>
      </w:r>
      <w:r w:rsidR="00EC703E">
        <w:rPr>
          <w:sz w:val="28"/>
          <w:szCs w:val="28"/>
        </w:rPr>
        <w:t>at</w:t>
      </w:r>
      <w:r w:rsidR="00EC703E">
        <w:rPr>
          <w:spacing w:val="1"/>
          <w:sz w:val="28"/>
          <w:szCs w:val="28"/>
        </w:rPr>
        <w:t xml:space="preserve"> </w:t>
      </w:r>
      <w:r w:rsidR="00EC703E">
        <w:rPr>
          <w:sz w:val="28"/>
          <w:szCs w:val="28"/>
        </w:rPr>
        <w:t>an</w:t>
      </w:r>
      <w:r w:rsidR="00EC703E">
        <w:rPr>
          <w:spacing w:val="1"/>
          <w:sz w:val="28"/>
          <w:szCs w:val="28"/>
        </w:rPr>
        <w:t xml:space="preserve"> </w:t>
      </w:r>
      <w:r w:rsidR="00EC703E">
        <w:rPr>
          <w:sz w:val="28"/>
          <w:szCs w:val="28"/>
        </w:rPr>
        <w:t>early</w:t>
      </w:r>
      <w:r w:rsidR="00EC703E">
        <w:rPr>
          <w:spacing w:val="1"/>
          <w:sz w:val="28"/>
          <w:szCs w:val="28"/>
        </w:rPr>
        <w:t xml:space="preserve"> </w:t>
      </w:r>
      <w:r w:rsidR="00EC703E">
        <w:rPr>
          <w:sz w:val="28"/>
          <w:szCs w:val="28"/>
        </w:rPr>
        <w:t>stage,</w:t>
      </w:r>
      <w:r w:rsidR="00EC703E">
        <w:rPr>
          <w:spacing w:val="1"/>
          <w:sz w:val="28"/>
          <w:szCs w:val="28"/>
        </w:rPr>
        <w:t xml:space="preserve"> </w:t>
      </w:r>
      <w:r w:rsidR="00EC703E">
        <w:rPr>
          <w:sz w:val="28"/>
          <w:szCs w:val="28"/>
        </w:rPr>
        <w:t>this</w:t>
      </w:r>
      <w:r w:rsidR="00EC703E">
        <w:rPr>
          <w:spacing w:val="1"/>
          <w:sz w:val="28"/>
          <w:szCs w:val="28"/>
        </w:rPr>
        <w:t xml:space="preserve"> </w:t>
      </w:r>
      <w:r w:rsidR="00EC703E">
        <w:rPr>
          <w:sz w:val="28"/>
          <w:szCs w:val="28"/>
        </w:rPr>
        <w:t>requires</w:t>
      </w:r>
      <w:r w:rsidR="00EC703E">
        <w:rPr>
          <w:spacing w:val="1"/>
          <w:sz w:val="28"/>
          <w:szCs w:val="28"/>
        </w:rPr>
        <w:t xml:space="preserve"> </w:t>
      </w:r>
      <w:r w:rsidR="00EC703E">
        <w:rPr>
          <w:sz w:val="28"/>
          <w:szCs w:val="28"/>
        </w:rPr>
        <w:t>regular</w:t>
      </w:r>
      <w:r w:rsidR="00EC703E">
        <w:rPr>
          <w:spacing w:val="1"/>
          <w:sz w:val="28"/>
          <w:szCs w:val="28"/>
        </w:rPr>
        <w:t xml:space="preserve"> </w:t>
      </w:r>
      <w:r w:rsidR="00EC703E">
        <w:rPr>
          <w:sz w:val="28"/>
          <w:szCs w:val="28"/>
        </w:rPr>
        <w:t>eye</w:t>
      </w:r>
      <w:r w:rsidR="00EC703E">
        <w:rPr>
          <w:spacing w:val="1"/>
          <w:sz w:val="28"/>
          <w:szCs w:val="28"/>
        </w:rPr>
        <w:t xml:space="preserve"> </w:t>
      </w:r>
      <w:r w:rsidR="00EC703E">
        <w:rPr>
          <w:sz w:val="28"/>
          <w:szCs w:val="28"/>
        </w:rPr>
        <w:t>examinations.</w:t>
      </w:r>
      <w:r w:rsidR="00EC703E">
        <w:rPr>
          <w:spacing w:val="1"/>
          <w:sz w:val="28"/>
          <w:szCs w:val="28"/>
        </w:rPr>
        <w:t xml:space="preserve"> </w:t>
      </w:r>
      <w:r w:rsidR="00EC703E">
        <w:rPr>
          <w:sz w:val="28"/>
          <w:szCs w:val="28"/>
        </w:rPr>
        <w:t>Currently</w:t>
      </w:r>
      <w:r w:rsidR="00EC703E">
        <w:rPr>
          <w:spacing w:val="1"/>
          <w:sz w:val="28"/>
          <w:szCs w:val="28"/>
        </w:rPr>
        <w:t xml:space="preserve"> </w:t>
      </w:r>
      <w:r w:rsidR="00EC703E">
        <w:rPr>
          <w:sz w:val="28"/>
          <w:szCs w:val="28"/>
        </w:rPr>
        <w:t>the</w:t>
      </w:r>
      <w:r w:rsidR="00EC703E">
        <w:rPr>
          <w:spacing w:val="1"/>
          <w:sz w:val="28"/>
          <w:szCs w:val="28"/>
        </w:rPr>
        <w:t xml:space="preserve"> </w:t>
      </w:r>
      <w:r w:rsidR="00EC703E">
        <w:rPr>
          <w:sz w:val="28"/>
          <w:szCs w:val="28"/>
        </w:rPr>
        <w:t>examinations are done by ophthalmologists or optometrists manually. People from low</w:t>
      </w:r>
      <w:r w:rsidR="00EC703E">
        <w:rPr>
          <w:spacing w:val="1"/>
          <w:sz w:val="28"/>
          <w:szCs w:val="28"/>
        </w:rPr>
        <w:t xml:space="preserve"> </w:t>
      </w:r>
      <w:r w:rsidR="00EC703E">
        <w:rPr>
          <w:sz w:val="28"/>
          <w:szCs w:val="28"/>
        </w:rPr>
        <w:t>income backgrounds and rural areas may not be able to afford these regular checkups.</w:t>
      </w:r>
      <w:r w:rsidR="00EC703E">
        <w:rPr>
          <w:spacing w:val="1"/>
          <w:sz w:val="28"/>
          <w:szCs w:val="28"/>
        </w:rPr>
        <w:t xml:space="preserve"> </w:t>
      </w:r>
      <w:r w:rsidR="00EC703E">
        <w:rPr>
          <w:sz w:val="28"/>
          <w:szCs w:val="28"/>
        </w:rPr>
        <w:t>Setting up mass screening centers with automated systems can eliminate unnecessary visits</w:t>
      </w:r>
      <w:r w:rsidR="00EC703E">
        <w:rPr>
          <w:spacing w:val="1"/>
          <w:sz w:val="28"/>
          <w:szCs w:val="28"/>
        </w:rPr>
        <w:t xml:space="preserve"> </w:t>
      </w:r>
      <w:r w:rsidR="00EC703E">
        <w:rPr>
          <w:sz w:val="28"/>
          <w:szCs w:val="28"/>
        </w:rPr>
        <w:t>to the ophthalmologist. This will also eliminate human</w:t>
      </w:r>
      <w:r w:rsidR="00EC703E">
        <w:rPr>
          <w:spacing w:val="70"/>
          <w:sz w:val="28"/>
          <w:szCs w:val="28"/>
        </w:rPr>
        <w:t xml:space="preserve"> </w:t>
      </w:r>
      <w:r w:rsidR="00EC703E">
        <w:rPr>
          <w:sz w:val="28"/>
          <w:szCs w:val="28"/>
        </w:rPr>
        <w:t>intervention and thus reduce the</w:t>
      </w:r>
      <w:r w:rsidR="00EC703E">
        <w:rPr>
          <w:spacing w:val="1"/>
          <w:sz w:val="28"/>
          <w:szCs w:val="28"/>
        </w:rPr>
        <w:t xml:space="preserve"> </w:t>
      </w:r>
      <w:bookmarkStart w:id="0" w:name="_GoBack"/>
      <w:bookmarkEnd w:id="0"/>
      <w:r w:rsidR="00EC703E">
        <w:rPr>
          <w:sz w:val="28"/>
          <w:szCs w:val="28"/>
        </w:rPr>
        <w:t>cost.</w:t>
      </w:r>
    </w:p>
    <w:p w:rsidR="006E6004" w:rsidRDefault="007C6F71">
      <w:pPr>
        <w:widowControl w:val="0"/>
        <w:tabs>
          <w:tab w:val="left" w:pos="2349"/>
          <w:tab w:val="left" w:pos="4178"/>
          <w:tab w:val="left" w:pos="5815"/>
          <w:tab w:val="left" w:pos="7654"/>
          <w:tab w:val="left" w:pos="10013"/>
        </w:tabs>
        <w:autoSpaceDE w:val="0"/>
        <w:autoSpaceDN w:val="0"/>
        <w:spacing w:before="150" w:line="360" w:lineRule="auto"/>
        <w:ind w:left="460" w:right="623"/>
        <w:jc w:val="both"/>
        <w:rPr>
          <w:sz w:val="28"/>
          <w:szCs w:val="28"/>
        </w:rPr>
      </w:pPr>
      <w:r>
        <w:rPr>
          <w:sz w:val="28"/>
          <w:szCs w:val="28"/>
        </w:rPr>
        <w:t xml:space="preserve">The automated system will grade the images on the </w:t>
      </w:r>
      <w:r>
        <w:rPr>
          <w:sz w:val="28"/>
          <w:szCs w:val="28"/>
        </w:rPr>
        <w:t>level of severity and refer only those</w:t>
      </w:r>
      <w:r>
        <w:rPr>
          <w:spacing w:val="1"/>
          <w:sz w:val="28"/>
          <w:szCs w:val="28"/>
        </w:rPr>
        <w:t xml:space="preserve"> </w:t>
      </w:r>
      <w:r>
        <w:rPr>
          <w:sz w:val="28"/>
          <w:szCs w:val="28"/>
        </w:rPr>
        <w:t>patients who need medical attention to the Ophthalmologist. This will</w:t>
      </w:r>
      <w:r>
        <w:rPr>
          <w:spacing w:val="1"/>
          <w:sz w:val="28"/>
          <w:szCs w:val="28"/>
        </w:rPr>
        <w:t xml:space="preserve"> </w:t>
      </w:r>
      <w:r>
        <w:rPr>
          <w:sz w:val="28"/>
          <w:szCs w:val="28"/>
        </w:rPr>
        <w:t>also relieve the</w:t>
      </w:r>
      <w:r>
        <w:rPr>
          <w:spacing w:val="1"/>
          <w:sz w:val="28"/>
          <w:szCs w:val="28"/>
        </w:rPr>
        <w:t xml:space="preserve"> </w:t>
      </w:r>
      <w:r>
        <w:rPr>
          <w:sz w:val="28"/>
          <w:szCs w:val="28"/>
        </w:rPr>
        <w:t>burden on the doctor who would otherwise have to go through a lot of images which will</w:t>
      </w:r>
      <w:r>
        <w:rPr>
          <w:spacing w:val="1"/>
          <w:sz w:val="28"/>
          <w:szCs w:val="28"/>
        </w:rPr>
        <w:t xml:space="preserve"> </w:t>
      </w:r>
      <w:r w:rsidR="00545793">
        <w:rPr>
          <w:sz w:val="28"/>
          <w:szCs w:val="28"/>
        </w:rPr>
        <w:t xml:space="preserve">come from the mass screening </w:t>
      </w:r>
      <w:r>
        <w:rPr>
          <w:spacing w:val="-1"/>
          <w:sz w:val="28"/>
          <w:szCs w:val="28"/>
        </w:rPr>
        <w:t>camps.</w:t>
      </w:r>
    </w:p>
    <w:p w:rsidR="006E6004" w:rsidRDefault="006E6004">
      <w:pPr>
        <w:widowControl w:val="0"/>
        <w:autoSpaceDE w:val="0"/>
        <w:autoSpaceDN w:val="0"/>
        <w:spacing w:line="360" w:lineRule="auto"/>
        <w:jc w:val="both"/>
        <w:rPr>
          <w:sz w:val="22"/>
          <w:szCs w:val="22"/>
        </w:rPr>
        <w:sectPr w:rsidR="006E6004">
          <w:footerReference w:type="default" r:id="rId9"/>
          <w:pgSz w:w="12240" w:h="15840"/>
          <w:pgMar w:top="1180" w:right="200" w:bottom="1500" w:left="620" w:header="0" w:footer="1315" w:gutter="0"/>
          <w:pgNumType w:start="2"/>
          <w:cols w:space="720"/>
        </w:sect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11"/>
        <w:rPr>
          <w:sz w:val="15"/>
          <w:szCs w:val="28"/>
        </w:rPr>
      </w:pPr>
    </w:p>
    <w:p w:rsidR="006E6004" w:rsidRDefault="007C6F71">
      <w:pPr>
        <w:widowControl w:val="0"/>
        <w:numPr>
          <w:ilvl w:val="1"/>
          <w:numId w:val="2"/>
        </w:numPr>
        <w:tabs>
          <w:tab w:val="left" w:pos="3591"/>
        </w:tabs>
        <w:autoSpaceDE w:val="0"/>
        <w:autoSpaceDN w:val="0"/>
        <w:spacing w:before="80"/>
        <w:ind w:left="3590" w:hanging="604"/>
        <w:jc w:val="left"/>
        <w:outlineLvl w:val="0"/>
        <w:rPr>
          <w:b/>
          <w:bCs/>
          <w:sz w:val="48"/>
          <w:szCs w:val="48"/>
        </w:rPr>
      </w:pPr>
      <w:r>
        <w:rPr>
          <w:b/>
          <w:bCs/>
          <w:sz w:val="48"/>
          <w:szCs w:val="48"/>
        </w:rPr>
        <w:t>LITERATURE</w:t>
      </w:r>
      <w:r>
        <w:rPr>
          <w:b/>
          <w:bCs/>
          <w:spacing w:val="-9"/>
          <w:sz w:val="48"/>
          <w:szCs w:val="48"/>
        </w:rPr>
        <w:t xml:space="preserve"> </w:t>
      </w:r>
      <w:r>
        <w:rPr>
          <w:b/>
          <w:bCs/>
          <w:sz w:val="48"/>
          <w:szCs w:val="48"/>
        </w:rPr>
        <w:t>SURVEY</w:t>
      </w:r>
    </w:p>
    <w:p w:rsidR="006E6004" w:rsidRDefault="006E6004">
      <w:pPr>
        <w:widowControl w:val="0"/>
        <w:autoSpaceDE w:val="0"/>
        <w:autoSpaceDN w:val="0"/>
        <w:rPr>
          <w:sz w:val="22"/>
          <w:szCs w:val="22"/>
        </w:rPr>
        <w:sectPr w:rsidR="006E6004">
          <w:pgSz w:w="12240" w:h="15840"/>
          <w:pgMar w:top="1500" w:right="200" w:bottom="1500" w:left="620" w:header="0" w:footer="1315" w:gutter="0"/>
          <w:cols w:space="720"/>
        </w:sectPr>
      </w:pPr>
    </w:p>
    <w:p w:rsidR="006E6004" w:rsidRDefault="007C6F71">
      <w:pPr>
        <w:widowControl w:val="0"/>
        <w:autoSpaceDE w:val="0"/>
        <w:autoSpaceDN w:val="0"/>
        <w:spacing w:before="70"/>
        <w:ind w:left="4075"/>
        <w:outlineLvl w:val="1"/>
        <w:rPr>
          <w:b/>
          <w:bCs/>
          <w:sz w:val="28"/>
          <w:szCs w:val="28"/>
        </w:rPr>
      </w:pPr>
      <w:r>
        <w:rPr>
          <w:b/>
          <w:bCs/>
          <w:sz w:val="28"/>
          <w:szCs w:val="28"/>
        </w:rPr>
        <w:lastRenderedPageBreak/>
        <w:t>2.</w:t>
      </w:r>
      <w:r>
        <w:rPr>
          <w:b/>
          <w:bCs/>
          <w:spacing w:val="-8"/>
          <w:sz w:val="28"/>
          <w:szCs w:val="28"/>
        </w:rPr>
        <w:t xml:space="preserve"> </w:t>
      </w:r>
      <w:r>
        <w:rPr>
          <w:b/>
          <w:bCs/>
          <w:sz w:val="28"/>
          <w:szCs w:val="28"/>
        </w:rPr>
        <w:t>LITERATURE</w:t>
      </w:r>
      <w:r>
        <w:rPr>
          <w:b/>
          <w:bCs/>
          <w:spacing w:val="-4"/>
          <w:sz w:val="28"/>
          <w:szCs w:val="28"/>
        </w:rPr>
        <w:t xml:space="preserve"> </w:t>
      </w:r>
      <w:r>
        <w:rPr>
          <w:b/>
          <w:bCs/>
          <w:sz w:val="28"/>
          <w:szCs w:val="28"/>
        </w:rPr>
        <w:t>SURVEY</w:t>
      </w:r>
    </w:p>
    <w:p w:rsidR="006E6004" w:rsidRDefault="006E6004">
      <w:pPr>
        <w:widowControl w:val="0"/>
        <w:autoSpaceDE w:val="0"/>
        <w:autoSpaceDN w:val="0"/>
        <w:rPr>
          <w:b/>
          <w:sz w:val="30"/>
          <w:szCs w:val="28"/>
        </w:rPr>
      </w:pPr>
    </w:p>
    <w:p w:rsidR="006E6004" w:rsidRDefault="006E6004" w:rsidP="009D3E57">
      <w:pPr>
        <w:widowControl w:val="0"/>
        <w:autoSpaceDE w:val="0"/>
        <w:autoSpaceDN w:val="0"/>
        <w:spacing w:before="5"/>
        <w:ind w:right="1214"/>
        <w:jc w:val="both"/>
        <w:rPr>
          <w:b/>
          <w:sz w:val="28"/>
          <w:szCs w:val="28"/>
        </w:rPr>
      </w:pPr>
    </w:p>
    <w:p w:rsidR="00EC703E" w:rsidRPr="00EC703E" w:rsidRDefault="007C6F71" w:rsidP="009D3E57">
      <w:pPr>
        <w:widowControl w:val="0"/>
        <w:numPr>
          <w:ilvl w:val="2"/>
          <w:numId w:val="3"/>
        </w:numPr>
        <w:tabs>
          <w:tab w:val="left" w:pos="1080"/>
          <w:tab w:val="left" w:pos="10348"/>
        </w:tabs>
        <w:autoSpaceDE w:val="0"/>
        <w:autoSpaceDN w:val="0"/>
        <w:spacing w:line="360" w:lineRule="auto"/>
        <w:ind w:right="930"/>
        <w:jc w:val="both"/>
        <w:rPr>
          <w:bCs/>
          <w:sz w:val="28"/>
          <w:szCs w:val="22"/>
        </w:rPr>
      </w:pPr>
      <w:r>
        <w:rPr>
          <w:b/>
          <w:sz w:val="28"/>
          <w:szCs w:val="22"/>
        </w:rPr>
        <w:t xml:space="preserve">TITLE: </w:t>
      </w:r>
      <w:r w:rsidRPr="00EC703E">
        <w:rPr>
          <w:bCs/>
          <w:sz w:val="28"/>
          <w:szCs w:val="22"/>
        </w:rPr>
        <w:t>Internet of things and deep learni</w:t>
      </w:r>
      <w:r w:rsidR="00A14847">
        <w:rPr>
          <w:bCs/>
          <w:sz w:val="28"/>
          <w:szCs w:val="22"/>
        </w:rPr>
        <w:t xml:space="preserve">ng enabled diabetic retinopathy </w:t>
      </w:r>
      <w:r w:rsidRPr="00EC703E">
        <w:rPr>
          <w:bCs/>
          <w:sz w:val="28"/>
          <w:szCs w:val="22"/>
        </w:rPr>
        <w:t>diagnosis</w:t>
      </w:r>
      <w:r w:rsidR="00A14847">
        <w:rPr>
          <w:bCs/>
          <w:sz w:val="28"/>
          <w:szCs w:val="22"/>
        </w:rPr>
        <w:t xml:space="preserve"> </w:t>
      </w:r>
      <w:r w:rsidRPr="00EC703E">
        <w:rPr>
          <w:bCs/>
          <w:sz w:val="28"/>
          <w:szCs w:val="22"/>
        </w:rPr>
        <w:t xml:space="preserve"> using retinal Fundus images.</w:t>
      </w:r>
    </w:p>
    <w:p w:rsidR="00A14847" w:rsidRDefault="007C6F71" w:rsidP="009D3E57">
      <w:pPr>
        <w:widowControl w:val="0"/>
        <w:tabs>
          <w:tab w:val="left" w:pos="1080"/>
          <w:tab w:val="left" w:pos="10348"/>
        </w:tabs>
        <w:autoSpaceDE w:val="0"/>
        <w:autoSpaceDN w:val="0"/>
        <w:spacing w:line="360" w:lineRule="auto"/>
        <w:ind w:left="1079" w:right="930"/>
        <w:jc w:val="both"/>
        <w:rPr>
          <w:sz w:val="28"/>
          <w:szCs w:val="22"/>
        </w:rPr>
      </w:pPr>
      <w:r>
        <w:rPr>
          <w:b/>
          <w:sz w:val="28"/>
          <w:szCs w:val="22"/>
        </w:rPr>
        <w:t>AUTHOR:</w:t>
      </w:r>
      <w:r>
        <w:rPr>
          <w:b/>
          <w:spacing w:val="39"/>
          <w:sz w:val="28"/>
          <w:szCs w:val="22"/>
        </w:rPr>
        <w:t xml:space="preserve"> </w:t>
      </w:r>
      <w:r w:rsidRPr="00EC703E">
        <w:rPr>
          <w:sz w:val="28"/>
          <w:szCs w:val="22"/>
        </w:rPr>
        <w:t>Thangam palaniswamy, Mahendran vellingiri.</w:t>
      </w:r>
    </w:p>
    <w:p w:rsidR="00A14847" w:rsidRPr="00A14847" w:rsidRDefault="007C6F71" w:rsidP="009D3E57">
      <w:pPr>
        <w:widowControl w:val="0"/>
        <w:tabs>
          <w:tab w:val="left" w:pos="1080"/>
          <w:tab w:val="left" w:pos="10348"/>
        </w:tabs>
        <w:autoSpaceDE w:val="0"/>
        <w:autoSpaceDN w:val="0"/>
        <w:spacing w:line="360" w:lineRule="auto"/>
        <w:ind w:left="1079" w:right="930"/>
        <w:jc w:val="both"/>
        <w:rPr>
          <w:bCs/>
          <w:sz w:val="28"/>
          <w:szCs w:val="28"/>
        </w:rPr>
      </w:pPr>
      <w:r>
        <w:rPr>
          <w:b/>
          <w:sz w:val="28"/>
          <w:szCs w:val="22"/>
        </w:rPr>
        <w:t>YEAR :</w:t>
      </w:r>
      <w:r>
        <w:rPr>
          <w:b/>
          <w:sz w:val="22"/>
          <w:szCs w:val="22"/>
        </w:rPr>
        <w:t xml:space="preserve">  </w:t>
      </w:r>
      <w:r>
        <w:rPr>
          <w:bCs/>
          <w:sz w:val="28"/>
          <w:szCs w:val="28"/>
        </w:rPr>
        <w:t>2023</w:t>
      </w:r>
    </w:p>
    <w:p w:rsidR="006E6004" w:rsidRPr="00A14847" w:rsidRDefault="007C6F71" w:rsidP="009D3E57">
      <w:pPr>
        <w:widowControl w:val="0"/>
        <w:tabs>
          <w:tab w:val="left" w:pos="1080"/>
          <w:tab w:val="left" w:pos="10348"/>
        </w:tabs>
        <w:autoSpaceDE w:val="0"/>
        <w:autoSpaceDN w:val="0"/>
        <w:spacing w:line="360" w:lineRule="auto"/>
        <w:ind w:left="1077" w:right="930"/>
        <w:jc w:val="both"/>
        <w:rPr>
          <w:sz w:val="28"/>
          <w:szCs w:val="22"/>
        </w:rPr>
      </w:pPr>
      <w:r w:rsidRPr="00A14847">
        <w:rPr>
          <w:b/>
          <w:sz w:val="28"/>
          <w:szCs w:val="28"/>
        </w:rPr>
        <w:t>DESCRIPTION:</w:t>
      </w:r>
      <w:r>
        <w:rPr>
          <w:b/>
          <w:spacing w:val="6"/>
          <w:sz w:val="22"/>
          <w:szCs w:val="22"/>
        </w:rPr>
        <w:t xml:space="preserve"> </w:t>
      </w:r>
      <w:r>
        <w:rPr>
          <w:spacing w:val="-7"/>
          <w:sz w:val="22"/>
          <w:szCs w:val="22"/>
        </w:rPr>
        <w:t xml:space="preserve"> </w:t>
      </w:r>
      <w:r w:rsidR="00A14847" w:rsidRPr="00A14847">
        <w:rPr>
          <w:color w:val="000000"/>
          <w:sz w:val="28"/>
          <w:szCs w:val="28"/>
          <w:shd w:val="clear" w:color="auto" w:fill="FFFFFF"/>
        </w:rPr>
        <w:t xml:space="preserve">Internet of Things (IoT) and computer vision technologies find useful in different applications, especially in healthcare. IoT driven healthcare solutions provide intelligent solutions for enabling substantial reduction of expenses and improvisation of healthcare service quality. At the same time, Diabetic Retinopathy (DR) can be described as permanent blindness and eyesight damage because of the diabetic condition in humans. Accurate and early detection of DR could decrease the loss of damage. </w:t>
      </w:r>
    </w:p>
    <w:p w:rsidR="006E6004" w:rsidRPr="00A14847" w:rsidRDefault="007C6F71" w:rsidP="009D3E57">
      <w:pPr>
        <w:widowControl w:val="0"/>
        <w:tabs>
          <w:tab w:val="left" w:pos="10348"/>
        </w:tabs>
        <w:autoSpaceDE w:val="0"/>
        <w:autoSpaceDN w:val="0"/>
        <w:spacing w:before="4" w:line="360" w:lineRule="auto"/>
        <w:ind w:left="1079" w:right="930"/>
        <w:jc w:val="both"/>
        <w:rPr>
          <w:sz w:val="28"/>
          <w:szCs w:val="22"/>
        </w:rPr>
      </w:pPr>
      <w:r>
        <w:rPr>
          <w:b/>
          <w:sz w:val="28"/>
          <w:szCs w:val="22"/>
        </w:rPr>
        <w:t>DISADVANTAGES:</w:t>
      </w:r>
      <w:r>
        <w:rPr>
          <w:b/>
          <w:spacing w:val="26"/>
          <w:sz w:val="28"/>
          <w:szCs w:val="22"/>
        </w:rPr>
        <w:t xml:space="preserve"> </w:t>
      </w:r>
      <w:r>
        <w:rPr>
          <w:sz w:val="28"/>
          <w:szCs w:val="22"/>
        </w:rPr>
        <w:t>It</w:t>
      </w:r>
      <w:r w:rsidRPr="00EC703E">
        <w:rPr>
          <w:sz w:val="22"/>
          <w:szCs w:val="22"/>
        </w:rPr>
        <w:t xml:space="preserve"> </w:t>
      </w:r>
      <w:r w:rsidRPr="00EC703E">
        <w:rPr>
          <w:sz w:val="28"/>
          <w:szCs w:val="22"/>
        </w:rPr>
        <w:t>is difficult in image acquisition and limited user application then highly accurate and</w:t>
      </w:r>
      <w:r>
        <w:rPr>
          <w:sz w:val="28"/>
          <w:szCs w:val="22"/>
        </w:rPr>
        <w:t xml:space="preserve"> </w:t>
      </w:r>
      <w:r w:rsidRPr="00EC703E">
        <w:rPr>
          <w:sz w:val="28"/>
          <w:szCs w:val="22"/>
        </w:rPr>
        <w:t>difficult t</w:t>
      </w:r>
      <w:r w:rsidR="009D3E57">
        <w:rPr>
          <w:sz w:val="28"/>
          <w:szCs w:val="22"/>
        </w:rPr>
        <w:t>o spoof it is highly dependable</w:t>
      </w:r>
      <w:r>
        <w:rPr>
          <w:sz w:val="28"/>
          <w:szCs w:val="22"/>
        </w:rPr>
        <w:t>.</w:t>
      </w:r>
    </w:p>
    <w:p w:rsidR="006E6004" w:rsidRPr="009D3E57" w:rsidRDefault="006E6004" w:rsidP="009D3E57">
      <w:pPr>
        <w:widowControl w:val="0"/>
        <w:autoSpaceDE w:val="0"/>
        <w:autoSpaceDN w:val="0"/>
        <w:spacing w:before="10"/>
        <w:ind w:right="1214"/>
        <w:jc w:val="both"/>
        <w:rPr>
          <w:sz w:val="28"/>
          <w:szCs w:val="28"/>
        </w:rPr>
      </w:pPr>
    </w:p>
    <w:p w:rsidR="006E6004" w:rsidRPr="00EC703E" w:rsidRDefault="007C6F71" w:rsidP="009D3E57">
      <w:pPr>
        <w:widowControl w:val="0"/>
        <w:numPr>
          <w:ilvl w:val="2"/>
          <w:numId w:val="3"/>
        </w:numPr>
        <w:tabs>
          <w:tab w:val="left" w:pos="1080"/>
        </w:tabs>
        <w:autoSpaceDE w:val="0"/>
        <w:autoSpaceDN w:val="0"/>
        <w:spacing w:line="360" w:lineRule="auto"/>
        <w:ind w:right="1214"/>
        <w:jc w:val="both"/>
        <w:rPr>
          <w:sz w:val="28"/>
          <w:szCs w:val="22"/>
        </w:rPr>
      </w:pPr>
      <w:r>
        <w:rPr>
          <w:b/>
          <w:sz w:val="28"/>
          <w:szCs w:val="22"/>
        </w:rPr>
        <w:t xml:space="preserve">TITLE: </w:t>
      </w:r>
      <w:r>
        <w:rPr>
          <w:sz w:val="28"/>
          <w:szCs w:val="22"/>
        </w:rPr>
        <w:t xml:space="preserve"> Graph Adversarial Transfer Learning For Diabetic Retinopathy C</w:t>
      </w:r>
      <w:r w:rsidRPr="00EC703E">
        <w:rPr>
          <w:sz w:val="28"/>
          <w:szCs w:val="22"/>
        </w:rPr>
        <w:t>lassification.</w:t>
      </w:r>
    </w:p>
    <w:p w:rsidR="006E6004" w:rsidRPr="00EC703E" w:rsidRDefault="007C6F71" w:rsidP="009D3E57">
      <w:pPr>
        <w:widowControl w:val="0"/>
        <w:tabs>
          <w:tab w:val="left" w:pos="1080"/>
        </w:tabs>
        <w:autoSpaceDE w:val="0"/>
        <w:autoSpaceDN w:val="0"/>
        <w:spacing w:line="360" w:lineRule="auto"/>
        <w:ind w:left="1079" w:right="1214"/>
        <w:jc w:val="both"/>
        <w:rPr>
          <w:sz w:val="28"/>
          <w:szCs w:val="22"/>
        </w:rPr>
      </w:pPr>
      <w:r w:rsidRPr="00EC703E">
        <w:rPr>
          <w:b/>
          <w:sz w:val="28"/>
          <w:szCs w:val="28"/>
        </w:rPr>
        <w:t>AUTHOR</w:t>
      </w:r>
      <w:r>
        <w:rPr>
          <w:b/>
          <w:sz w:val="22"/>
          <w:szCs w:val="22"/>
        </w:rPr>
        <w:t>:</w:t>
      </w:r>
      <w:r>
        <w:rPr>
          <w:b/>
          <w:spacing w:val="-12"/>
          <w:sz w:val="22"/>
          <w:szCs w:val="22"/>
        </w:rPr>
        <w:t xml:space="preserve"> </w:t>
      </w:r>
      <w:r w:rsidRPr="00EC703E">
        <w:rPr>
          <w:sz w:val="28"/>
          <w:szCs w:val="22"/>
        </w:rPr>
        <w:t>Jingbottu,Huan Wang,YeLu.</w:t>
      </w:r>
    </w:p>
    <w:p w:rsidR="006E6004" w:rsidRPr="00A14847" w:rsidRDefault="007C6F71" w:rsidP="009D3E57">
      <w:pPr>
        <w:widowControl w:val="0"/>
        <w:autoSpaceDE w:val="0"/>
        <w:autoSpaceDN w:val="0"/>
        <w:spacing w:before="1" w:line="360" w:lineRule="auto"/>
        <w:ind w:left="1079" w:right="1214"/>
        <w:jc w:val="both"/>
        <w:rPr>
          <w:sz w:val="28"/>
          <w:szCs w:val="22"/>
        </w:rPr>
      </w:pPr>
      <w:r>
        <w:rPr>
          <w:b/>
          <w:sz w:val="28"/>
          <w:szCs w:val="22"/>
        </w:rPr>
        <w:t>YEAR:</w:t>
      </w:r>
      <w:r>
        <w:rPr>
          <w:b/>
          <w:spacing w:val="-13"/>
          <w:sz w:val="28"/>
          <w:szCs w:val="22"/>
        </w:rPr>
        <w:t xml:space="preserve"> </w:t>
      </w:r>
      <w:r>
        <w:rPr>
          <w:sz w:val="28"/>
          <w:szCs w:val="22"/>
        </w:rPr>
        <w:t>2022</w:t>
      </w:r>
    </w:p>
    <w:p w:rsidR="006E6004" w:rsidRPr="000861F9" w:rsidRDefault="007C6F71" w:rsidP="009D3E57">
      <w:pPr>
        <w:widowControl w:val="0"/>
        <w:tabs>
          <w:tab w:val="left" w:pos="9723"/>
          <w:tab w:val="left" w:pos="10206"/>
        </w:tabs>
        <w:autoSpaceDE w:val="0"/>
        <w:autoSpaceDN w:val="0"/>
        <w:spacing w:line="360" w:lineRule="auto"/>
        <w:ind w:left="1079" w:right="1214"/>
        <w:jc w:val="both"/>
        <w:rPr>
          <w:spacing w:val="-14"/>
          <w:sz w:val="28"/>
          <w:szCs w:val="28"/>
        </w:rPr>
      </w:pPr>
      <w:r>
        <w:rPr>
          <w:b/>
          <w:spacing w:val="-1"/>
          <w:sz w:val="28"/>
          <w:szCs w:val="28"/>
        </w:rPr>
        <w:t>DESCRIPTION:</w:t>
      </w:r>
      <w:r>
        <w:rPr>
          <w:b/>
          <w:spacing w:val="50"/>
          <w:sz w:val="28"/>
          <w:szCs w:val="28"/>
        </w:rPr>
        <w:t xml:space="preserve"> </w:t>
      </w:r>
      <w:r w:rsidR="00A14847" w:rsidRPr="00A14847">
        <w:rPr>
          <w:color w:val="000000"/>
          <w:sz w:val="28"/>
          <w:szCs w:val="28"/>
          <w:shd w:val="clear" w:color="auto" w:fill="FFFFFF"/>
        </w:rPr>
        <w:t xml:space="preserve">Diabetic retinopathy (DR) is an essential factor that has caused vision loss and even blindness in middle-aged and older adults. A system that can automatically perform DR diagnosis can help ophthalmologists save a lot of tedious work, such as DR grading or lesion detection. At the same time, patients can find their diseases earlier and perform the correct treatment. However, most of the existing methods require many DR annotations to train the model, and the DR data will vary to different degrees due to various shooting </w:t>
      </w:r>
      <w:r w:rsidR="00A14847" w:rsidRPr="00A14847">
        <w:rPr>
          <w:color w:val="000000"/>
          <w:sz w:val="28"/>
          <w:szCs w:val="28"/>
          <w:shd w:val="clear" w:color="auto" w:fill="FFFFFF"/>
        </w:rPr>
        <w:lastRenderedPageBreak/>
        <w:t>tools. The above problems lead to the inefficient use of existing data in the experiment, limiting actual deployment.</w:t>
      </w:r>
      <w:r w:rsidR="00A14847" w:rsidRPr="00A14847">
        <w:rPr>
          <w:rFonts w:ascii="Arial" w:hAnsi="Arial" w:cs="Arial"/>
          <w:color w:val="000000"/>
          <w:sz w:val="27"/>
          <w:szCs w:val="27"/>
          <w:shd w:val="clear" w:color="auto" w:fill="FFFFFF"/>
        </w:rPr>
        <w:t> </w:t>
      </w:r>
      <w:r w:rsidRPr="00EC703E">
        <w:rPr>
          <w:spacing w:val="-14"/>
          <w:sz w:val="28"/>
          <w:szCs w:val="28"/>
        </w:rPr>
        <w:t>Train the model by designing two classifiers for adv</w:t>
      </w:r>
      <w:r w:rsidR="000861F9">
        <w:rPr>
          <w:spacing w:val="-14"/>
          <w:sz w:val="28"/>
          <w:szCs w:val="28"/>
        </w:rPr>
        <w:t xml:space="preserve">ersarial purpose to improve the </w:t>
      </w:r>
      <w:r w:rsidRPr="00EC703E">
        <w:rPr>
          <w:spacing w:val="-14"/>
          <w:sz w:val="28"/>
          <w:szCs w:val="28"/>
        </w:rPr>
        <w:t>robustness of model and also to improve</w:t>
      </w:r>
      <w:r w:rsidRPr="00EC703E">
        <w:rPr>
          <w:spacing w:val="-14"/>
          <w:sz w:val="28"/>
          <w:szCs w:val="28"/>
        </w:rPr>
        <w:t xml:space="preserve"> classification performance of model.</w:t>
      </w:r>
    </w:p>
    <w:p w:rsidR="009D3E57" w:rsidRDefault="007C6F71" w:rsidP="009D3E57">
      <w:pPr>
        <w:widowControl w:val="0"/>
        <w:tabs>
          <w:tab w:val="left" w:pos="3830"/>
          <w:tab w:val="left" w:pos="9723"/>
        </w:tabs>
        <w:autoSpaceDE w:val="0"/>
        <w:autoSpaceDN w:val="0"/>
        <w:spacing w:before="161" w:line="360" w:lineRule="auto"/>
        <w:ind w:left="1079" w:right="1214"/>
        <w:jc w:val="both"/>
        <w:rPr>
          <w:bCs/>
          <w:sz w:val="28"/>
          <w:szCs w:val="28"/>
        </w:rPr>
      </w:pPr>
      <w:r>
        <w:rPr>
          <w:b/>
          <w:sz w:val="28"/>
          <w:szCs w:val="28"/>
        </w:rPr>
        <w:t>DISADVANTAGES:</w:t>
      </w:r>
      <w:r>
        <w:rPr>
          <w:b/>
          <w:sz w:val="28"/>
          <w:szCs w:val="28"/>
        </w:rPr>
        <w:tab/>
      </w:r>
      <w:r w:rsidR="000861F9" w:rsidRPr="000861F9">
        <w:rPr>
          <w:bCs/>
          <w:sz w:val="28"/>
          <w:szCs w:val="28"/>
        </w:rPr>
        <w:t>limited on fixed number of points then time and space complexity higher</w:t>
      </w:r>
    </w:p>
    <w:p w:rsidR="009D3E57" w:rsidRPr="009D3E57" w:rsidRDefault="009D3E57" w:rsidP="009D3E57">
      <w:pPr>
        <w:widowControl w:val="0"/>
        <w:tabs>
          <w:tab w:val="left" w:pos="3830"/>
          <w:tab w:val="left" w:pos="9723"/>
        </w:tabs>
        <w:autoSpaceDE w:val="0"/>
        <w:autoSpaceDN w:val="0"/>
        <w:spacing w:before="161" w:line="360" w:lineRule="auto"/>
        <w:ind w:left="1079" w:right="1214"/>
        <w:jc w:val="both"/>
        <w:rPr>
          <w:bCs/>
          <w:sz w:val="8"/>
          <w:szCs w:val="8"/>
        </w:rPr>
      </w:pPr>
    </w:p>
    <w:p w:rsidR="009D3E57" w:rsidRPr="009D3E57" w:rsidRDefault="007C6F71" w:rsidP="009D3E57">
      <w:pPr>
        <w:widowControl w:val="0"/>
        <w:numPr>
          <w:ilvl w:val="2"/>
          <w:numId w:val="3"/>
        </w:numPr>
        <w:tabs>
          <w:tab w:val="left" w:pos="1080"/>
        </w:tabs>
        <w:autoSpaceDE w:val="0"/>
        <w:autoSpaceDN w:val="0"/>
        <w:spacing w:before="69" w:line="360" w:lineRule="auto"/>
        <w:ind w:right="735"/>
        <w:jc w:val="both"/>
        <w:rPr>
          <w:sz w:val="28"/>
          <w:szCs w:val="22"/>
        </w:rPr>
      </w:pPr>
      <w:r w:rsidRPr="009D3E57">
        <w:rPr>
          <w:b/>
          <w:sz w:val="28"/>
          <w:szCs w:val="22"/>
        </w:rPr>
        <w:t>TITLE:</w:t>
      </w:r>
      <w:r w:rsidRPr="009D3E57">
        <w:rPr>
          <w:b/>
          <w:spacing w:val="19"/>
          <w:sz w:val="28"/>
          <w:szCs w:val="22"/>
        </w:rPr>
        <w:t xml:space="preserve"> </w:t>
      </w:r>
      <w:r w:rsidRPr="009D3E57">
        <w:rPr>
          <w:spacing w:val="28"/>
          <w:sz w:val="28"/>
          <w:szCs w:val="22"/>
        </w:rPr>
        <w:t>Deep learning technique for diabetic retinopathy</w:t>
      </w:r>
    </w:p>
    <w:p w:rsidR="009D3E57" w:rsidRDefault="007C6F71" w:rsidP="009D3E57">
      <w:pPr>
        <w:widowControl w:val="0"/>
        <w:autoSpaceDE w:val="0"/>
        <w:autoSpaceDN w:val="0"/>
        <w:spacing w:before="5" w:line="360" w:lineRule="auto"/>
        <w:ind w:left="1079"/>
        <w:jc w:val="both"/>
        <w:rPr>
          <w:sz w:val="28"/>
          <w:szCs w:val="28"/>
        </w:rPr>
      </w:pPr>
      <w:r>
        <w:rPr>
          <w:b/>
          <w:sz w:val="28"/>
          <w:szCs w:val="28"/>
        </w:rPr>
        <w:t>AUTHOR:</w:t>
      </w:r>
      <w:r>
        <w:rPr>
          <w:b/>
          <w:spacing w:val="26"/>
          <w:sz w:val="28"/>
          <w:szCs w:val="28"/>
        </w:rPr>
        <w:t xml:space="preserve"> </w:t>
      </w:r>
      <w:r w:rsidRPr="000861F9">
        <w:rPr>
          <w:sz w:val="28"/>
          <w:szCs w:val="28"/>
        </w:rPr>
        <w:t xml:space="preserve"> Mohammad Z.Atwany</w:t>
      </w:r>
    </w:p>
    <w:p w:rsidR="009D3E57" w:rsidRDefault="007C6F71" w:rsidP="009D3E57">
      <w:pPr>
        <w:widowControl w:val="0"/>
        <w:autoSpaceDE w:val="0"/>
        <w:autoSpaceDN w:val="0"/>
        <w:spacing w:before="150" w:line="360" w:lineRule="auto"/>
        <w:ind w:left="1079"/>
        <w:jc w:val="both"/>
        <w:rPr>
          <w:sz w:val="28"/>
          <w:szCs w:val="22"/>
        </w:rPr>
      </w:pPr>
      <w:r>
        <w:rPr>
          <w:b/>
          <w:sz w:val="28"/>
          <w:szCs w:val="22"/>
        </w:rPr>
        <w:t>YEAR:</w:t>
      </w:r>
      <w:r>
        <w:rPr>
          <w:b/>
          <w:spacing w:val="30"/>
          <w:sz w:val="28"/>
          <w:szCs w:val="22"/>
        </w:rPr>
        <w:t xml:space="preserve"> </w:t>
      </w:r>
      <w:r>
        <w:rPr>
          <w:sz w:val="28"/>
          <w:szCs w:val="22"/>
        </w:rPr>
        <w:t>2022</w:t>
      </w:r>
    </w:p>
    <w:p w:rsidR="009D3E57" w:rsidRPr="000861F9" w:rsidRDefault="007C6F71" w:rsidP="009D3E57">
      <w:pPr>
        <w:widowControl w:val="0"/>
        <w:tabs>
          <w:tab w:val="left" w:pos="10490"/>
        </w:tabs>
        <w:autoSpaceDE w:val="0"/>
        <w:autoSpaceDN w:val="0"/>
        <w:spacing w:before="161" w:line="360" w:lineRule="auto"/>
        <w:ind w:left="1079" w:right="1214"/>
        <w:jc w:val="both"/>
        <w:rPr>
          <w:spacing w:val="1"/>
          <w:sz w:val="28"/>
          <w:szCs w:val="28"/>
        </w:rPr>
      </w:pPr>
      <w:r>
        <w:rPr>
          <w:b/>
          <w:sz w:val="28"/>
          <w:szCs w:val="28"/>
        </w:rPr>
        <w:t>DESCRIPTION:</w:t>
      </w:r>
      <w:r>
        <w:rPr>
          <w:b/>
          <w:spacing w:val="1"/>
          <w:sz w:val="28"/>
          <w:szCs w:val="28"/>
        </w:rPr>
        <w:t xml:space="preserve"> </w:t>
      </w:r>
      <w:r>
        <w:rPr>
          <w:spacing w:val="1"/>
          <w:sz w:val="28"/>
          <w:szCs w:val="28"/>
        </w:rPr>
        <w:t xml:space="preserve"> </w:t>
      </w:r>
      <w:r w:rsidRPr="009D3E57">
        <w:rPr>
          <w:color w:val="000000"/>
          <w:sz w:val="28"/>
          <w:szCs w:val="28"/>
          <w:shd w:val="clear" w:color="auto" w:fill="FFFFFF"/>
        </w:rPr>
        <w:t xml:space="preserve">Diabetic Retinopathy </w:t>
      </w:r>
      <w:r w:rsidRPr="009D3E57">
        <w:rPr>
          <w:color w:val="000000"/>
          <w:sz w:val="28"/>
          <w:szCs w:val="28"/>
          <w:shd w:val="clear" w:color="auto" w:fill="FFFFFF"/>
        </w:rPr>
        <w:t>(DR) is a degenerative disease that impacts the eyes and is a consequence of Diabetes mellitus, where high blood glucose levels induce lesions on the eye retina. Diabetic Retinopathy is regarded as the leading cause of blindness for diabetic patients, espe</w:t>
      </w:r>
      <w:r w:rsidRPr="009D3E57">
        <w:rPr>
          <w:color w:val="000000"/>
          <w:sz w:val="28"/>
          <w:szCs w:val="28"/>
          <w:shd w:val="clear" w:color="auto" w:fill="FFFFFF"/>
        </w:rPr>
        <w:t>cially the working-age population in developing nations. Treatment involves sustaining the patient’s current grade of vision since the disease is irreversible. Early detection of Diabetic Retinopathy is crucial in order to sustain the patient’s vision effe</w:t>
      </w:r>
      <w:r w:rsidRPr="009D3E57">
        <w:rPr>
          <w:color w:val="000000"/>
          <w:sz w:val="28"/>
          <w:szCs w:val="28"/>
          <w:shd w:val="clear" w:color="auto" w:fill="FFFFFF"/>
        </w:rPr>
        <w:t>ctively. The main issue involved with DR detection is that the manual diagnosis process is very time, money, and effort consuming and involves an ophthalmologist’s examination of eye retinal fundus images</w:t>
      </w:r>
    </w:p>
    <w:p w:rsidR="009D3E57" w:rsidRPr="00885617" w:rsidRDefault="007C6F71" w:rsidP="00885617">
      <w:pPr>
        <w:widowControl w:val="0"/>
        <w:tabs>
          <w:tab w:val="left" w:pos="10490"/>
        </w:tabs>
        <w:autoSpaceDE w:val="0"/>
        <w:autoSpaceDN w:val="0"/>
        <w:spacing w:line="360" w:lineRule="auto"/>
        <w:ind w:left="1079" w:right="1214"/>
        <w:jc w:val="both"/>
        <w:rPr>
          <w:color w:val="000000"/>
          <w:spacing w:val="-15"/>
          <w:sz w:val="28"/>
          <w:szCs w:val="28"/>
        </w:rPr>
      </w:pPr>
      <w:r>
        <w:rPr>
          <w:b/>
          <w:spacing w:val="-1"/>
          <w:sz w:val="28"/>
          <w:szCs w:val="28"/>
        </w:rPr>
        <w:t>DISADVANTAGES</w:t>
      </w:r>
      <w:r w:rsidRPr="00885617">
        <w:rPr>
          <w:b/>
          <w:color w:val="000000"/>
          <w:spacing w:val="-1"/>
          <w:sz w:val="28"/>
          <w:szCs w:val="28"/>
        </w:rPr>
        <w:t>:</w:t>
      </w:r>
      <w:r w:rsidRPr="00885617">
        <w:rPr>
          <w:b/>
          <w:color w:val="000000"/>
          <w:spacing w:val="9"/>
          <w:sz w:val="28"/>
          <w:szCs w:val="28"/>
        </w:rPr>
        <w:t xml:space="preserve"> </w:t>
      </w:r>
      <w:r w:rsidR="00885617" w:rsidRPr="00885617">
        <w:rPr>
          <w:color w:val="000000"/>
          <w:sz w:val="28"/>
          <w:szCs w:val="28"/>
          <w:shd w:val="clear" w:color="auto" w:fill="FFFFFF"/>
        </w:rPr>
        <w:t>DR grading and classification methodologies from a qualitative point of view</w:t>
      </w:r>
      <w:r w:rsidR="00885617" w:rsidRPr="00885617">
        <w:rPr>
          <w:b/>
          <w:color w:val="000000"/>
          <w:spacing w:val="9"/>
          <w:sz w:val="28"/>
          <w:szCs w:val="28"/>
        </w:rPr>
        <w:t xml:space="preserve">  </w:t>
      </w:r>
      <w:r w:rsidR="00885617">
        <w:rPr>
          <w:color w:val="000000"/>
          <w:spacing w:val="-15"/>
          <w:sz w:val="28"/>
          <w:szCs w:val="28"/>
        </w:rPr>
        <w:t xml:space="preserve">Sometime  it  will  not  give  accurate  answer   </w:t>
      </w:r>
      <w:r w:rsidR="00885617" w:rsidRPr="00885617">
        <w:rPr>
          <w:color w:val="000000"/>
          <w:sz w:val="28"/>
          <w:szCs w:val="28"/>
          <w:shd w:val="clear" w:color="auto" w:fill="FFFFFF"/>
        </w:rPr>
        <w:t>no correlation can be deduced due to varying data distributions.</w:t>
      </w:r>
      <w:r w:rsidR="00885617" w:rsidRPr="00885617">
        <w:rPr>
          <w:rFonts w:ascii="Georgia" w:hAnsi="Georgia"/>
          <w:color w:val="333333"/>
          <w:sz w:val="27"/>
          <w:szCs w:val="27"/>
          <w:shd w:val="clear" w:color="auto" w:fill="FFFFFF"/>
        </w:rPr>
        <w:t xml:space="preserve"> </w:t>
      </w:r>
      <w:r w:rsidR="00885617" w:rsidRPr="00885617">
        <w:rPr>
          <w:color w:val="000000"/>
          <w:sz w:val="28"/>
          <w:szCs w:val="28"/>
          <w:shd w:val="clear" w:color="auto" w:fill="FFFFFF"/>
        </w:rPr>
        <w:t>A common issue the papers generally fail to highlight is the extreme amount of time needed to train new models every time.</w:t>
      </w:r>
    </w:p>
    <w:p w:rsidR="00885617" w:rsidRPr="00E33D93" w:rsidRDefault="00885617" w:rsidP="00E33D93">
      <w:pPr>
        <w:widowControl w:val="0"/>
        <w:tabs>
          <w:tab w:val="left" w:pos="1080"/>
        </w:tabs>
        <w:autoSpaceDE w:val="0"/>
        <w:autoSpaceDN w:val="0"/>
        <w:spacing w:before="1" w:line="360" w:lineRule="auto"/>
        <w:ind w:right="1838"/>
        <w:rPr>
          <w:sz w:val="28"/>
          <w:szCs w:val="28"/>
        </w:rPr>
        <w:sectPr w:rsidR="00885617" w:rsidRPr="00E33D93">
          <w:pgSz w:w="12240" w:h="15840"/>
          <w:pgMar w:top="1160" w:right="200" w:bottom="1500" w:left="620" w:header="0" w:footer="1315" w:gutter="0"/>
          <w:cols w:space="720"/>
        </w:sectPr>
      </w:pPr>
    </w:p>
    <w:p w:rsidR="006E6004" w:rsidRPr="00923985" w:rsidRDefault="006E6004" w:rsidP="00E33D93">
      <w:pPr>
        <w:widowControl w:val="0"/>
        <w:autoSpaceDE w:val="0"/>
        <w:autoSpaceDN w:val="0"/>
        <w:spacing w:before="2" w:line="360" w:lineRule="auto"/>
        <w:ind w:right="1214"/>
        <w:jc w:val="both"/>
        <w:rPr>
          <w:sz w:val="28"/>
          <w:szCs w:val="28"/>
        </w:rPr>
      </w:pPr>
    </w:p>
    <w:p w:rsidR="006E6004" w:rsidRPr="000861F9" w:rsidRDefault="007C6F71" w:rsidP="00E33D93">
      <w:pPr>
        <w:widowControl w:val="0"/>
        <w:numPr>
          <w:ilvl w:val="2"/>
          <w:numId w:val="3"/>
        </w:numPr>
        <w:tabs>
          <w:tab w:val="left" w:pos="1080"/>
        </w:tabs>
        <w:autoSpaceDE w:val="0"/>
        <w:autoSpaceDN w:val="0"/>
        <w:spacing w:before="1" w:line="360" w:lineRule="auto"/>
        <w:ind w:right="1214"/>
        <w:jc w:val="both"/>
        <w:rPr>
          <w:spacing w:val="-3"/>
          <w:sz w:val="28"/>
          <w:szCs w:val="22"/>
        </w:rPr>
      </w:pPr>
      <w:r>
        <w:rPr>
          <w:b/>
          <w:spacing w:val="-1"/>
          <w:sz w:val="28"/>
          <w:szCs w:val="22"/>
        </w:rPr>
        <w:t>TITLE:</w:t>
      </w:r>
      <w:r>
        <w:rPr>
          <w:b/>
          <w:spacing w:val="31"/>
          <w:sz w:val="28"/>
          <w:szCs w:val="22"/>
        </w:rPr>
        <w:t xml:space="preserve"> </w:t>
      </w:r>
      <w:r w:rsidR="000861F9" w:rsidRPr="000861F9">
        <w:rPr>
          <w:spacing w:val="-3"/>
          <w:sz w:val="28"/>
          <w:szCs w:val="22"/>
        </w:rPr>
        <w:t>Multi-stream deep neural networks for diabetic retinopathy severity classification under a</w:t>
      </w:r>
      <w:r w:rsidR="000861F9">
        <w:rPr>
          <w:spacing w:val="-3"/>
          <w:sz w:val="28"/>
          <w:szCs w:val="22"/>
        </w:rPr>
        <w:t xml:space="preserve"> </w:t>
      </w:r>
      <w:r w:rsidR="000861F9" w:rsidRPr="000861F9">
        <w:rPr>
          <w:spacing w:val="-3"/>
          <w:sz w:val="28"/>
          <w:szCs w:val="22"/>
        </w:rPr>
        <w:t>boosting framework.</w:t>
      </w:r>
    </w:p>
    <w:p w:rsidR="006E6004" w:rsidRDefault="007C6F71" w:rsidP="00E33D93">
      <w:pPr>
        <w:widowControl w:val="0"/>
        <w:autoSpaceDE w:val="0"/>
        <w:autoSpaceDN w:val="0"/>
        <w:spacing w:before="162" w:line="360" w:lineRule="auto"/>
        <w:ind w:left="1079" w:right="1214"/>
        <w:jc w:val="both"/>
        <w:rPr>
          <w:sz w:val="28"/>
          <w:szCs w:val="28"/>
        </w:rPr>
      </w:pPr>
      <w:r>
        <w:rPr>
          <w:b/>
          <w:sz w:val="28"/>
          <w:szCs w:val="28"/>
        </w:rPr>
        <w:t>AUTHOR:</w:t>
      </w:r>
      <w:r w:rsidR="000861F9">
        <w:rPr>
          <w:b/>
          <w:spacing w:val="26"/>
          <w:sz w:val="28"/>
          <w:szCs w:val="28"/>
        </w:rPr>
        <w:t xml:space="preserve"> </w:t>
      </w:r>
      <w:r w:rsidR="000861F9" w:rsidRPr="000861F9">
        <w:rPr>
          <w:sz w:val="28"/>
          <w:szCs w:val="28"/>
        </w:rPr>
        <w:t>Hamza Mustafa,Syed Farooq ali</w:t>
      </w:r>
    </w:p>
    <w:p w:rsidR="006E6004" w:rsidRDefault="007C6F71" w:rsidP="00E33D93">
      <w:pPr>
        <w:widowControl w:val="0"/>
        <w:autoSpaceDE w:val="0"/>
        <w:autoSpaceDN w:val="0"/>
        <w:spacing w:before="156" w:line="360" w:lineRule="auto"/>
        <w:ind w:left="1079" w:right="1214"/>
        <w:jc w:val="both"/>
        <w:rPr>
          <w:sz w:val="28"/>
          <w:szCs w:val="22"/>
        </w:rPr>
      </w:pPr>
      <w:r>
        <w:rPr>
          <w:b/>
          <w:sz w:val="28"/>
          <w:szCs w:val="22"/>
        </w:rPr>
        <w:t>YEAR:</w:t>
      </w:r>
      <w:r>
        <w:rPr>
          <w:b/>
          <w:spacing w:val="30"/>
          <w:sz w:val="28"/>
          <w:szCs w:val="22"/>
        </w:rPr>
        <w:t xml:space="preserve"> </w:t>
      </w:r>
      <w:r>
        <w:rPr>
          <w:sz w:val="28"/>
          <w:szCs w:val="22"/>
        </w:rPr>
        <w:t>2022</w:t>
      </w:r>
    </w:p>
    <w:p w:rsidR="006E6004" w:rsidRPr="00E33D93" w:rsidRDefault="007C6F71" w:rsidP="00E33D93">
      <w:pPr>
        <w:widowControl w:val="0"/>
        <w:autoSpaceDE w:val="0"/>
        <w:autoSpaceDN w:val="0"/>
        <w:spacing w:before="160" w:line="360" w:lineRule="auto"/>
        <w:ind w:left="1079" w:right="1214"/>
        <w:jc w:val="both"/>
        <w:rPr>
          <w:color w:val="000000"/>
          <w:sz w:val="28"/>
          <w:szCs w:val="28"/>
        </w:rPr>
      </w:pPr>
      <w:r>
        <w:rPr>
          <w:b/>
          <w:sz w:val="28"/>
          <w:szCs w:val="28"/>
        </w:rPr>
        <w:t xml:space="preserve">DESCRIPTION: </w:t>
      </w:r>
      <w:r w:rsidR="00E33D93" w:rsidRPr="00E33D93">
        <w:rPr>
          <w:color w:val="000000"/>
          <w:sz w:val="28"/>
          <w:szCs w:val="28"/>
          <w:shd w:val="clear" w:color="auto" w:fill="FFFFFF"/>
        </w:rPr>
        <w:t>Diabetic Retinopathy (DR) is an eye disorder in patients with diabetes. Detection of DR presence and its complications using fundus images at an early stage helps prevent its progression to the advanced levels. In the recent years, several well-designed Convolutional Neural Networks (CNN) have been proposed to detect the presence of DR with the help of publicly available datasets. However, these existing CNN-based classifiers focus on utilizing different architectural settings to improve the performance of detection task only i.e. presence or absence of DR</w:t>
      </w:r>
    </w:p>
    <w:p w:rsidR="006E6004" w:rsidRDefault="007C6F71" w:rsidP="00E33D93">
      <w:pPr>
        <w:widowControl w:val="0"/>
        <w:autoSpaceDE w:val="0"/>
        <w:autoSpaceDN w:val="0"/>
        <w:spacing w:line="360" w:lineRule="auto"/>
        <w:ind w:left="1079" w:right="1214"/>
        <w:jc w:val="both"/>
        <w:rPr>
          <w:sz w:val="28"/>
          <w:szCs w:val="28"/>
        </w:rPr>
      </w:pPr>
      <w:r>
        <w:rPr>
          <w:b/>
          <w:sz w:val="28"/>
          <w:szCs w:val="28"/>
        </w:rPr>
        <w:t xml:space="preserve">DISADVANTAGES: </w:t>
      </w:r>
      <w:r>
        <w:rPr>
          <w:sz w:val="28"/>
          <w:szCs w:val="28"/>
        </w:rPr>
        <w:t xml:space="preserve"> S</w:t>
      </w:r>
      <w:r w:rsidRPr="000861F9">
        <w:rPr>
          <w:sz w:val="28"/>
          <w:szCs w:val="28"/>
        </w:rPr>
        <w:t>carifies intelligibility and interpretability.</w:t>
      </w:r>
    </w:p>
    <w:p w:rsidR="006E6004" w:rsidRDefault="006E6004">
      <w:pPr>
        <w:widowControl w:val="0"/>
        <w:autoSpaceDE w:val="0"/>
        <w:autoSpaceDN w:val="0"/>
        <w:spacing w:before="9"/>
        <w:rPr>
          <w:sz w:val="29"/>
          <w:szCs w:val="28"/>
        </w:rPr>
      </w:pPr>
    </w:p>
    <w:p w:rsidR="006E6004" w:rsidRPr="00B30C9F" w:rsidRDefault="007C6F71" w:rsidP="00E33D93">
      <w:pPr>
        <w:widowControl w:val="0"/>
        <w:numPr>
          <w:ilvl w:val="2"/>
          <w:numId w:val="3"/>
        </w:numPr>
        <w:tabs>
          <w:tab w:val="left" w:pos="1080"/>
        </w:tabs>
        <w:autoSpaceDE w:val="0"/>
        <w:autoSpaceDN w:val="0"/>
        <w:spacing w:before="1" w:line="355" w:lineRule="auto"/>
        <w:ind w:right="1214"/>
        <w:rPr>
          <w:spacing w:val="-16"/>
          <w:sz w:val="28"/>
          <w:szCs w:val="22"/>
        </w:rPr>
      </w:pPr>
      <w:r>
        <w:rPr>
          <w:b/>
          <w:sz w:val="28"/>
          <w:szCs w:val="22"/>
        </w:rPr>
        <w:t>TITLE:</w:t>
      </w:r>
      <w:r>
        <w:rPr>
          <w:b/>
          <w:spacing w:val="3"/>
          <w:sz w:val="28"/>
          <w:szCs w:val="22"/>
        </w:rPr>
        <w:t xml:space="preserve"> </w:t>
      </w:r>
      <w:r w:rsidR="00B30C9F">
        <w:rPr>
          <w:b/>
          <w:spacing w:val="3"/>
          <w:sz w:val="28"/>
          <w:szCs w:val="22"/>
        </w:rPr>
        <w:t xml:space="preserve"> </w:t>
      </w:r>
      <w:r w:rsidR="00B30C9F">
        <w:rPr>
          <w:bCs/>
          <w:spacing w:val="3"/>
          <w:sz w:val="28"/>
          <w:szCs w:val="22"/>
        </w:rPr>
        <w:t xml:space="preserve">A </w:t>
      </w:r>
      <w:r w:rsidR="000861F9" w:rsidRPr="000861F9">
        <w:rPr>
          <w:spacing w:val="-16"/>
          <w:sz w:val="28"/>
          <w:szCs w:val="22"/>
        </w:rPr>
        <w:t>Deep Learning Approach for the Detection of Neovascularization in Fundus Images Using</w:t>
      </w:r>
      <w:r w:rsidR="00B30C9F">
        <w:rPr>
          <w:spacing w:val="-16"/>
          <w:sz w:val="28"/>
          <w:szCs w:val="22"/>
        </w:rPr>
        <w:t xml:space="preserve"> </w:t>
      </w:r>
      <w:r w:rsidR="000861F9" w:rsidRPr="00B30C9F">
        <w:rPr>
          <w:spacing w:val="-16"/>
          <w:sz w:val="28"/>
          <w:szCs w:val="22"/>
        </w:rPr>
        <w:t>Transfer Learning.</w:t>
      </w:r>
    </w:p>
    <w:p w:rsidR="006E6004" w:rsidRDefault="007C6F71" w:rsidP="00E33D93">
      <w:pPr>
        <w:widowControl w:val="0"/>
        <w:autoSpaceDE w:val="0"/>
        <w:autoSpaceDN w:val="0"/>
        <w:spacing w:before="7" w:line="362" w:lineRule="auto"/>
        <w:ind w:left="1079" w:right="1214"/>
        <w:jc w:val="both"/>
        <w:rPr>
          <w:sz w:val="28"/>
          <w:szCs w:val="28"/>
        </w:rPr>
      </w:pPr>
      <w:r>
        <w:rPr>
          <w:b/>
          <w:sz w:val="28"/>
          <w:szCs w:val="28"/>
        </w:rPr>
        <w:t xml:space="preserve">AUTHOR: </w:t>
      </w:r>
      <w:r w:rsidR="00B30C9F" w:rsidRPr="00B30C9F">
        <w:rPr>
          <w:sz w:val="28"/>
          <w:szCs w:val="28"/>
        </w:rPr>
        <w:t>Soo siang teoh,Haidi Ibrahim,Michel chi Seng tang.</w:t>
      </w:r>
    </w:p>
    <w:p w:rsidR="006E6004" w:rsidRDefault="007C6F71" w:rsidP="00E33D93">
      <w:pPr>
        <w:widowControl w:val="0"/>
        <w:autoSpaceDE w:val="0"/>
        <w:autoSpaceDN w:val="0"/>
        <w:spacing w:line="322" w:lineRule="exact"/>
        <w:ind w:left="1079" w:right="1214"/>
        <w:jc w:val="both"/>
        <w:rPr>
          <w:sz w:val="28"/>
          <w:szCs w:val="22"/>
        </w:rPr>
      </w:pPr>
      <w:r>
        <w:rPr>
          <w:b/>
          <w:sz w:val="28"/>
          <w:szCs w:val="22"/>
        </w:rPr>
        <w:t>YEAR:</w:t>
      </w:r>
      <w:r>
        <w:rPr>
          <w:b/>
          <w:spacing w:val="-13"/>
          <w:sz w:val="28"/>
          <w:szCs w:val="22"/>
        </w:rPr>
        <w:t xml:space="preserve"> </w:t>
      </w:r>
      <w:r>
        <w:rPr>
          <w:sz w:val="28"/>
          <w:szCs w:val="22"/>
        </w:rPr>
        <w:t>2022</w:t>
      </w:r>
    </w:p>
    <w:p w:rsidR="00B30C9F" w:rsidRDefault="007C6F71" w:rsidP="00E33D93">
      <w:pPr>
        <w:widowControl w:val="0"/>
        <w:autoSpaceDE w:val="0"/>
        <w:autoSpaceDN w:val="0"/>
        <w:spacing w:before="151" w:line="360" w:lineRule="auto"/>
        <w:ind w:left="1079" w:right="1214"/>
        <w:jc w:val="both"/>
        <w:rPr>
          <w:sz w:val="28"/>
          <w:szCs w:val="28"/>
        </w:rPr>
      </w:pPr>
      <w:r>
        <w:rPr>
          <w:b/>
          <w:sz w:val="28"/>
          <w:szCs w:val="28"/>
        </w:rPr>
        <w:t xml:space="preserve">DESCRIPTION: </w:t>
      </w:r>
      <w:r>
        <w:rPr>
          <w:sz w:val="28"/>
          <w:szCs w:val="28"/>
        </w:rPr>
        <w:t xml:space="preserve">We demonstrated that the proposed method outperforms each individual CNN for neovascularization detection. It also shows better performance compared to another method that utilized deep learning </w:t>
      </w:r>
      <w:r>
        <w:rPr>
          <w:sz w:val="28"/>
          <w:szCs w:val="28"/>
        </w:rPr>
        <w:t>models for feature extraction and Support Vector Machine (SVM) for classification.</w:t>
      </w:r>
      <w:r w:rsidR="00E33D93">
        <w:rPr>
          <w:sz w:val="28"/>
          <w:szCs w:val="28"/>
        </w:rPr>
        <w:t xml:space="preserve"> </w:t>
      </w:r>
      <w:r w:rsidR="00E33D93" w:rsidRPr="00E33D93">
        <w:rPr>
          <w:color w:val="000000"/>
          <w:sz w:val="28"/>
          <w:szCs w:val="28"/>
          <w:shd w:val="clear" w:color="auto" w:fill="FFFFFF"/>
        </w:rPr>
        <w:t xml:space="preserve">Patients with diabetes are at risk of developing a retinal disorder called Proliferative Diabetic Retinopathy (PDR). One of the main characteristics of PDR is the development of neovascularization, a condition in which abnormal blood vessels </w:t>
      </w:r>
      <w:r w:rsidR="00E33D93" w:rsidRPr="00E33D93">
        <w:rPr>
          <w:color w:val="000000"/>
          <w:sz w:val="28"/>
          <w:szCs w:val="28"/>
          <w:shd w:val="clear" w:color="auto" w:fill="FFFFFF"/>
        </w:rPr>
        <w:lastRenderedPageBreak/>
        <w:t>are formed on the retina. This condition can cause blindness if it is not detected and treated early. Numerous studies have proposed different image processing techniques for detecting neovascularization in fundus images.</w:t>
      </w:r>
    </w:p>
    <w:p w:rsidR="006E6004" w:rsidRPr="00E33D93" w:rsidRDefault="007C6F71" w:rsidP="00E33D93">
      <w:pPr>
        <w:widowControl w:val="0"/>
        <w:autoSpaceDE w:val="0"/>
        <w:autoSpaceDN w:val="0"/>
        <w:spacing w:before="151" w:line="360" w:lineRule="auto"/>
        <w:ind w:left="1079" w:right="1214"/>
        <w:jc w:val="both"/>
        <w:rPr>
          <w:bCs/>
          <w:sz w:val="28"/>
          <w:szCs w:val="28"/>
        </w:rPr>
      </w:pPr>
      <w:r>
        <w:rPr>
          <w:b/>
          <w:sz w:val="28"/>
          <w:szCs w:val="28"/>
        </w:rPr>
        <w:t xml:space="preserve">DISADVANTAGES: </w:t>
      </w:r>
      <w:r w:rsidR="00B30C9F" w:rsidRPr="00B30C9F">
        <w:rPr>
          <w:bCs/>
          <w:sz w:val="28"/>
          <w:szCs w:val="28"/>
        </w:rPr>
        <w:t>Abnormal retinal neovascularization could lead to many complications including retinal</w:t>
      </w:r>
      <w:r w:rsidR="00B30C9F">
        <w:rPr>
          <w:bCs/>
          <w:sz w:val="28"/>
          <w:szCs w:val="28"/>
        </w:rPr>
        <w:t xml:space="preserve"> </w:t>
      </w:r>
      <w:r w:rsidR="00B30C9F" w:rsidRPr="00B30C9F">
        <w:rPr>
          <w:bCs/>
          <w:sz w:val="28"/>
          <w:szCs w:val="28"/>
        </w:rPr>
        <w:t>detachment, haemorrhage and glaucoma.Retinopathy is a relatively common complication of T2DM and</w:t>
      </w:r>
      <w:r w:rsidR="00B30C9F">
        <w:rPr>
          <w:bCs/>
          <w:sz w:val="28"/>
          <w:szCs w:val="28"/>
        </w:rPr>
        <w:t xml:space="preserve"> </w:t>
      </w:r>
      <w:r w:rsidR="00B30C9F" w:rsidRPr="00B30C9F">
        <w:rPr>
          <w:bCs/>
          <w:sz w:val="28"/>
          <w:szCs w:val="28"/>
        </w:rPr>
        <w:t>is associated with genetic and environmental factors.</w:t>
      </w:r>
    </w:p>
    <w:p w:rsidR="006E6004" w:rsidRPr="00E33D93" w:rsidRDefault="006E6004" w:rsidP="00E33D93">
      <w:pPr>
        <w:widowControl w:val="0"/>
        <w:autoSpaceDE w:val="0"/>
        <w:autoSpaceDN w:val="0"/>
        <w:spacing w:before="8"/>
        <w:ind w:right="1214"/>
        <w:rPr>
          <w:sz w:val="28"/>
          <w:szCs w:val="28"/>
        </w:rPr>
      </w:pPr>
    </w:p>
    <w:p w:rsidR="006E6004" w:rsidRDefault="006E6004">
      <w:pPr>
        <w:widowControl w:val="0"/>
        <w:autoSpaceDE w:val="0"/>
        <w:autoSpaceDN w:val="0"/>
        <w:spacing w:before="3"/>
        <w:rPr>
          <w:szCs w:val="28"/>
        </w:rPr>
      </w:pPr>
    </w:p>
    <w:p w:rsidR="000B38BF" w:rsidRPr="000B38BF" w:rsidRDefault="007C6F71" w:rsidP="00923985">
      <w:pPr>
        <w:widowControl w:val="0"/>
        <w:numPr>
          <w:ilvl w:val="2"/>
          <w:numId w:val="3"/>
        </w:numPr>
        <w:tabs>
          <w:tab w:val="left" w:pos="1080"/>
        </w:tabs>
        <w:autoSpaceDE w:val="0"/>
        <w:autoSpaceDN w:val="0"/>
        <w:spacing w:line="360" w:lineRule="auto"/>
        <w:ind w:right="1214"/>
        <w:jc w:val="both"/>
        <w:rPr>
          <w:sz w:val="28"/>
          <w:szCs w:val="22"/>
        </w:rPr>
      </w:pPr>
      <w:r>
        <w:rPr>
          <w:b/>
          <w:spacing w:val="-1"/>
          <w:sz w:val="28"/>
          <w:szCs w:val="22"/>
        </w:rPr>
        <w:t>TITLE:</w:t>
      </w:r>
      <w:r>
        <w:rPr>
          <w:b/>
          <w:spacing w:val="-3"/>
          <w:sz w:val="28"/>
          <w:szCs w:val="22"/>
        </w:rPr>
        <w:t xml:space="preserve"> </w:t>
      </w:r>
      <w:r w:rsidRPr="000B38BF">
        <w:rPr>
          <w:spacing w:val="-8"/>
          <w:sz w:val="28"/>
          <w:szCs w:val="22"/>
        </w:rPr>
        <w:t>Hand</w:t>
      </w:r>
      <w:r w:rsidR="00923985">
        <w:rPr>
          <w:spacing w:val="-8"/>
          <w:sz w:val="28"/>
          <w:szCs w:val="22"/>
        </w:rPr>
        <w:t xml:space="preserve"> </w:t>
      </w:r>
      <w:r w:rsidRPr="000B38BF">
        <w:rPr>
          <w:spacing w:val="-8"/>
          <w:sz w:val="28"/>
          <w:szCs w:val="22"/>
        </w:rPr>
        <w:t xml:space="preserve"> gesture re</w:t>
      </w:r>
      <w:r w:rsidR="00923985">
        <w:rPr>
          <w:spacing w:val="-8"/>
          <w:sz w:val="28"/>
          <w:szCs w:val="22"/>
        </w:rPr>
        <w:t xml:space="preserve"> </w:t>
      </w:r>
      <w:r w:rsidRPr="000B38BF">
        <w:rPr>
          <w:spacing w:val="-8"/>
          <w:sz w:val="28"/>
          <w:szCs w:val="22"/>
        </w:rPr>
        <w:t>cognition</w:t>
      </w:r>
      <w:r w:rsidR="00923985">
        <w:rPr>
          <w:spacing w:val="-8"/>
          <w:sz w:val="28"/>
          <w:szCs w:val="22"/>
        </w:rPr>
        <w:t xml:space="preserve"> </w:t>
      </w:r>
      <w:r w:rsidRPr="000B38BF">
        <w:rPr>
          <w:spacing w:val="-8"/>
          <w:sz w:val="28"/>
          <w:szCs w:val="22"/>
        </w:rPr>
        <w:t xml:space="preserve"> based </w:t>
      </w:r>
      <w:r w:rsidR="00923985">
        <w:rPr>
          <w:spacing w:val="-8"/>
          <w:sz w:val="28"/>
          <w:szCs w:val="22"/>
        </w:rPr>
        <w:t xml:space="preserve"> </w:t>
      </w:r>
      <w:r w:rsidRPr="000B38BF">
        <w:rPr>
          <w:spacing w:val="-8"/>
          <w:sz w:val="28"/>
          <w:szCs w:val="22"/>
        </w:rPr>
        <w:t xml:space="preserve">on </w:t>
      </w:r>
      <w:r w:rsidR="00923985">
        <w:rPr>
          <w:spacing w:val="-8"/>
          <w:sz w:val="28"/>
          <w:szCs w:val="22"/>
        </w:rPr>
        <w:t xml:space="preserve"> </w:t>
      </w:r>
      <w:r w:rsidRPr="000B38BF">
        <w:rPr>
          <w:spacing w:val="-8"/>
          <w:sz w:val="28"/>
          <w:szCs w:val="22"/>
        </w:rPr>
        <w:t xml:space="preserve">a </w:t>
      </w:r>
      <w:r w:rsidR="00923985">
        <w:rPr>
          <w:spacing w:val="-8"/>
          <w:sz w:val="28"/>
          <w:szCs w:val="22"/>
        </w:rPr>
        <w:t xml:space="preserve"> </w:t>
      </w:r>
      <w:r w:rsidRPr="000B38BF">
        <w:rPr>
          <w:spacing w:val="-8"/>
          <w:sz w:val="28"/>
          <w:szCs w:val="22"/>
        </w:rPr>
        <w:t>Harris</w:t>
      </w:r>
      <w:r w:rsidR="00923985">
        <w:rPr>
          <w:spacing w:val="-8"/>
          <w:sz w:val="28"/>
          <w:szCs w:val="22"/>
        </w:rPr>
        <w:t xml:space="preserve"> </w:t>
      </w:r>
      <w:r w:rsidRPr="000B38BF">
        <w:rPr>
          <w:spacing w:val="-8"/>
          <w:sz w:val="28"/>
          <w:szCs w:val="22"/>
        </w:rPr>
        <w:t xml:space="preserve"> hawks optimized </w:t>
      </w:r>
      <w:r w:rsidR="00923985">
        <w:rPr>
          <w:spacing w:val="-8"/>
          <w:sz w:val="28"/>
          <w:szCs w:val="22"/>
        </w:rPr>
        <w:t xml:space="preserve">  </w:t>
      </w:r>
      <w:r w:rsidRPr="000B38BF">
        <w:rPr>
          <w:spacing w:val="-8"/>
          <w:sz w:val="28"/>
          <w:szCs w:val="22"/>
        </w:rPr>
        <w:t xml:space="preserve">convolution </w:t>
      </w:r>
      <w:r w:rsidR="00923985">
        <w:rPr>
          <w:spacing w:val="-8"/>
          <w:sz w:val="28"/>
          <w:szCs w:val="22"/>
        </w:rPr>
        <w:t xml:space="preserve">  </w:t>
      </w:r>
      <w:r w:rsidRPr="000B38BF">
        <w:rPr>
          <w:spacing w:val="-8"/>
          <w:sz w:val="28"/>
          <w:szCs w:val="22"/>
        </w:rPr>
        <w:t>neural</w:t>
      </w:r>
      <w:r w:rsidR="00923985">
        <w:rPr>
          <w:spacing w:val="-8"/>
          <w:sz w:val="28"/>
          <w:szCs w:val="22"/>
        </w:rPr>
        <w:t xml:space="preserve"> </w:t>
      </w:r>
      <w:r w:rsidRPr="000B38BF">
        <w:rPr>
          <w:spacing w:val="-8"/>
          <w:sz w:val="28"/>
          <w:szCs w:val="22"/>
        </w:rPr>
        <w:t xml:space="preserve"> network</w:t>
      </w:r>
    </w:p>
    <w:p w:rsidR="000B38BF" w:rsidRDefault="007C6F71" w:rsidP="00923985">
      <w:pPr>
        <w:widowControl w:val="0"/>
        <w:tabs>
          <w:tab w:val="left" w:pos="1080"/>
        </w:tabs>
        <w:autoSpaceDE w:val="0"/>
        <w:autoSpaceDN w:val="0"/>
        <w:spacing w:line="360" w:lineRule="auto"/>
        <w:ind w:left="1079" w:right="1214"/>
        <w:jc w:val="both"/>
        <w:rPr>
          <w:sz w:val="28"/>
          <w:szCs w:val="22"/>
        </w:rPr>
      </w:pPr>
      <w:r>
        <w:rPr>
          <w:b/>
          <w:sz w:val="28"/>
          <w:szCs w:val="22"/>
        </w:rPr>
        <w:t xml:space="preserve">AUTHOR: </w:t>
      </w:r>
      <w:r w:rsidRPr="000B38BF">
        <w:rPr>
          <w:sz w:val="28"/>
          <w:szCs w:val="22"/>
        </w:rPr>
        <w:t>Thippa Re</w:t>
      </w:r>
      <w:r w:rsidR="005F4E15">
        <w:rPr>
          <w:sz w:val="28"/>
          <w:szCs w:val="22"/>
        </w:rPr>
        <w:t xml:space="preserve">ddy,Guatam sirinivas, </w:t>
      </w:r>
      <w:r w:rsidR="00923985">
        <w:rPr>
          <w:sz w:val="28"/>
          <w:szCs w:val="22"/>
        </w:rPr>
        <w:t xml:space="preserve">koppu,Praveen </w:t>
      </w:r>
      <w:r w:rsidRPr="000B38BF">
        <w:rPr>
          <w:sz w:val="28"/>
          <w:szCs w:val="22"/>
        </w:rPr>
        <w:t>Kumar reddy</w:t>
      </w:r>
    </w:p>
    <w:p w:rsidR="006E6004" w:rsidRDefault="007C6F71" w:rsidP="00923985">
      <w:pPr>
        <w:widowControl w:val="0"/>
        <w:tabs>
          <w:tab w:val="left" w:pos="1080"/>
        </w:tabs>
        <w:autoSpaceDE w:val="0"/>
        <w:autoSpaceDN w:val="0"/>
        <w:spacing w:line="360" w:lineRule="auto"/>
        <w:ind w:left="1079" w:right="1214"/>
        <w:jc w:val="both"/>
        <w:rPr>
          <w:sz w:val="28"/>
          <w:szCs w:val="22"/>
        </w:rPr>
      </w:pPr>
      <w:r>
        <w:rPr>
          <w:b/>
          <w:sz w:val="28"/>
          <w:szCs w:val="22"/>
        </w:rPr>
        <w:t>YEAR:</w:t>
      </w:r>
      <w:r>
        <w:rPr>
          <w:b/>
          <w:spacing w:val="-4"/>
          <w:sz w:val="28"/>
          <w:szCs w:val="22"/>
        </w:rPr>
        <w:t xml:space="preserve"> </w:t>
      </w:r>
      <w:r>
        <w:rPr>
          <w:sz w:val="28"/>
          <w:szCs w:val="22"/>
        </w:rPr>
        <w:t>2022</w:t>
      </w:r>
    </w:p>
    <w:p w:rsidR="006E6004" w:rsidRPr="00923985" w:rsidRDefault="007C6F71" w:rsidP="00923985">
      <w:pPr>
        <w:widowControl w:val="0"/>
        <w:autoSpaceDE w:val="0"/>
        <w:autoSpaceDN w:val="0"/>
        <w:spacing w:line="360" w:lineRule="auto"/>
        <w:ind w:left="1079" w:right="1214"/>
        <w:jc w:val="both"/>
        <w:rPr>
          <w:sz w:val="28"/>
          <w:szCs w:val="28"/>
        </w:rPr>
      </w:pPr>
      <w:r>
        <w:rPr>
          <w:b/>
          <w:sz w:val="28"/>
          <w:szCs w:val="28"/>
        </w:rPr>
        <w:t xml:space="preserve">DESCRIPTION: </w:t>
      </w:r>
      <w:r w:rsidR="000B38BF">
        <w:rPr>
          <w:sz w:val="28"/>
          <w:szCs w:val="28"/>
        </w:rPr>
        <w:t xml:space="preserve">Hand gesture images. To tune the hyper-parameters of the CNN, a recently developed metaheuristic algorithm, namely, the Harris Hawks Optimization (HHO) algorithm, is used. </w:t>
      </w:r>
    </w:p>
    <w:p w:rsidR="006E6004" w:rsidRDefault="007C6F71" w:rsidP="00923985">
      <w:pPr>
        <w:widowControl w:val="0"/>
        <w:autoSpaceDE w:val="0"/>
        <w:autoSpaceDN w:val="0"/>
        <w:spacing w:line="360" w:lineRule="auto"/>
        <w:ind w:left="1079" w:right="1214"/>
        <w:jc w:val="both"/>
        <w:rPr>
          <w:spacing w:val="1"/>
          <w:sz w:val="28"/>
          <w:szCs w:val="28"/>
        </w:rPr>
      </w:pPr>
      <w:r>
        <w:rPr>
          <w:b/>
          <w:sz w:val="28"/>
          <w:szCs w:val="28"/>
        </w:rPr>
        <w:t>DISADVANTAGES:</w:t>
      </w:r>
      <w:r>
        <w:rPr>
          <w:b/>
          <w:spacing w:val="1"/>
          <w:sz w:val="28"/>
          <w:szCs w:val="28"/>
        </w:rPr>
        <w:t xml:space="preserve"> </w:t>
      </w:r>
      <w:r>
        <w:rPr>
          <w:spacing w:val="1"/>
          <w:sz w:val="28"/>
          <w:szCs w:val="28"/>
        </w:rPr>
        <w:t xml:space="preserve"> </w:t>
      </w:r>
      <w:r w:rsidR="000B38BF">
        <w:rPr>
          <w:spacing w:val="1"/>
          <w:sz w:val="28"/>
          <w:szCs w:val="28"/>
        </w:rPr>
        <w:t>T</w:t>
      </w:r>
      <w:r w:rsidR="000B38BF" w:rsidRPr="000B38BF">
        <w:rPr>
          <w:spacing w:val="1"/>
          <w:sz w:val="28"/>
          <w:szCs w:val="28"/>
        </w:rPr>
        <w:t>hey are neither self-revealing nor self-explanatory. A named button on a toolbar has</w:t>
      </w:r>
      <w:r w:rsidR="000B38BF">
        <w:rPr>
          <w:spacing w:val="1"/>
          <w:sz w:val="28"/>
          <w:szCs w:val="28"/>
        </w:rPr>
        <w:t xml:space="preserve"> </w:t>
      </w:r>
      <w:r w:rsidR="000B38BF" w:rsidRPr="000B38BF">
        <w:rPr>
          <w:spacing w:val="1"/>
          <w:sz w:val="28"/>
          <w:szCs w:val="28"/>
        </w:rPr>
        <w:t>an explicit purpose and is also easy to find, gestures, however, may be arbitrary and are usually more</w:t>
      </w:r>
      <w:r w:rsidR="000B38BF">
        <w:rPr>
          <w:spacing w:val="1"/>
          <w:sz w:val="28"/>
          <w:szCs w:val="28"/>
        </w:rPr>
        <w:t xml:space="preserve"> </w:t>
      </w:r>
      <w:r w:rsidR="000B38BF" w:rsidRPr="000B38BF">
        <w:rPr>
          <w:spacing w:val="1"/>
          <w:sz w:val="28"/>
          <w:szCs w:val="28"/>
        </w:rPr>
        <w:t>difficult to discover.</w:t>
      </w:r>
    </w:p>
    <w:p w:rsidR="00923985" w:rsidRDefault="00923985" w:rsidP="00923985">
      <w:pPr>
        <w:widowControl w:val="0"/>
        <w:autoSpaceDE w:val="0"/>
        <w:autoSpaceDN w:val="0"/>
        <w:spacing w:line="360" w:lineRule="auto"/>
        <w:ind w:left="1079" w:right="542"/>
        <w:jc w:val="both"/>
        <w:rPr>
          <w:spacing w:val="1"/>
          <w:sz w:val="28"/>
          <w:szCs w:val="28"/>
        </w:rPr>
      </w:pPr>
    </w:p>
    <w:p w:rsidR="00923985" w:rsidRPr="000B38BF" w:rsidRDefault="007C6F71" w:rsidP="00923985">
      <w:pPr>
        <w:widowControl w:val="0"/>
        <w:numPr>
          <w:ilvl w:val="2"/>
          <w:numId w:val="3"/>
        </w:numPr>
        <w:tabs>
          <w:tab w:val="left" w:pos="1080"/>
        </w:tabs>
        <w:autoSpaceDE w:val="0"/>
        <w:autoSpaceDN w:val="0"/>
        <w:spacing w:line="360" w:lineRule="auto"/>
        <w:ind w:right="1214"/>
        <w:jc w:val="both"/>
        <w:rPr>
          <w:sz w:val="28"/>
          <w:szCs w:val="22"/>
        </w:rPr>
      </w:pPr>
      <w:r>
        <w:rPr>
          <w:b/>
          <w:spacing w:val="-1"/>
          <w:sz w:val="28"/>
          <w:szCs w:val="22"/>
        </w:rPr>
        <w:t>TITLE:</w:t>
      </w:r>
      <w:r>
        <w:rPr>
          <w:b/>
          <w:spacing w:val="-3"/>
          <w:sz w:val="28"/>
          <w:szCs w:val="22"/>
        </w:rPr>
        <w:t xml:space="preserve"> </w:t>
      </w:r>
      <w:r w:rsidRPr="00923985">
        <w:rPr>
          <w:spacing w:val="-27"/>
          <w:sz w:val="28"/>
          <w:szCs w:val="22"/>
        </w:rPr>
        <w:t>Classification of</w:t>
      </w:r>
      <w:r w:rsidR="00E35EAA">
        <w:rPr>
          <w:spacing w:val="-27"/>
          <w:sz w:val="28"/>
          <w:szCs w:val="22"/>
        </w:rPr>
        <w:t xml:space="preserve"> </w:t>
      </w:r>
      <w:r w:rsidRPr="00923985">
        <w:rPr>
          <w:spacing w:val="-27"/>
          <w:sz w:val="28"/>
          <w:szCs w:val="22"/>
        </w:rPr>
        <w:t xml:space="preserve">  Eye</w:t>
      </w:r>
      <w:r w:rsidR="00E35EAA">
        <w:rPr>
          <w:spacing w:val="-27"/>
          <w:sz w:val="28"/>
          <w:szCs w:val="22"/>
        </w:rPr>
        <w:t xml:space="preserve"> </w:t>
      </w:r>
      <w:r w:rsidRPr="00923985">
        <w:rPr>
          <w:spacing w:val="-27"/>
          <w:sz w:val="28"/>
          <w:szCs w:val="22"/>
        </w:rPr>
        <w:t xml:space="preserve">  Diseases</w:t>
      </w:r>
      <w:r w:rsidR="00E35EAA">
        <w:rPr>
          <w:spacing w:val="-27"/>
          <w:sz w:val="28"/>
          <w:szCs w:val="22"/>
        </w:rPr>
        <w:t xml:space="preserve"> </w:t>
      </w:r>
      <w:r w:rsidRPr="00923985">
        <w:rPr>
          <w:spacing w:val="-27"/>
          <w:sz w:val="28"/>
          <w:szCs w:val="22"/>
        </w:rPr>
        <w:t xml:space="preserve">  in</w:t>
      </w:r>
      <w:r w:rsidR="00E35EAA">
        <w:rPr>
          <w:spacing w:val="-27"/>
          <w:sz w:val="28"/>
          <w:szCs w:val="22"/>
        </w:rPr>
        <w:t xml:space="preserve"> </w:t>
      </w:r>
      <w:r w:rsidRPr="00923985">
        <w:rPr>
          <w:spacing w:val="-27"/>
          <w:sz w:val="28"/>
          <w:szCs w:val="22"/>
        </w:rPr>
        <w:t xml:space="preserve">  Fundus  Images</w:t>
      </w:r>
    </w:p>
    <w:p w:rsidR="00923985" w:rsidRDefault="007C6F71" w:rsidP="00923985">
      <w:pPr>
        <w:widowControl w:val="0"/>
        <w:tabs>
          <w:tab w:val="left" w:pos="1080"/>
        </w:tabs>
        <w:autoSpaceDE w:val="0"/>
        <w:autoSpaceDN w:val="0"/>
        <w:spacing w:line="360" w:lineRule="auto"/>
        <w:ind w:left="1079" w:right="1214"/>
        <w:jc w:val="both"/>
        <w:rPr>
          <w:sz w:val="28"/>
          <w:szCs w:val="22"/>
        </w:rPr>
      </w:pPr>
      <w:r>
        <w:rPr>
          <w:b/>
          <w:sz w:val="28"/>
          <w:szCs w:val="22"/>
        </w:rPr>
        <w:t xml:space="preserve">AUTHOR: </w:t>
      </w:r>
      <w:r w:rsidRPr="00E35EAA">
        <w:rPr>
          <w:sz w:val="28"/>
          <w:szCs w:val="28"/>
        </w:rPr>
        <w:t>Omar bernabe, Elena Acevedo.</w:t>
      </w:r>
    </w:p>
    <w:p w:rsidR="00923985" w:rsidRDefault="007C6F71" w:rsidP="00923985">
      <w:pPr>
        <w:widowControl w:val="0"/>
        <w:tabs>
          <w:tab w:val="left" w:pos="1080"/>
        </w:tabs>
        <w:autoSpaceDE w:val="0"/>
        <w:autoSpaceDN w:val="0"/>
        <w:spacing w:line="360" w:lineRule="auto"/>
        <w:ind w:left="1079" w:right="1214"/>
        <w:jc w:val="both"/>
        <w:rPr>
          <w:sz w:val="28"/>
          <w:szCs w:val="22"/>
        </w:rPr>
      </w:pPr>
      <w:r>
        <w:rPr>
          <w:b/>
          <w:sz w:val="28"/>
          <w:szCs w:val="22"/>
        </w:rPr>
        <w:t>YEAR:</w:t>
      </w:r>
      <w:r>
        <w:rPr>
          <w:b/>
          <w:spacing w:val="-4"/>
          <w:sz w:val="28"/>
          <w:szCs w:val="22"/>
        </w:rPr>
        <w:t xml:space="preserve"> </w:t>
      </w:r>
      <w:r>
        <w:rPr>
          <w:sz w:val="28"/>
          <w:szCs w:val="22"/>
        </w:rPr>
        <w:t>2022</w:t>
      </w:r>
    </w:p>
    <w:p w:rsidR="00923985" w:rsidRPr="00923985" w:rsidRDefault="007C6F71" w:rsidP="00923985">
      <w:pPr>
        <w:widowControl w:val="0"/>
        <w:autoSpaceDE w:val="0"/>
        <w:autoSpaceDN w:val="0"/>
        <w:spacing w:line="360" w:lineRule="auto"/>
        <w:ind w:left="1079" w:right="1214"/>
        <w:jc w:val="both"/>
        <w:rPr>
          <w:sz w:val="28"/>
          <w:szCs w:val="28"/>
        </w:rPr>
      </w:pPr>
      <w:r>
        <w:rPr>
          <w:b/>
          <w:sz w:val="28"/>
          <w:szCs w:val="28"/>
        </w:rPr>
        <w:t xml:space="preserve">DESCRIPTION: </w:t>
      </w:r>
      <w:r w:rsidR="00E35EAA">
        <w:rPr>
          <w:sz w:val="28"/>
          <w:szCs w:val="28"/>
        </w:rPr>
        <w:t>Image processing, particularly Deep Learning techniques, is                                     significant support for  detecting and diagnosing the latter eye conditions and Glaucoma and Diabetic Retinopathy.Convolutional Neural Networks (CNN) are algorithms from Deep Learning and are very useful.</w:t>
      </w:r>
    </w:p>
    <w:p w:rsidR="00923985" w:rsidRDefault="007C6F71" w:rsidP="00E35EAA">
      <w:pPr>
        <w:widowControl w:val="0"/>
        <w:autoSpaceDE w:val="0"/>
        <w:autoSpaceDN w:val="0"/>
        <w:spacing w:line="360" w:lineRule="auto"/>
        <w:ind w:left="1079" w:right="1214"/>
        <w:jc w:val="both"/>
        <w:rPr>
          <w:sz w:val="28"/>
          <w:szCs w:val="28"/>
        </w:rPr>
      </w:pPr>
      <w:r>
        <w:rPr>
          <w:b/>
          <w:sz w:val="28"/>
          <w:szCs w:val="28"/>
        </w:rPr>
        <w:t>DISADVANTAGES:</w:t>
      </w:r>
      <w:r>
        <w:rPr>
          <w:b/>
          <w:spacing w:val="1"/>
          <w:sz w:val="28"/>
          <w:szCs w:val="28"/>
        </w:rPr>
        <w:t xml:space="preserve"> </w:t>
      </w:r>
      <w:r>
        <w:rPr>
          <w:spacing w:val="1"/>
          <w:sz w:val="28"/>
          <w:szCs w:val="28"/>
        </w:rPr>
        <w:t xml:space="preserve"> </w:t>
      </w:r>
      <w:r w:rsidR="00E35EAA">
        <w:rPr>
          <w:sz w:val="28"/>
          <w:szCs w:val="28"/>
        </w:rPr>
        <w:t xml:space="preserve">Include </w:t>
      </w:r>
      <w:r w:rsidR="00E35EAA" w:rsidRPr="000B38BF">
        <w:rPr>
          <w:sz w:val="28"/>
          <w:szCs w:val="28"/>
        </w:rPr>
        <w:t xml:space="preserve">distortion of images caused by the spherical </w:t>
      </w:r>
      <w:r w:rsidR="00E35EAA" w:rsidRPr="000B38BF">
        <w:rPr>
          <w:sz w:val="28"/>
          <w:szCs w:val="28"/>
        </w:rPr>
        <w:lastRenderedPageBreak/>
        <w:t xml:space="preserve">shape of the </w:t>
      </w:r>
      <w:r w:rsidR="00E35EAA">
        <w:rPr>
          <w:sz w:val="28"/>
          <w:szCs w:val="28"/>
        </w:rPr>
        <w:t xml:space="preserve"> </w:t>
      </w:r>
      <w:r w:rsidR="00E35EAA" w:rsidRPr="000B38BF">
        <w:rPr>
          <w:sz w:val="28"/>
          <w:szCs w:val="28"/>
        </w:rPr>
        <w:t>globe, eyelash</w:t>
      </w:r>
      <w:r w:rsidR="00E35EAA">
        <w:rPr>
          <w:sz w:val="28"/>
          <w:szCs w:val="28"/>
        </w:rPr>
        <w:t xml:space="preserve"> </w:t>
      </w:r>
      <w:r w:rsidR="00E35EAA" w:rsidRPr="000B38BF">
        <w:rPr>
          <w:sz w:val="28"/>
          <w:szCs w:val="28"/>
        </w:rPr>
        <w:t>artifacts, false color representation of fundus findings, continued inability to view the far peripheral</w:t>
      </w:r>
      <w:r w:rsidR="00E35EAA">
        <w:rPr>
          <w:sz w:val="28"/>
          <w:szCs w:val="28"/>
        </w:rPr>
        <w:t xml:space="preserve"> </w:t>
      </w:r>
      <w:r w:rsidR="00E35EAA" w:rsidRPr="000B38BF">
        <w:rPr>
          <w:sz w:val="28"/>
          <w:szCs w:val="28"/>
        </w:rPr>
        <w:t>retina, and much higher equipment costs.</w:t>
      </w:r>
    </w:p>
    <w:p w:rsidR="00E35EAA" w:rsidRDefault="00E35EAA" w:rsidP="00E35EAA">
      <w:pPr>
        <w:widowControl w:val="0"/>
        <w:autoSpaceDE w:val="0"/>
        <w:autoSpaceDN w:val="0"/>
        <w:spacing w:line="360" w:lineRule="auto"/>
        <w:ind w:right="1214"/>
        <w:jc w:val="both"/>
        <w:rPr>
          <w:sz w:val="28"/>
          <w:szCs w:val="28"/>
        </w:rPr>
      </w:pPr>
    </w:p>
    <w:p w:rsidR="00E35EAA" w:rsidRPr="00E35EAA" w:rsidRDefault="007C6F71" w:rsidP="000B6357">
      <w:pPr>
        <w:widowControl w:val="0"/>
        <w:numPr>
          <w:ilvl w:val="2"/>
          <w:numId w:val="3"/>
        </w:numPr>
        <w:autoSpaceDE w:val="0"/>
        <w:autoSpaceDN w:val="0"/>
        <w:spacing w:line="360" w:lineRule="auto"/>
        <w:ind w:right="1214"/>
        <w:jc w:val="both"/>
        <w:rPr>
          <w:spacing w:val="1"/>
          <w:sz w:val="28"/>
          <w:szCs w:val="28"/>
        </w:rPr>
      </w:pPr>
      <w:r w:rsidRPr="00E35EAA">
        <w:rPr>
          <w:b/>
          <w:bCs/>
          <w:spacing w:val="1"/>
          <w:sz w:val="28"/>
          <w:szCs w:val="28"/>
        </w:rPr>
        <w:t>TITLE:</w:t>
      </w:r>
      <w:r>
        <w:rPr>
          <w:spacing w:val="1"/>
          <w:sz w:val="28"/>
          <w:szCs w:val="28"/>
        </w:rPr>
        <w:t xml:space="preserve"> </w:t>
      </w:r>
      <w:r w:rsidRPr="00E35EAA">
        <w:rPr>
          <w:spacing w:val="1"/>
          <w:sz w:val="28"/>
          <w:szCs w:val="28"/>
        </w:rPr>
        <w:t xml:space="preserve">Classification of Diabetic retinopathy severity based on GCA attention </w:t>
      </w:r>
      <w:r>
        <w:rPr>
          <w:spacing w:val="1"/>
          <w:sz w:val="28"/>
          <w:szCs w:val="28"/>
        </w:rPr>
        <w:t xml:space="preserve">                </w:t>
      </w:r>
      <w:r w:rsidRPr="00E35EAA">
        <w:rPr>
          <w:spacing w:val="1"/>
          <w:sz w:val="28"/>
          <w:szCs w:val="28"/>
        </w:rPr>
        <w:t>mechanism.</w:t>
      </w:r>
    </w:p>
    <w:p w:rsidR="00E35EAA" w:rsidRPr="00E35EAA" w:rsidRDefault="007C6F71" w:rsidP="000B6357">
      <w:pPr>
        <w:widowControl w:val="0"/>
        <w:autoSpaceDE w:val="0"/>
        <w:autoSpaceDN w:val="0"/>
        <w:spacing w:line="360" w:lineRule="auto"/>
        <w:ind w:left="993" w:right="1214"/>
        <w:jc w:val="both"/>
        <w:rPr>
          <w:spacing w:val="1"/>
          <w:sz w:val="28"/>
          <w:szCs w:val="28"/>
        </w:rPr>
      </w:pPr>
      <w:r w:rsidRPr="00E35EAA">
        <w:rPr>
          <w:b/>
          <w:bCs/>
          <w:spacing w:val="1"/>
          <w:sz w:val="28"/>
          <w:szCs w:val="28"/>
        </w:rPr>
        <w:t>AUTHOR:</w:t>
      </w:r>
      <w:r w:rsidRPr="00E35EAA">
        <w:rPr>
          <w:spacing w:val="1"/>
          <w:sz w:val="28"/>
          <w:szCs w:val="28"/>
        </w:rPr>
        <w:t xml:space="preserve"> Binuha yang,Tongyanli</w:t>
      </w:r>
    </w:p>
    <w:p w:rsidR="00E35EAA" w:rsidRPr="00E35EAA" w:rsidRDefault="007C6F71" w:rsidP="000B6357">
      <w:pPr>
        <w:widowControl w:val="0"/>
        <w:autoSpaceDE w:val="0"/>
        <w:autoSpaceDN w:val="0"/>
        <w:spacing w:line="360" w:lineRule="auto"/>
        <w:ind w:left="993" w:right="1214"/>
        <w:jc w:val="both"/>
        <w:rPr>
          <w:spacing w:val="1"/>
          <w:sz w:val="28"/>
          <w:szCs w:val="28"/>
        </w:rPr>
      </w:pPr>
      <w:r w:rsidRPr="00E35EAA">
        <w:rPr>
          <w:b/>
          <w:bCs/>
          <w:spacing w:val="1"/>
          <w:sz w:val="28"/>
          <w:szCs w:val="28"/>
        </w:rPr>
        <w:t>YEAR:</w:t>
      </w:r>
      <w:r>
        <w:rPr>
          <w:spacing w:val="1"/>
          <w:sz w:val="28"/>
          <w:szCs w:val="28"/>
        </w:rPr>
        <w:t xml:space="preserve"> 2021</w:t>
      </w:r>
    </w:p>
    <w:p w:rsidR="00E35EAA" w:rsidRPr="00E35EAA" w:rsidRDefault="007C6F71" w:rsidP="000B6357">
      <w:pPr>
        <w:widowControl w:val="0"/>
        <w:autoSpaceDE w:val="0"/>
        <w:autoSpaceDN w:val="0"/>
        <w:spacing w:line="360" w:lineRule="auto"/>
        <w:ind w:left="993" w:right="1214"/>
        <w:jc w:val="both"/>
        <w:rPr>
          <w:spacing w:val="1"/>
          <w:sz w:val="28"/>
          <w:szCs w:val="28"/>
        </w:rPr>
      </w:pPr>
      <w:r w:rsidRPr="00E35EAA">
        <w:rPr>
          <w:b/>
          <w:bCs/>
          <w:spacing w:val="1"/>
          <w:sz w:val="28"/>
          <w:szCs w:val="28"/>
        </w:rPr>
        <w:t>DESCRIPTION:</w:t>
      </w:r>
      <w:r w:rsidRPr="00E35EAA">
        <w:rPr>
          <w:spacing w:val="1"/>
          <w:sz w:val="28"/>
          <w:szCs w:val="28"/>
        </w:rPr>
        <w:t xml:space="preserve"> GCA mechanism is proposed to update the attention weight of the different channels of feature map with model training process.</w:t>
      </w:r>
      <w:r w:rsidR="000B6357" w:rsidRPr="000B6357">
        <w:rPr>
          <w:color w:val="000000"/>
          <w:sz w:val="28"/>
          <w:szCs w:val="28"/>
          <w:shd w:val="clear" w:color="auto" w:fill="FFFFFF"/>
        </w:rPr>
        <w:t xml:space="preserve"> Diabetic retinopathy (DR) is one of the major complications caused by diabetes and can lead to severe vision loss or even complete blindness if not diagnosed and treated in a timely manner. In this paper, a new feature map global channel attention mechanism (GCA) is proposed to solve the problem of the early detection of DR.</w:t>
      </w:r>
    </w:p>
    <w:p w:rsidR="00E35EAA" w:rsidRDefault="007C6F71" w:rsidP="000B6357">
      <w:pPr>
        <w:widowControl w:val="0"/>
        <w:autoSpaceDE w:val="0"/>
        <w:autoSpaceDN w:val="0"/>
        <w:spacing w:line="360" w:lineRule="auto"/>
        <w:ind w:left="993" w:right="1214"/>
        <w:jc w:val="both"/>
        <w:rPr>
          <w:spacing w:val="1"/>
          <w:sz w:val="28"/>
          <w:szCs w:val="28"/>
        </w:rPr>
      </w:pPr>
      <w:r w:rsidRPr="00E35EAA">
        <w:rPr>
          <w:b/>
          <w:bCs/>
          <w:spacing w:val="1"/>
          <w:sz w:val="28"/>
          <w:szCs w:val="28"/>
        </w:rPr>
        <w:t>DISADVANTAGES:</w:t>
      </w:r>
      <w:r w:rsidRPr="00E35EAA">
        <w:rPr>
          <w:spacing w:val="1"/>
          <w:sz w:val="28"/>
          <w:szCs w:val="28"/>
        </w:rPr>
        <w:t xml:space="preserve"> It causes following a temporal artery bios</w:t>
      </w:r>
      <w:r w:rsidRPr="00E35EAA">
        <w:rPr>
          <w:spacing w:val="1"/>
          <w:sz w:val="28"/>
          <w:szCs w:val="28"/>
        </w:rPr>
        <w:t>py are uncommon and test is not seen as dangerous.</w:t>
      </w:r>
    </w:p>
    <w:p w:rsidR="000B6357" w:rsidRDefault="000B6357" w:rsidP="00E35EAA">
      <w:pPr>
        <w:widowControl w:val="0"/>
        <w:autoSpaceDE w:val="0"/>
        <w:autoSpaceDN w:val="0"/>
        <w:spacing w:line="360" w:lineRule="auto"/>
        <w:ind w:left="993" w:right="1214"/>
        <w:jc w:val="both"/>
        <w:rPr>
          <w:spacing w:val="1"/>
          <w:sz w:val="28"/>
          <w:szCs w:val="28"/>
        </w:rPr>
      </w:pPr>
    </w:p>
    <w:p w:rsidR="000B6357" w:rsidRPr="000B38BF" w:rsidRDefault="007C6F71" w:rsidP="00F41705">
      <w:pPr>
        <w:widowControl w:val="0"/>
        <w:numPr>
          <w:ilvl w:val="2"/>
          <w:numId w:val="3"/>
        </w:numPr>
        <w:tabs>
          <w:tab w:val="left" w:pos="1080"/>
        </w:tabs>
        <w:autoSpaceDE w:val="0"/>
        <w:autoSpaceDN w:val="0"/>
        <w:spacing w:line="360" w:lineRule="auto"/>
        <w:ind w:right="1214"/>
        <w:jc w:val="both"/>
        <w:rPr>
          <w:sz w:val="28"/>
          <w:szCs w:val="22"/>
        </w:rPr>
      </w:pPr>
      <w:r>
        <w:rPr>
          <w:b/>
          <w:spacing w:val="-1"/>
          <w:sz w:val="28"/>
          <w:szCs w:val="22"/>
        </w:rPr>
        <w:t>TITLE:</w:t>
      </w:r>
      <w:r>
        <w:rPr>
          <w:b/>
          <w:spacing w:val="-3"/>
          <w:sz w:val="28"/>
          <w:szCs w:val="22"/>
        </w:rPr>
        <w:t xml:space="preserve"> </w:t>
      </w:r>
      <w:r w:rsidR="00F41705" w:rsidRPr="00F41705">
        <w:rPr>
          <w:spacing w:val="-8"/>
          <w:sz w:val="28"/>
          <w:szCs w:val="22"/>
        </w:rPr>
        <w:t>Diabetic retinopathy early detection based on multifracted geometry analysis for octa macular images using support vector machine.</w:t>
      </w:r>
    </w:p>
    <w:p w:rsidR="000B6357" w:rsidRDefault="007C6F71" w:rsidP="000B6357">
      <w:pPr>
        <w:widowControl w:val="0"/>
        <w:tabs>
          <w:tab w:val="left" w:pos="1080"/>
        </w:tabs>
        <w:autoSpaceDE w:val="0"/>
        <w:autoSpaceDN w:val="0"/>
        <w:spacing w:line="360" w:lineRule="auto"/>
        <w:ind w:left="1079" w:right="1214"/>
        <w:jc w:val="both"/>
        <w:rPr>
          <w:sz w:val="28"/>
          <w:szCs w:val="22"/>
        </w:rPr>
      </w:pPr>
      <w:r>
        <w:rPr>
          <w:b/>
          <w:sz w:val="28"/>
          <w:szCs w:val="22"/>
        </w:rPr>
        <w:t xml:space="preserve">AUTHOR: </w:t>
      </w:r>
      <w:r w:rsidR="00F41705">
        <w:rPr>
          <w:sz w:val="28"/>
          <w:szCs w:val="22"/>
        </w:rPr>
        <w:t xml:space="preserve"> </w:t>
      </w:r>
      <w:r w:rsidR="00F41705" w:rsidRPr="00275753">
        <w:rPr>
          <w:color w:val="1F1F20"/>
          <w:sz w:val="28"/>
          <w:szCs w:val="22"/>
        </w:rPr>
        <w:t>Mohamm</w:t>
      </w:r>
      <w:r w:rsidR="00F41705">
        <w:rPr>
          <w:color w:val="1F1F20"/>
          <w:sz w:val="28"/>
          <w:szCs w:val="22"/>
        </w:rPr>
        <w:t>ad M.Abdelsalam,M.A.Zahran</w:t>
      </w:r>
    </w:p>
    <w:p w:rsidR="000B6357" w:rsidRDefault="007C6F71" w:rsidP="000B6357">
      <w:pPr>
        <w:widowControl w:val="0"/>
        <w:tabs>
          <w:tab w:val="left" w:pos="1080"/>
        </w:tabs>
        <w:autoSpaceDE w:val="0"/>
        <w:autoSpaceDN w:val="0"/>
        <w:spacing w:line="360" w:lineRule="auto"/>
        <w:ind w:left="1079" w:right="1214"/>
        <w:jc w:val="both"/>
        <w:rPr>
          <w:sz w:val="28"/>
          <w:szCs w:val="22"/>
        </w:rPr>
      </w:pPr>
      <w:r>
        <w:rPr>
          <w:b/>
          <w:sz w:val="28"/>
          <w:szCs w:val="22"/>
        </w:rPr>
        <w:t>YEAR:</w:t>
      </w:r>
      <w:r>
        <w:rPr>
          <w:b/>
          <w:spacing w:val="-4"/>
          <w:sz w:val="28"/>
          <w:szCs w:val="22"/>
        </w:rPr>
        <w:t xml:space="preserve"> </w:t>
      </w:r>
      <w:r w:rsidR="00F41705">
        <w:rPr>
          <w:sz w:val="28"/>
          <w:szCs w:val="22"/>
        </w:rPr>
        <w:t>2021</w:t>
      </w:r>
    </w:p>
    <w:p w:rsidR="000B6357" w:rsidRPr="00923985" w:rsidRDefault="007C6F71" w:rsidP="000B6357">
      <w:pPr>
        <w:widowControl w:val="0"/>
        <w:autoSpaceDE w:val="0"/>
        <w:autoSpaceDN w:val="0"/>
        <w:spacing w:line="360" w:lineRule="auto"/>
        <w:ind w:left="1079" w:right="1214"/>
        <w:jc w:val="both"/>
        <w:rPr>
          <w:sz w:val="28"/>
          <w:szCs w:val="28"/>
        </w:rPr>
      </w:pPr>
      <w:r>
        <w:rPr>
          <w:b/>
          <w:sz w:val="28"/>
          <w:szCs w:val="28"/>
        </w:rPr>
        <w:t xml:space="preserve">DESCRIPTION: </w:t>
      </w:r>
      <w:r w:rsidR="00F41705" w:rsidRPr="00F41705">
        <w:rPr>
          <w:color w:val="000000"/>
          <w:sz w:val="28"/>
          <w:szCs w:val="28"/>
        </w:rPr>
        <w:t xml:space="preserve">Diabetic Retinopathy (DR) is a complication of diabetes that affects the eyes. It is caused by blood vessel damage of the light-sensitive tissue at the back of the retina. Neovascularization are emerged and the small blood vessels are blocked </w:t>
      </w:r>
      <w:r w:rsidR="00F41705" w:rsidRPr="00F41705">
        <w:rPr>
          <w:sz w:val="28"/>
          <w:szCs w:val="28"/>
        </w:rPr>
        <w:t>The classification of DR using multifracted geometry and lacunarity param</w:t>
      </w:r>
      <w:r w:rsidR="00F41705">
        <w:rPr>
          <w:sz w:val="28"/>
          <w:szCs w:val="28"/>
        </w:rPr>
        <w:t>eters .</w:t>
      </w:r>
    </w:p>
    <w:p w:rsidR="00ED2560" w:rsidRDefault="007C6F71" w:rsidP="00F41705">
      <w:pPr>
        <w:widowControl w:val="0"/>
        <w:autoSpaceDE w:val="0"/>
        <w:autoSpaceDN w:val="0"/>
        <w:spacing w:line="360" w:lineRule="auto"/>
        <w:ind w:left="1079" w:right="1214"/>
        <w:jc w:val="both"/>
        <w:rPr>
          <w:spacing w:val="1"/>
          <w:sz w:val="28"/>
          <w:szCs w:val="28"/>
        </w:rPr>
      </w:pPr>
      <w:r>
        <w:rPr>
          <w:b/>
          <w:sz w:val="28"/>
          <w:szCs w:val="28"/>
        </w:rPr>
        <w:t>DISADVANTAGES:</w:t>
      </w:r>
      <w:r>
        <w:rPr>
          <w:b/>
          <w:spacing w:val="1"/>
          <w:sz w:val="28"/>
          <w:szCs w:val="28"/>
        </w:rPr>
        <w:t xml:space="preserve"> </w:t>
      </w:r>
      <w:r>
        <w:rPr>
          <w:spacing w:val="1"/>
          <w:sz w:val="28"/>
          <w:szCs w:val="28"/>
        </w:rPr>
        <w:t xml:space="preserve"> </w:t>
      </w:r>
      <w:r w:rsidR="00F41705" w:rsidRPr="00F41705">
        <w:rPr>
          <w:spacing w:val="1"/>
          <w:sz w:val="28"/>
          <w:szCs w:val="28"/>
        </w:rPr>
        <w:t xml:space="preserve">OCTA are it’s limited field of view inability to view </w:t>
      </w:r>
      <w:r w:rsidR="00F41705" w:rsidRPr="00F41705">
        <w:rPr>
          <w:spacing w:val="1"/>
          <w:sz w:val="28"/>
          <w:szCs w:val="28"/>
        </w:rPr>
        <w:lastRenderedPageBreak/>
        <w:t xml:space="preserve">leakage inability to detect blood flow </w:t>
      </w:r>
      <w:r>
        <w:rPr>
          <w:spacing w:val="1"/>
          <w:sz w:val="28"/>
          <w:szCs w:val="28"/>
        </w:rPr>
        <w:t>T</w:t>
      </w:r>
      <w:r w:rsidRPr="000B38BF">
        <w:rPr>
          <w:spacing w:val="1"/>
          <w:sz w:val="28"/>
          <w:szCs w:val="28"/>
        </w:rPr>
        <w:t>hey are neither self-revealing nor self-explanatory</w:t>
      </w:r>
    </w:p>
    <w:p w:rsidR="00F41705" w:rsidRDefault="00F41705" w:rsidP="00F41705">
      <w:pPr>
        <w:widowControl w:val="0"/>
        <w:autoSpaceDE w:val="0"/>
        <w:autoSpaceDN w:val="0"/>
        <w:spacing w:line="360" w:lineRule="auto"/>
        <w:ind w:left="1079" w:right="1214"/>
        <w:jc w:val="both"/>
        <w:rPr>
          <w:spacing w:val="1"/>
          <w:sz w:val="28"/>
          <w:szCs w:val="28"/>
        </w:rPr>
      </w:pPr>
    </w:p>
    <w:p w:rsidR="00F41705" w:rsidRPr="000B38BF" w:rsidRDefault="007C6F71" w:rsidP="005C515C">
      <w:pPr>
        <w:widowControl w:val="0"/>
        <w:numPr>
          <w:ilvl w:val="2"/>
          <w:numId w:val="3"/>
        </w:numPr>
        <w:tabs>
          <w:tab w:val="left" w:pos="1080"/>
        </w:tabs>
        <w:autoSpaceDE w:val="0"/>
        <w:autoSpaceDN w:val="0"/>
        <w:spacing w:line="360" w:lineRule="auto"/>
        <w:ind w:right="1214"/>
        <w:jc w:val="both"/>
        <w:rPr>
          <w:sz w:val="28"/>
          <w:szCs w:val="22"/>
        </w:rPr>
      </w:pPr>
      <w:r>
        <w:rPr>
          <w:b/>
          <w:spacing w:val="-1"/>
          <w:sz w:val="28"/>
          <w:szCs w:val="22"/>
        </w:rPr>
        <w:t>TITLE:</w:t>
      </w:r>
      <w:r>
        <w:rPr>
          <w:b/>
          <w:spacing w:val="-3"/>
          <w:sz w:val="28"/>
          <w:szCs w:val="22"/>
        </w:rPr>
        <w:t xml:space="preserve"> </w:t>
      </w:r>
      <w:r w:rsidR="00480D6C" w:rsidRPr="00480D6C">
        <w:rPr>
          <w:sz w:val="28"/>
          <w:szCs w:val="28"/>
        </w:rPr>
        <w:t>Automated microaneursysms detection in Retinal images using radon transform and supervised learning application to mass screening of diabetic retinopathy</w:t>
      </w:r>
      <w:r w:rsidR="00480D6C">
        <w:rPr>
          <w:sz w:val="22"/>
          <w:szCs w:val="22"/>
        </w:rPr>
        <w:t>.</w:t>
      </w:r>
    </w:p>
    <w:p w:rsidR="00480D6C" w:rsidRDefault="007C6F71" w:rsidP="005C515C">
      <w:pPr>
        <w:widowControl w:val="0"/>
        <w:tabs>
          <w:tab w:val="left" w:pos="1080"/>
        </w:tabs>
        <w:autoSpaceDE w:val="0"/>
        <w:autoSpaceDN w:val="0"/>
        <w:spacing w:line="360" w:lineRule="auto"/>
        <w:ind w:left="1079" w:right="1214"/>
        <w:jc w:val="both"/>
        <w:rPr>
          <w:sz w:val="28"/>
          <w:szCs w:val="28"/>
        </w:rPr>
      </w:pPr>
      <w:r>
        <w:rPr>
          <w:b/>
          <w:sz w:val="28"/>
          <w:szCs w:val="22"/>
        </w:rPr>
        <w:t>AUTHOR</w:t>
      </w:r>
      <w:r w:rsidRPr="00480D6C">
        <w:rPr>
          <w:b/>
          <w:sz w:val="28"/>
          <w:szCs w:val="28"/>
        </w:rPr>
        <w:t xml:space="preserve">: </w:t>
      </w:r>
      <w:r w:rsidRPr="00480D6C">
        <w:rPr>
          <w:sz w:val="28"/>
          <w:szCs w:val="28"/>
        </w:rPr>
        <w:t xml:space="preserve"> Meysam Tavakoli,Alireza, Mehdizadeh,Tim ellis</w:t>
      </w:r>
    </w:p>
    <w:p w:rsidR="00F41705" w:rsidRDefault="007C6F71" w:rsidP="005C515C">
      <w:pPr>
        <w:widowControl w:val="0"/>
        <w:tabs>
          <w:tab w:val="left" w:pos="1080"/>
        </w:tabs>
        <w:autoSpaceDE w:val="0"/>
        <w:autoSpaceDN w:val="0"/>
        <w:spacing w:line="360" w:lineRule="auto"/>
        <w:ind w:left="1079" w:right="1214"/>
        <w:jc w:val="both"/>
        <w:rPr>
          <w:sz w:val="28"/>
          <w:szCs w:val="22"/>
        </w:rPr>
      </w:pPr>
      <w:r>
        <w:rPr>
          <w:b/>
          <w:sz w:val="28"/>
          <w:szCs w:val="22"/>
        </w:rPr>
        <w:t>YEAR:</w:t>
      </w:r>
      <w:r>
        <w:rPr>
          <w:b/>
          <w:spacing w:val="-4"/>
          <w:sz w:val="28"/>
          <w:szCs w:val="22"/>
        </w:rPr>
        <w:t xml:space="preserve"> </w:t>
      </w:r>
      <w:r>
        <w:rPr>
          <w:sz w:val="28"/>
          <w:szCs w:val="22"/>
        </w:rPr>
        <w:t>2021</w:t>
      </w:r>
    </w:p>
    <w:p w:rsidR="00480D6C" w:rsidRPr="00480D6C" w:rsidRDefault="007C6F71" w:rsidP="005C515C">
      <w:pPr>
        <w:widowControl w:val="0"/>
        <w:autoSpaceDE w:val="0"/>
        <w:autoSpaceDN w:val="0"/>
        <w:spacing w:line="360" w:lineRule="auto"/>
        <w:ind w:left="1079" w:right="1214"/>
        <w:jc w:val="both"/>
        <w:rPr>
          <w:color w:val="000000"/>
          <w:sz w:val="28"/>
          <w:szCs w:val="28"/>
        </w:rPr>
      </w:pPr>
      <w:r>
        <w:rPr>
          <w:b/>
          <w:sz w:val="28"/>
          <w:szCs w:val="28"/>
        </w:rPr>
        <w:t>DESCRIPTION:</w:t>
      </w:r>
      <w:r w:rsidRPr="00480D6C">
        <w:rPr>
          <w:b/>
          <w:sz w:val="28"/>
          <w:szCs w:val="28"/>
        </w:rPr>
        <w:t xml:space="preserve"> </w:t>
      </w:r>
      <w:r w:rsidRPr="00480D6C">
        <w:rPr>
          <w:color w:val="000000"/>
          <w:sz w:val="28"/>
          <w:szCs w:val="28"/>
          <w:shd w:val="clear" w:color="auto" w:fill="FFFFFF"/>
        </w:rPr>
        <w:t>Detection of red lesions in color retinal images is a critical step to prevent the development of vision loss and blindness associated with diabetic retinopathy (DR). Microaneurysms (MAs) are the most frequently observed and are usually the first lesions t</w:t>
      </w:r>
      <w:r w:rsidRPr="00480D6C">
        <w:rPr>
          <w:color w:val="000000"/>
          <w:sz w:val="28"/>
          <w:szCs w:val="28"/>
          <w:shd w:val="clear" w:color="auto" w:fill="FFFFFF"/>
        </w:rPr>
        <w:t xml:space="preserve">o appear as a consequence of DR. Therefore, their detection is necessary for mass screening of DR. However, detecting these lesions is a challenging task because of the low image contrast, and the wide variation of imaging conditions. </w:t>
      </w:r>
    </w:p>
    <w:p w:rsidR="00F41705" w:rsidRDefault="007C6F71" w:rsidP="005C515C">
      <w:pPr>
        <w:widowControl w:val="0"/>
        <w:autoSpaceDE w:val="0"/>
        <w:autoSpaceDN w:val="0"/>
        <w:spacing w:line="360" w:lineRule="auto"/>
        <w:ind w:left="1079" w:right="1214"/>
        <w:jc w:val="both"/>
        <w:rPr>
          <w:color w:val="000000"/>
          <w:sz w:val="28"/>
          <w:szCs w:val="28"/>
        </w:rPr>
      </w:pPr>
      <w:r>
        <w:rPr>
          <w:b/>
          <w:sz w:val="28"/>
          <w:szCs w:val="28"/>
        </w:rPr>
        <w:t>DISADVANTAGES:</w:t>
      </w:r>
      <w:r>
        <w:rPr>
          <w:b/>
          <w:spacing w:val="1"/>
          <w:sz w:val="28"/>
          <w:szCs w:val="28"/>
        </w:rPr>
        <w:t xml:space="preserve"> </w:t>
      </w:r>
      <w:r w:rsidRPr="005C515C">
        <w:rPr>
          <w:color w:val="000000"/>
          <w:spacing w:val="1"/>
          <w:sz w:val="28"/>
          <w:szCs w:val="28"/>
        </w:rPr>
        <w:t xml:space="preserve"> </w:t>
      </w:r>
      <w:r w:rsidR="005C515C" w:rsidRPr="005C515C">
        <w:rPr>
          <w:color w:val="000000"/>
          <w:sz w:val="28"/>
          <w:szCs w:val="28"/>
        </w:rPr>
        <w:t>These is sometimes slower to detect so it cause any type vascular disease.</w:t>
      </w:r>
    </w:p>
    <w:p w:rsidR="005C515C" w:rsidRDefault="005C515C" w:rsidP="005C515C">
      <w:pPr>
        <w:widowControl w:val="0"/>
        <w:autoSpaceDE w:val="0"/>
        <w:autoSpaceDN w:val="0"/>
        <w:spacing w:line="360" w:lineRule="auto"/>
        <w:ind w:left="1079" w:right="1214"/>
        <w:jc w:val="both"/>
        <w:rPr>
          <w:color w:val="000000"/>
          <w:sz w:val="28"/>
          <w:szCs w:val="28"/>
        </w:rPr>
      </w:pPr>
    </w:p>
    <w:p w:rsidR="005C515C" w:rsidRPr="000B38BF" w:rsidRDefault="007C6F71" w:rsidP="005C515C">
      <w:pPr>
        <w:widowControl w:val="0"/>
        <w:numPr>
          <w:ilvl w:val="2"/>
          <w:numId w:val="3"/>
        </w:numPr>
        <w:tabs>
          <w:tab w:val="left" w:pos="1080"/>
        </w:tabs>
        <w:autoSpaceDE w:val="0"/>
        <w:autoSpaceDN w:val="0"/>
        <w:spacing w:line="360" w:lineRule="auto"/>
        <w:ind w:right="1214"/>
        <w:jc w:val="both"/>
        <w:rPr>
          <w:sz w:val="28"/>
          <w:szCs w:val="22"/>
        </w:rPr>
      </w:pPr>
      <w:r>
        <w:rPr>
          <w:b/>
          <w:spacing w:val="-1"/>
          <w:sz w:val="28"/>
          <w:szCs w:val="22"/>
        </w:rPr>
        <w:t>TITLE:</w:t>
      </w:r>
      <w:r>
        <w:rPr>
          <w:b/>
          <w:spacing w:val="-3"/>
          <w:sz w:val="28"/>
          <w:szCs w:val="22"/>
        </w:rPr>
        <w:t xml:space="preserve"> </w:t>
      </w:r>
      <w:r w:rsidRPr="005C515C">
        <w:rPr>
          <w:color w:val="000000"/>
          <w:sz w:val="28"/>
          <w:szCs w:val="28"/>
        </w:rPr>
        <w:t>Hybrid CNN-SVD based prominent features extraction and selection for grading Diabetic</w:t>
      </w:r>
    </w:p>
    <w:p w:rsidR="005C515C" w:rsidRPr="005C515C" w:rsidRDefault="007C6F71" w:rsidP="005C515C">
      <w:pPr>
        <w:widowControl w:val="0"/>
        <w:tabs>
          <w:tab w:val="left" w:pos="1080"/>
        </w:tabs>
        <w:autoSpaceDE w:val="0"/>
        <w:autoSpaceDN w:val="0"/>
        <w:spacing w:line="360" w:lineRule="auto"/>
        <w:ind w:left="1079" w:right="1214"/>
        <w:jc w:val="both"/>
        <w:rPr>
          <w:sz w:val="28"/>
          <w:szCs w:val="28"/>
        </w:rPr>
      </w:pPr>
      <w:r>
        <w:rPr>
          <w:b/>
          <w:sz w:val="28"/>
          <w:szCs w:val="22"/>
        </w:rPr>
        <w:t>AUTHOR</w:t>
      </w:r>
      <w:r w:rsidRPr="00480D6C">
        <w:rPr>
          <w:b/>
          <w:sz w:val="28"/>
          <w:szCs w:val="28"/>
        </w:rPr>
        <w:t xml:space="preserve">: </w:t>
      </w:r>
      <w:r w:rsidRPr="00480D6C">
        <w:rPr>
          <w:sz w:val="28"/>
          <w:szCs w:val="28"/>
        </w:rPr>
        <w:t xml:space="preserve"> </w:t>
      </w:r>
      <w:r w:rsidRPr="005C515C">
        <w:rPr>
          <w:sz w:val="28"/>
          <w:szCs w:val="28"/>
        </w:rPr>
        <w:t>MD Nahiduzzaman,MD.robiulislam</w:t>
      </w:r>
    </w:p>
    <w:p w:rsidR="005C515C" w:rsidRPr="005C515C" w:rsidRDefault="007C6F71" w:rsidP="005C515C">
      <w:pPr>
        <w:widowControl w:val="0"/>
        <w:tabs>
          <w:tab w:val="left" w:pos="1080"/>
        </w:tabs>
        <w:autoSpaceDE w:val="0"/>
        <w:autoSpaceDN w:val="0"/>
        <w:spacing w:line="360" w:lineRule="auto"/>
        <w:ind w:left="1079" w:right="1214"/>
        <w:jc w:val="both"/>
        <w:rPr>
          <w:sz w:val="28"/>
          <w:szCs w:val="28"/>
        </w:rPr>
      </w:pPr>
      <w:r w:rsidRPr="005C515C">
        <w:rPr>
          <w:b/>
          <w:sz w:val="28"/>
          <w:szCs w:val="28"/>
        </w:rPr>
        <w:t>YEAR:</w:t>
      </w:r>
      <w:r w:rsidRPr="005C515C">
        <w:rPr>
          <w:b/>
          <w:spacing w:val="-4"/>
          <w:sz w:val="28"/>
          <w:szCs w:val="28"/>
        </w:rPr>
        <w:t xml:space="preserve"> </w:t>
      </w:r>
      <w:r w:rsidRPr="005C515C">
        <w:rPr>
          <w:sz w:val="28"/>
          <w:szCs w:val="28"/>
        </w:rPr>
        <w:t>2021</w:t>
      </w:r>
    </w:p>
    <w:p w:rsidR="005C515C" w:rsidRPr="00480D6C" w:rsidRDefault="007C6F71" w:rsidP="005C515C">
      <w:pPr>
        <w:widowControl w:val="0"/>
        <w:autoSpaceDE w:val="0"/>
        <w:autoSpaceDN w:val="0"/>
        <w:spacing w:line="360" w:lineRule="auto"/>
        <w:ind w:left="1079" w:right="1214"/>
        <w:jc w:val="both"/>
        <w:rPr>
          <w:color w:val="000000"/>
          <w:sz w:val="28"/>
          <w:szCs w:val="28"/>
        </w:rPr>
      </w:pPr>
      <w:r>
        <w:rPr>
          <w:b/>
          <w:sz w:val="28"/>
          <w:szCs w:val="28"/>
        </w:rPr>
        <w:t>DESCRIPTION</w:t>
      </w:r>
      <w:r w:rsidRPr="005C515C">
        <w:rPr>
          <w:b/>
          <w:color w:val="000000"/>
          <w:sz w:val="28"/>
          <w:szCs w:val="28"/>
        </w:rPr>
        <w:t xml:space="preserve">: </w:t>
      </w:r>
      <w:r w:rsidRPr="005C515C">
        <w:rPr>
          <w:color w:val="000000"/>
          <w:sz w:val="28"/>
          <w:szCs w:val="28"/>
          <w:shd w:val="clear" w:color="auto" w:fill="FFFFFF"/>
        </w:rPr>
        <w:t>An early-stage diagnosis is</w:t>
      </w:r>
      <w:r w:rsidRPr="005C515C">
        <w:rPr>
          <w:color w:val="000000"/>
          <w:sz w:val="28"/>
          <w:szCs w:val="28"/>
          <w:shd w:val="clear" w:color="auto" w:fill="FFFFFF"/>
        </w:rPr>
        <w:t xml:space="preserve"> therefore beneficial to prevent diabetes patients from losing their sight. This study introduced a novel method to detect DR for binary class and multiclass classification based on the APTOS-2019 blindness detection and Messidor-2 datasets. First, DR imag</w:t>
      </w:r>
      <w:r w:rsidRPr="005C515C">
        <w:rPr>
          <w:color w:val="000000"/>
          <w:sz w:val="28"/>
          <w:szCs w:val="28"/>
          <w:shd w:val="clear" w:color="auto" w:fill="FFFFFF"/>
        </w:rPr>
        <w:t>es have been pre-processed using Ben Graham’s approach.</w:t>
      </w:r>
    </w:p>
    <w:p w:rsidR="005C515C" w:rsidRPr="00F41705" w:rsidRDefault="007C6F71" w:rsidP="005C515C">
      <w:pPr>
        <w:widowControl w:val="0"/>
        <w:autoSpaceDE w:val="0"/>
        <w:autoSpaceDN w:val="0"/>
        <w:spacing w:line="360" w:lineRule="auto"/>
        <w:ind w:left="1079" w:right="1214"/>
        <w:jc w:val="both"/>
        <w:rPr>
          <w:spacing w:val="1"/>
          <w:sz w:val="28"/>
          <w:szCs w:val="28"/>
        </w:rPr>
      </w:pPr>
      <w:r>
        <w:rPr>
          <w:b/>
          <w:sz w:val="28"/>
          <w:szCs w:val="28"/>
        </w:rPr>
        <w:lastRenderedPageBreak/>
        <w:t xml:space="preserve">DISADVANTAGES: </w:t>
      </w:r>
      <w:r>
        <w:rPr>
          <w:sz w:val="28"/>
          <w:szCs w:val="28"/>
        </w:rPr>
        <w:t>They fail to encode the position and orientation of object.</w:t>
      </w:r>
    </w:p>
    <w:p w:rsidR="00ED2560" w:rsidRDefault="007C6F71" w:rsidP="00F41705">
      <w:pPr>
        <w:widowControl w:val="0"/>
        <w:autoSpaceDE w:val="0"/>
        <w:autoSpaceDN w:val="0"/>
        <w:spacing w:line="360" w:lineRule="auto"/>
        <w:rPr>
          <w:sz w:val="25"/>
          <w:szCs w:val="28"/>
        </w:rPr>
      </w:pPr>
      <w:r>
        <w:rPr>
          <w:bCs/>
          <w:sz w:val="28"/>
          <w:szCs w:val="28"/>
        </w:rPr>
        <w:t xml:space="preserve">     </w:t>
      </w:r>
    </w:p>
    <w:p w:rsidR="00D93FF7" w:rsidRPr="00F41705" w:rsidRDefault="007C6F71" w:rsidP="005C515C">
      <w:pPr>
        <w:widowControl w:val="0"/>
        <w:numPr>
          <w:ilvl w:val="0"/>
          <w:numId w:val="4"/>
        </w:numPr>
        <w:tabs>
          <w:tab w:val="left" w:pos="1080"/>
        </w:tabs>
        <w:autoSpaceDE w:val="0"/>
        <w:autoSpaceDN w:val="0"/>
        <w:spacing w:before="1" w:line="360" w:lineRule="auto"/>
        <w:ind w:right="1072"/>
        <w:rPr>
          <w:sz w:val="25"/>
          <w:szCs w:val="22"/>
        </w:rPr>
      </w:pPr>
      <w:r w:rsidRPr="00D93FF7">
        <w:rPr>
          <w:b/>
          <w:sz w:val="28"/>
          <w:szCs w:val="22"/>
        </w:rPr>
        <w:t>TITLE:</w:t>
      </w:r>
      <w:r w:rsidRPr="00D93FF7">
        <w:rPr>
          <w:b/>
          <w:spacing w:val="-9"/>
          <w:sz w:val="28"/>
          <w:szCs w:val="22"/>
        </w:rPr>
        <w:t xml:space="preserve"> </w:t>
      </w:r>
      <w:r w:rsidRPr="00D93FF7">
        <w:rPr>
          <w:spacing w:val="-5"/>
          <w:sz w:val="28"/>
          <w:szCs w:val="22"/>
        </w:rPr>
        <w:t>International diabetes federation</w:t>
      </w:r>
    </w:p>
    <w:p w:rsidR="00ED2560" w:rsidRPr="00F41705" w:rsidRDefault="007C6F71" w:rsidP="005C515C">
      <w:pPr>
        <w:widowControl w:val="0"/>
        <w:autoSpaceDE w:val="0"/>
        <w:autoSpaceDN w:val="0"/>
        <w:spacing w:line="360" w:lineRule="auto"/>
        <w:ind w:left="1079" w:right="1072"/>
        <w:jc w:val="both"/>
        <w:rPr>
          <w:sz w:val="28"/>
          <w:szCs w:val="28"/>
        </w:rPr>
      </w:pPr>
      <w:r>
        <w:rPr>
          <w:b/>
          <w:sz w:val="28"/>
          <w:szCs w:val="28"/>
        </w:rPr>
        <w:t>AUTHOR:</w:t>
      </w:r>
      <w:r>
        <w:rPr>
          <w:b/>
          <w:spacing w:val="1"/>
          <w:sz w:val="28"/>
          <w:szCs w:val="28"/>
        </w:rPr>
        <w:t xml:space="preserve"> </w:t>
      </w:r>
      <w:r w:rsidR="00D93FF7" w:rsidRPr="00D93FF7">
        <w:rPr>
          <w:spacing w:val="1"/>
          <w:sz w:val="28"/>
          <w:szCs w:val="28"/>
        </w:rPr>
        <w:t>D.Atlas</w:t>
      </w:r>
    </w:p>
    <w:p w:rsidR="00D93FF7" w:rsidRDefault="007C6F71" w:rsidP="005C515C">
      <w:pPr>
        <w:widowControl w:val="0"/>
        <w:autoSpaceDE w:val="0"/>
        <w:autoSpaceDN w:val="0"/>
        <w:spacing w:before="1" w:line="360" w:lineRule="auto"/>
        <w:ind w:left="1079" w:right="1072"/>
        <w:jc w:val="both"/>
        <w:rPr>
          <w:sz w:val="28"/>
          <w:szCs w:val="22"/>
        </w:rPr>
      </w:pPr>
      <w:r>
        <w:rPr>
          <w:b/>
          <w:sz w:val="28"/>
          <w:szCs w:val="22"/>
        </w:rPr>
        <w:t>YEAR:</w:t>
      </w:r>
      <w:r>
        <w:rPr>
          <w:b/>
          <w:spacing w:val="-13"/>
          <w:sz w:val="28"/>
          <w:szCs w:val="22"/>
        </w:rPr>
        <w:t xml:space="preserve"> </w:t>
      </w:r>
      <w:r w:rsidR="00F41705">
        <w:rPr>
          <w:sz w:val="28"/>
          <w:szCs w:val="22"/>
        </w:rPr>
        <w:t>2021</w:t>
      </w:r>
    </w:p>
    <w:p w:rsidR="00D93FF7" w:rsidRPr="005C515C" w:rsidRDefault="007C6F71" w:rsidP="005C515C">
      <w:pPr>
        <w:widowControl w:val="0"/>
        <w:autoSpaceDE w:val="0"/>
        <w:autoSpaceDN w:val="0"/>
        <w:spacing w:before="69" w:line="360" w:lineRule="auto"/>
        <w:ind w:left="1079" w:right="1072"/>
        <w:jc w:val="both"/>
        <w:rPr>
          <w:sz w:val="28"/>
          <w:szCs w:val="28"/>
        </w:rPr>
      </w:pPr>
      <w:r>
        <w:rPr>
          <w:b/>
          <w:sz w:val="28"/>
          <w:szCs w:val="28"/>
        </w:rPr>
        <w:t xml:space="preserve">DESCRIPTION: </w:t>
      </w:r>
      <w:r>
        <w:rPr>
          <w:sz w:val="28"/>
          <w:szCs w:val="28"/>
        </w:rPr>
        <w:t xml:space="preserve">The aim is to provide diabetes centres and their personnel with the essential medical equipment to screen people living with diabetes for DR to help manage and prevent this common and costly complication.The project also intends to improve data collection </w:t>
      </w:r>
      <w:r>
        <w:rPr>
          <w:sz w:val="28"/>
          <w:szCs w:val="28"/>
        </w:rPr>
        <w:t xml:space="preserve">and increase the available data on </w:t>
      </w:r>
      <w:r w:rsidR="005C515C">
        <w:rPr>
          <w:sz w:val="28"/>
          <w:szCs w:val="28"/>
        </w:rPr>
        <w:t>diabetic eye disease worldwide.</w:t>
      </w:r>
    </w:p>
    <w:p w:rsidR="00D93FF7" w:rsidRDefault="007C6F71" w:rsidP="005C515C">
      <w:pPr>
        <w:widowControl w:val="0"/>
        <w:autoSpaceDE w:val="0"/>
        <w:autoSpaceDN w:val="0"/>
        <w:spacing w:line="360" w:lineRule="auto"/>
        <w:ind w:left="1079" w:right="1072"/>
        <w:jc w:val="both"/>
        <w:rPr>
          <w:sz w:val="28"/>
          <w:szCs w:val="28"/>
        </w:rPr>
      </w:pPr>
      <w:r>
        <w:rPr>
          <w:b/>
          <w:sz w:val="28"/>
          <w:szCs w:val="28"/>
        </w:rPr>
        <w:t xml:space="preserve">DISADVANTAGES: </w:t>
      </w:r>
      <w:r>
        <w:rPr>
          <w:sz w:val="28"/>
          <w:szCs w:val="28"/>
        </w:rPr>
        <w:t xml:space="preserve">The progression of diabetic retinopathy can get worse, and when you have the mild form of nonproliferative diabetic retinopathy, we estimate about a 6% chance of developing </w:t>
      </w:r>
      <w:r>
        <w:rPr>
          <w:sz w:val="28"/>
          <w:szCs w:val="28"/>
        </w:rPr>
        <w:t>into the proliferative form within 12 months. With moderate nonproliferative diabetic retinopathy, it&amp;#39;s about 20 to 40%.</w:t>
      </w:r>
    </w:p>
    <w:p w:rsidR="00D93FF7" w:rsidRDefault="00D93FF7" w:rsidP="00D93FF7">
      <w:pPr>
        <w:widowControl w:val="0"/>
        <w:autoSpaceDE w:val="0"/>
        <w:autoSpaceDN w:val="0"/>
        <w:rPr>
          <w:sz w:val="25"/>
          <w:szCs w:val="28"/>
        </w:rPr>
      </w:pPr>
    </w:p>
    <w:p w:rsidR="00D93FF7" w:rsidRPr="005C515C" w:rsidRDefault="007C6F71" w:rsidP="005C515C">
      <w:pPr>
        <w:widowControl w:val="0"/>
        <w:numPr>
          <w:ilvl w:val="0"/>
          <w:numId w:val="4"/>
        </w:numPr>
        <w:tabs>
          <w:tab w:val="left" w:pos="1080"/>
          <w:tab w:val="left" w:pos="10348"/>
        </w:tabs>
        <w:autoSpaceDE w:val="0"/>
        <w:autoSpaceDN w:val="0"/>
        <w:spacing w:before="1" w:line="360" w:lineRule="auto"/>
        <w:ind w:right="1072"/>
        <w:rPr>
          <w:sz w:val="25"/>
          <w:szCs w:val="22"/>
        </w:rPr>
      </w:pPr>
      <w:r w:rsidRPr="00D93FF7">
        <w:rPr>
          <w:b/>
          <w:sz w:val="28"/>
          <w:szCs w:val="22"/>
        </w:rPr>
        <w:t>TITLE:</w:t>
      </w:r>
      <w:r w:rsidR="00682BEF">
        <w:rPr>
          <w:b/>
          <w:spacing w:val="-9"/>
          <w:sz w:val="28"/>
          <w:szCs w:val="22"/>
        </w:rPr>
        <w:t xml:space="preserve"> </w:t>
      </w:r>
      <w:r w:rsidR="00682BEF" w:rsidRPr="00682BEF">
        <w:rPr>
          <w:spacing w:val="-5"/>
          <w:sz w:val="28"/>
          <w:szCs w:val="22"/>
        </w:rPr>
        <w:t>Identification of diabetic retinopathy through machine learning</w:t>
      </w:r>
    </w:p>
    <w:p w:rsidR="00D93FF7" w:rsidRPr="005C515C" w:rsidRDefault="007C6F71" w:rsidP="005C515C">
      <w:pPr>
        <w:widowControl w:val="0"/>
        <w:tabs>
          <w:tab w:val="left" w:pos="10348"/>
        </w:tabs>
        <w:autoSpaceDE w:val="0"/>
        <w:autoSpaceDN w:val="0"/>
        <w:spacing w:line="360" w:lineRule="auto"/>
        <w:ind w:left="1079" w:right="1072"/>
        <w:jc w:val="both"/>
        <w:rPr>
          <w:sz w:val="28"/>
          <w:szCs w:val="28"/>
        </w:rPr>
      </w:pPr>
      <w:r>
        <w:rPr>
          <w:b/>
          <w:sz w:val="28"/>
          <w:szCs w:val="28"/>
        </w:rPr>
        <w:t>AUTHOR:</w:t>
      </w:r>
      <w:r>
        <w:rPr>
          <w:b/>
          <w:spacing w:val="1"/>
          <w:sz w:val="28"/>
          <w:szCs w:val="28"/>
        </w:rPr>
        <w:t xml:space="preserve"> </w:t>
      </w:r>
      <w:r w:rsidR="00682BEF" w:rsidRPr="00682BEF">
        <w:rPr>
          <w:spacing w:val="1"/>
          <w:sz w:val="28"/>
          <w:szCs w:val="28"/>
        </w:rPr>
        <w:t>M. Bader Alazzam, F. Alassery, and A. Almulihi</w:t>
      </w:r>
    </w:p>
    <w:p w:rsidR="00D93FF7" w:rsidRDefault="007C6F71" w:rsidP="005C515C">
      <w:pPr>
        <w:widowControl w:val="0"/>
        <w:tabs>
          <w:tab w:val="left" w:pos="10348"/>
        </w:tabs>
        <w:autoSpaceDE w:val="0"/>
        <w:autoSpaceDN w:val="0"/>
        <w:spacing w:before="1" w:line="360" w:lineRule="auto"/>
        <w:ind w:left="1079" w:right="1072"/>
        <w:jc w:val="both"/>
        <w:rPr>
          <w:sz w:val="28"/>
          <w:szCs w:val="22"/>
        </w:rPr>
      </w:pPr>
      <w:r>
        <w:rPr>
          <w:b/>
          <w:sz w:val="28"/>
          <w:szCs w:val="22"/>
        </w:rPr>
        <w:t>YEAR:</w:t>
      </w:r>
      <w:r>
        <w:rPr>
          <w:b/>
          <w:spacing w:val="-13"/>
          <w:sz w:val="28"/>
          <w:szCs w:val="22"/>
        </w:rPr>
        <w:t xml:space="preserve"> </w:t>
      </w:r>
      <w:r w:rsidR="005C515C">
        <w:rPr>
          <w:sz w:val="28"/>
          <w:szCs w:val="22"/>
        </w:rPr>
        <w:t>2021</w:t>
      </w:r>
    </w:p>
    <w:p w:rsidR="00D93FF7" w:rsidRPr="005C515C" w:rsidRDefault="007C6F71" w:rsidP="005C515C">
      <w:pPr>
        <w:widowControl w:val="0"/>
        <w:tabs>
          <w:tab w:val="left" w:pos="10348"/>
        </w:tabs>
        <w:autoSpaceDE w:val="0"/>
        <w:autoSpaceDN w:val="0"/>
        <w:spacing w:before="69" w:line="360" w:lineRule="auto"/>
        <w:ind w:left="1079" w:right="1072"/>
        <w:jc w:val="both"/>
        <w:rPr>
          <w:sz w:val="28"/>
          <w:szCs w:val="28"/>
        </w:rPr>
      </w:pPr>
      <w:r>
        <w:rPr>
          <w:b/>
          <w:sz w:val="28"/>
          <w:szCs w:val="28"/>
        </w:rPr>
        <w:t xml:space="preserve">DESCRIPTION: </w:t>
      </w:r>
      <w:r w:rsidR="00682BEF">
        <w:rPr>
          <w:sz w:val="28"/>
          <w:szCs w:val="28"/>
        </w:rPr>
        <w:t>The  RBM model of machine learning automatic disease detection performed well in terms of diagnostic accuracy, sensitivity, and application in diabetic retinopathy screening.</w:t>
      </w:r>
    </w:p>
    <w:p w:rsidR="00D93FF7" w:rsidRDefault="007C6F71" w:rsidP="005C515C">
      <w:pPr>
        <w:widowControl w:val="0"/>
        <w:tabs>
          <w:tab w:val="left" w:pos="10348"/>
        </w:tabs>
        <w:autoSpaceDE w:val="0"/>
        <w:autoSpaceDN w:val="0"/>
        <w:spacing w:line="360" w:lineRule="auto"/>
        <w:ind w:left="1079" w:right="1072"/>
        <w:jc w:val="both"/>
        <w:rPr>
          <w:sz w:val="28"/>
          <w:szCs w:val="28"/>
        </w:rPr>
      </w:pPr>
      <w:r>
        <w:rPr>
          <w:b/>
          <w:sz w:val="28"/>
          <w:szCs w:val="28"/>
        </w:rPr>
        <w:t xml:space="preserve">DISADVANTAGES: </w:t>
      </w:r>
      <w:r w:rsidR="00682BEF">
        <w:rPr>
          <w:sz w:val="28"/>
          <w:szCs w:val="28"/>
        </w:rPr>
        <w:t>SVM algorithm is not suitable for large data sets. SVM does not perform very well when the data set has more noise i.e. target classes are overlapping. In cases where the number of features for each data point exceeds the number of training data samples, the SVM will underperform.</w:t>
      </w:r>
    </w:p>
    <w:p w:rsidR="00D93FF7" w:rsidRDefault="00D93FF7" w:rsidP="00D93FF7">
      <w:pPr>
        <w:widowControl w:val="0"/>
        <w:autoSpaceDE w:val="0"/>
        <w:autoSpaceDN w:val="0"/>
        <w:spacing w:before="1"/>
        <w:ind w:left="1079"/>
        <w:jc w:val="both"/>
        <w:rPr>
          <w:sz w:val="28"/>
          <w:szCs w:val="22"/>
        </w:rPr>
      </w:pPr>
    </w:p>
    <w:p w:rsidR="00D93FF7" w:rsidRDefault="00D93FF7" w:rsidP="00D93FF7">
      <w:pPr>
        <w:widowControl w:val="0"/>
        <w:autoSpaceDE w:val="0"/>
        <w:autoSpaceDN w:val="0"/>
        <w:spacing w:before="1"/>
        <w:ind w:left="1079"/>
        <w:jc w:val="both"/>
        <w:rPr>
          <w:sz w:val="28"/>
          <w:szCs w:val="22"/>
        </w:rPr>
      </w:pPr>
    </w:p>
    <w:p w:rsidR="00D93FF7" w:rsidRDefault="00D93FF7" w:rsidP="00D93FF7">
      <w:pPr>
        <w:widowControl w:val="0"/>
        <w:autoSpaceDE w:val="0"/>
        <w:autoSpaceDN w:val="0"/>
        <w:spacing w:before="1"/>
        <w:ind w:left="1079"/>
        <w:jc w:val="both"/>
        <w:rPr>
          <w:sz w:val="28"/>
          <w:szCs w:val="22"/>
        </w:rPr>
      </w:pPr>
    </w:p>
    <w:p w:rsidR="00D93FF7" w:rsidRDefault="00D93FF7" w:rsidP="00D93FF7">
      <w:pPr>
        <w:widowControl w:val="0"/>
        <w:autoSpaceDE w:val="0"/>
        <w:autoSpaceDN w:val="0"/>
        <w:spacing w:before="1"/>
        <w:ind w:left="1079"/>
        <w:jc w:val="both"/>
        <w:rPr>
          <w:sz w:val="28"/>
          <w:szCs w:val="22"/>
        </w:rPr>
      </w:pPr>
    </w:p>
    <w:p w:rsidR="00D93FF7" w:rsidRDefault="00D93FF7" w:rsidP="00D93FF7">
      <w:pPr>
        <w:widowControl w:val="0"/>
        <w:autoSpaceDE w:val="0"/>
        <w:autoSpaceDN w:val="0"/>
        <w:rPr>
          <w:sz w:val="25"/>
          <w:szCs w:val="28"/>
        </w:rPr>
      </w:pPr>
    </w:p>
    <w:p w:rsidR="00D93FF7" w:rsidRPr="005C515C" w:rsidRDefault="007C6F71" w:rsidP="005C515C">
      <w:pPr>
        <w:widowControl w:val="0"/>
        <w:numPr>
          <w:ilvl w:val="0"/>
          <w:numId w:val="4"/>
        </w:numPr>
        <w:tabs>
          <w:tab w:val="left" w:pos="1080"/>
        </w:tabs>
        <w:autoSpaceDE w:val="0"/>
        <w:autoSpaceDN w:val="0"/>
        <w:spacing w:before="1" w:line="360" w:lineRule="auto"/>
        <w:ind w:right="1072"/>
        <w:rPr>
          <w:spacing w:val="-5"/>
          <w:sz w:val="28"/>
          <w:szCs w:val="22"/>
        </w:rPr>
      </w:pPr>
      <w:r w:rsidRPr="00D93FF7">
        <w:rPr>
          <w:b/>
          <w:sz w:val="28"/>
          <w:szCs w:val="22"/>
        </w:rPr>
        <w:t>TITLE:</w:t>
      </w:r>
      <w:r w:rsidRPr="00D93FF7">
        <w:rPr>
          <w:b/>
          <w:spacing w:val="-9"/>
          <w:sz w:val="28"/>
          <w:szCs w:val="22"/>
        </w:rPr>
        <w:t xml:space="preserve"> </w:t>
      </w:r>
      <w:r w:rsidR="00682BEF">
        <w:rPr>
          <w:spacing w:val="-5"/>
          <w:sz w:val="28"/>
          <w:szCs w:val="22"/>
        </w:rPr>
        <w:t xml:space="preserve"> </w:t>
      </w:r>
      <w:r w:rsidR="00682BEF" w:rsidRPr="00682BEF">
        <w:rPr>
          <w:spacing w:val="-5"/>
          <w:sz w:val="28"/>
          <w:szCs w:val="22"/>
        </w:rPr>
        <w:t>Multicenter, head-to-head, real-world validation study of seven automated artificial</w:t>
      </w:r>
      <w:r w:rsidR="00682BEF">
        <w:rPr>
          <w:spacing w:val="-5"/>
          <w:sz w:val="28"/>
          <w:szCs w:val="22"/>
        </w:rPr>
        <w:t xml:space="preserve"> </w:t>
      </w:r>
      <w:r w:rsidR="00682BEF" w:rsidRPr="00682BEF">
        <w:rPr>
          <w:spacing w:val="-5"/>
          <w:sz w:val="28"/>
          <w:szCs w:val="22"/>
        </w:rPr>
        <w:t>intelligence diabetic retinopathy screening systems</w:t>
      </w:r>
    </w:p>
    <w:p w:rsidR="00D93FF7" w:rsidRPr="005C515C" w:rsidRDefault="007C6F71" w:rsidP="005C515C">
      <w:pPr>
        <w:widowControl w:val="0"/>
        <w:autoSpaceDE w:val="0"/>
        <w:autoSpaceDN w:val="0"/>
        <w:spacing w:line="360" w:lineRule="auto"/>
        <w:ind w:left="1079" w:right="1072"/>
        <w:jc w:val="both"/>
        <w:rPr>
          <w:sz w:val="28"/>
          <w:szCs w:val="28"/>
        </w:rPr>
      </w:pPr>
      <w:r>
        <w:rPr>
          <w:b/>
          <w:sz w:val="28"/>
          <w:szCs w:val="28"/>
        </w:rPr>
        <w:t>AUTHOR:</w:t>
      </w:r>
      <w:r>
        <w:rPr>
          <w:b/>
          <w:spacing w:val="1"/>
          <w:sz w:val="28"/>
          <w:szCs w:val="28"/>
        </w:rPr>
        <w:t xml:space="preserve"> </w:t>
      </w:r>
      <w:r w:rsidR="00682BEF" w:rsidRPr="00682BEF">
        <w:rPr>
          <w:spacing w:val="1"/>
          <w:sz w:val="28"/>
          <w:szCs w:val="28"/>
        </w:rPr>
        <w:t>A. Y. Lee, R. T. Yanagihara, C. S. Lee .</w:t>
      </w:r>
    </w:p>
    <w:p w:rsidR="00D93FF7" w:rsidRDefault="007C6F71" w:rsidP="005C515C">
      <w:pPr>
        <w:widowControl w:val="0"/>
        <w:autoSpaceDE w:val="0"/>
        <w:autoSpaceDN w:val="0"/>
        <w:spacing w:before="1" w:line="360" w:lineRule="auto"/>
        <w:ind w:left="1079" w:right="1072"/>
        <w:jc w:val="both"/>
        <w:rPr>
          <w:sz w:val="28"/>
          <w:szCs w:val="22"/>
        </w:rPr>
      </w:pPr>
      <w:r>
        <w:rPr>
          <w:b/>
          <w:sz w:val="28"/>
          <w:szCs w:val="22"/>
        </w:rPr>
        <w:t>YEAR:</w:t>
      </w:r>
      <w:r>
        <w:rPr>
          <w:b/>
          <w:spacing w:val="-13"/>
          <w:sz w:val="28"/>
          <w:szCs w:val="22"/>
        </w:rPr>
        <w:t xml:space="preserve"> </w:t>
      </w:r>
      <w:r w:rsidR="005C515C">
        <w:rPr>
          <w:sz w:val="28"/>
          <w:szCs w:val="22"/>
        </w:rPr>
        <w:t>2021</w:t>
      </w:r>
    </w:p>
    <w:p w:rsidR="00D93FF7" w:rsidRPr="005C515C" w:rsidRDefault="007C6F71" w:rsidP="005C515C">
      <w:pPr>
        <w:widowControl w:val="0"/>
        <w:autoSpaceDE w:val="0"/>
        <w:autoSpaceDN w:val="0"/>
        <w:spacing w:before="69" w:line="360" w:lineRule="auto"/>
        <w:ind w:left="1079" w:right="1072"/>
        <w:jc w:val="both"/>
        <w:rPr>
          <w:sz w:val="28"/>
          <w:szCs w:val="28"/>
        </w:rPr>
      </w:pPr>
      <w:r>
        <w:rPr>
          <w:b/>
          <w:sz w:val="28"/>
          <w:szCs w:val="28"/>
        </w:rPr>
        <w:t xml:space="preserve">DESCRIPTION: </w:t>
      </w:r>
      <w:r w:rsidR="00682BEF">
        <w:rPr>
          <w:sz w:val="28"/>
          <w:szCs w:val="28"/>
        </w:rPr>
        <w:t>Several others are under consideration while in clinical use in other countries, but their real-world performance has not been evaluated systematically. We co</w:t>
      </w:r>
      <w:r w:rsidR="005C515C">
        <w:rPr>
          <w:sz w:val="28"/>
          <w:szCs w:val="28"/>
        </w:rPr>
        <w:t xml:space="preserve">mpared the performance of seven </w:t>
      </w:r>
      <w:r w:rsidR="00682BEF">
        <w:rPr>
          <w:sz w:val="28"/>
          <w:szCs w:val="28"/>
        </w:rPr>
        <w:t>automated AI-based DR screening algorithms (including one FDA-approved algorithm) against human  graders when analyzing real-world retinal imaging data</w:t>
      </w:r>
      <w:r w:rsidR="005C515C">
        <w:rPr>
          <w:sz w:val="28"/>
          <w:szCs w:val="28"/>
        </w:rPr>
        <w:t>.</w:t>
      </w:r>
    </w:p>
    <w:p w:rsidR="00D93FF7" w:rsidRDefault="007C6F71" w:rsidP="005C515C">
      <w:pPr>
        <w:widowControl w:val="0"/>
        <w:autoSpaceDE w:val="0"/>
        <w:autoSpaceDN w:val="0"/>
        <w:spacing w:line="360" w:lineRule="auto"/>
        <w:ind w:left="1079" w:right="1072"/>
        <w:jc w:val="both"/>
        <w:rPr>
          <w:sz w:val="28"/>
          <w:szCs w:val="28"/>
        </w:rPr>
      </w:pPr>
      <w:r>
        <w:rPr>
          <w:b/>
          <w:sz w:val="28"/>
          <w:szCs w:val="28"/>
        </w:rPr>
        <w:t xml:space="preserve">DISADVANTAGES: </w:t>
      </w:r>
      <w:r w:rsidR="00682BEF">
        <w:rPr>
          <w:sz w:val="28"/>
          <w:szCs w:val="28"/>
        </w:rPr>
        <w:t>The disadvantages of multicenter trials relate primarily to cost and to logistical aspects of coordinating research across multiple units</w:t>
      </w:r>
    </w:p>
    <w:p w:rsidR="00D93FF7" w:rsidRDefault="00D93FF7" w:rsidP="005C515C">
      <w:pPr>
        <w:widowControl w:val="0"/>
        <w:autoSpaceDE w:val="0"/>
        <w:autoSpaceDN w:val="0"/>
        <w:spacing w:line="360" w:lineRule="auto"/>
        <w:ind w:right="930"/>
        <w:rPr>
          <w:sz w:val="25"/>
          <w:szCs w:val="28"/>
        </w:rPr>
      </w:pPr>
    </w:p>
    <w:p w:rsidR="00D93FF7" w:rsidRPr="005C515C" w:rsidRDefault="007C6F71" w:rsidP="005C515C">
      <w:pPr>
        <w:widowControl w:val="0"/>
        <w:numPr>
          <w:ilvl w:val="0"/>
          <w:numId w:val="4"/>
        </w:numPr>
        <w:tabs>
          <w:tab w:val="left" w:pos="1080"/>
        </w:tabs>
        <w:autoSpaceDE w:val="0"/>
        <w:autoSpaceDN w:val="0"/>
        <w:spacing w:before="1" w:line="360" w:lineRule="auto"/>
        <w:ind w:right="930"/>
        <w:rPr>
          <w:sz w:val="25"/>
          <w:szCs w:val="22"/>
        </w:rPr>
      </w:pPr>
      <w:r w:rsidRPr="00D93FF7">
        <w:rPr>
          <w:b/>
          <w:sz w:val="28"/>
          <w:szCs w:val="22"/>
        </w:rPr>
        <w:t>TITLE:</w:t>
      </w:r>
      <w:r w:rsidR="00682BEF" w:rsidRPr="00682BEF">
        <w:rPr>
          <w:bCs/>
          <w:spacing w:val="-9"/>
          <w:sz w:val="28"/>
          <w:szCs w:val="22"/>
        </w:rPr>
        <w:t xml:space="preserve"> Early detection of diabetic retinopathy using pca-firefly based deep learning model.</w:t>
      </w:r>
    </w:p>
    <w:p w:rsidR="00D93FF7" w:rsidRPr="005C515C" w:rsidRDefault="007C6F71" w:rsidP="005C515C">
      <w:pPr>
        <w:widowControl w:val="0"/>
        <w:autoSpaceDE w:val="0"/>
        <w:autoSpaceDN w:val="0"/>
        <w:spacing w:line="360" w:lineRule="auto"/>
        <w:ind w:left="1079" w:right="930"/>
        <w:jc w:val="both"/>
        <w:rPr>
          <w:sz w:val="28"/>
          <w:szCs w:val="28"/>
        </w:rPr>
      </w:pPr>
      <w:r>
        <w:rPr>
          <w:b/>
          <w:sz w:val="28"/>
          <w:szCs w:val="28"/>
        </w:rPr>
        <w:t>AUTHOR :</w:t>
      </w:r>
      <w:r w:rsidRPr="00682BEF">
        <w:rPr>
          <w:spacing w:val="1"/>
          <w:sz w:val="28"/>
          <w:szCs w:val="28"/>
        </w:rPr>
        <w:t>T. R. Gadekallu, N. Khare, S. Bhattacharya</w:t>
      </w:r>
    </w:p>
    <w:p w:rsidR="00D93FF7" w:rsidRDefault="007C6F71" w:rsidP="005C515C">
      <w:pPr>
        <w:widowControl w:val="0"/>
        <w:autoSpaceDE w:val="0"/>
        <w:autoSpaceDN w:val="0"/>
        <w:spacing w:before="1" w:line="360" w:lineRule="auto"/>
        <w:ind w:left="1079" w:right="930"/>
        <w:jc w:val="both"/>
        <w:rPr>
          <w:sz w:val="28"/>
          <w:szCs w:val="22"/>
        </w:rPr>
      </w:pPr>
      <w:r>
        <w:rPr>
          <w:b/>
          <w:sz w:val="28"/>
          <w:szCs w:val="22"/>
        </w:rPr>
        <w:t>YEAR:</w:t>
      </w:r>
      <w:r>
        <w:rPr>
          <w:b/>
          <w:spacing w:val="-13"/>
          <w:sz w:val="28"/>
          <w:szCs w:val="22"/>
        </w:rPr>
        <w:t xml:space="preserve"> </w:t>
      </w:r>
      <w:r>
        <w:rPr>
          <w:sz w:val="28"/>
          <w:szCs w:val="22"/>
        </w:rPr>
        <w:t>202</w:t>
      </w:r>
      <w:r w:rsidR="00682BEF">
        <w:rPr>
          <w:sz w:val="28"/>
          <w:szCs w:val="22"/>
        </w:rPr>
        <w:t>0</w:t>
      </w:r>
    </w:p>
    <w:p w:rsidR="005C515C" w:rsidRPr="005C515C" w:rsidRDefault="007C6F71" w:rsidP="005C515C">
      <w:pPr>
        <w:widowControl w:val="0"/>
        <w:autoSpaceDE w:val="0"/>
        <w:autoSpaceDN w:val="0"/>
        <w:spacing w:before="69" w:line="360" w:lineRule="auto"/>
        <w:ind w:left="1079" w:right="930"/>
        <w:jc w:val="both"/>
        <w:rPr>
          <w:sz w:val="28"/>
          <w:szCs w:val="28"/>
        </w:rPr>
      </w:pPr>
      <w:r>
        <w:rPr>
          <w:b/>
          <w:sz w:val="28"/>
          <w:szCs w:val="28"/>
        </w:rPr>
        <w:t xml:space="preserve">DESCRIPTION: </w:t>
      </w:r>
      <w:r w:rsidR="00682BEF">
        <w:rPr>
          <w:sz w:val="28"/>
          <w:szCs w:val="28"/>
        </w:rPr>
        <w:t>(PCA) is used to extract the most significant features in the dataset. Further, Firefly algorithm is implemented for dimensionality reduction. This reduced dataset is fed into a Deep Neural Network Model for classification. The results generated from the model is evaluated against the prevalent machine learning models and the results justify the superiority of the proposed model in terms of Accuracy, Precision, Recall, Sensitivity and Specificity.</w:t>
      </w:r>
    </w:p>
    <w:p w:rsidR="00D93FF7" w:rsidRDefault="007C6F71" w:rsidP="005C515C">
      <w:pPr>
        <w:widowControl w:val="0"/>
        <w:autoSpaceDE w:val="0"/>
        <w:autoSpaceDN w:val="0"/>
        <w:spacing w:line="360" w:lineRule="auto"/>
        <w:ind w:left="1079" w:right="930"/>
        <w:jc w:val="both"/>
        <w:rPr>
          <w:sz w:val="28"/>
          <w:szCs w:val="28"/>
        </w:rPr>
      </w:pPr>
      <w:r>
        <w:rPr>
          <w:b/>
          <w:sz w:val="28"/>
          <w:szCs w:val="28"/>
        </w:rPr>
        <w:t>DISADVANTAGES:</w:t>
      </w:r>
      <w:r w:rsidR="005C515C">
        <w:rPr>
          <w:b/>
          <w:sz w:val="28"/>
          <w:szCs w:val="28"/>
        </w:rPr>
        <w:t xml:space="preserve"> </w:t>
      </w:r>
      <w:r>
        <w:rPr>
          <w:sz w:val="28"/>
          <w:szCs w:val="28"/>
        </w:rPr>
        <w:t xml:space="preserve"> Such data inputs could produce results that are very much off the correct projection of the data . PCA presents limitations when it comes to</w:t>
      </w:r>
      <w:r w:rsidR="005C515C">
        <w:rPr>
          <w:sz w:val="28"/>
          <w:szCs w:val="28"/>
        </w:rPr>
        <w:t xml:space="preserve"> interpretability. Since we a</w:t>
      </w:r>
      <w:r>
        <w:rPr>
          <w:sz w:val="28"/>
          <w:szCs w:val="28"/>
        </w:rPr>
        <w:t>re transforming the dat</w:t>
      </w:r>
      <w:r>
        <w:rPr>
          <w:sz w:val="28"/>
          <w:szCs w:val="28"/>
        </w:rPr>
        <w:t>a, features lose their original meaning.</w:t>
      </w:r>
    </w:p>
    <w:p w:rsidR="00D93FF7" w:rsidRDefault="00D93FF7" w:rsidP="00D93FF7">
      <w:pPr>
        <w:widowControl w:val="0"/>
        <w:autoSpaceDE w:val="0"/>
        <w:autoSpaceDN w:val="0"/>
        <w:spacing w:before="1"/>
        <w:jc w:val="both"/>
        <w:rPr>
          <w:sz w:val="28"/>
          <w:szCs w:val="22"/>
        </w:rPr>
        <w:sectPr w:rsidR="00D93FF7">
          <w:pgSz w:w="12240" w:h="15840"/>
          <w:pgMar w:top="1160" w:right="200" w:bottom="1500" w:left="620" w:header="0" w:footer="1315" w:gutter="0"/>
          <w:cols w:space="720"/>
        </w:sect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2"/>
        <w:rPr>
          <w:szCs w:val="28"/>
        </w:rPr>
      </w:pPr>
    </w:p>
    <w:p w:rsidR="006E6004" w:rsidRDefault="007C6F71" w:rsidP="00900D19">
      <w:pPr>
        <w:widowControl w:val="0"/>
        <w:numPr>
          <w:ilvl w:val="1"/>
          <w:numId w:val="5"/>
        </w:numPr>
        <w:tabs>
          <w:tab w:val="left" w:pos="3826"/>
        </w:tabs>
        <w:autoSpaceDE w:val="0"/>
        <w:autoSpaceDN w:val="0"/>
        <w:spacing w:before="79"/>
        <w:ind w:hanging="604"/>
        <w:outlineLvl w:val="0"/>
        <w:rPr>
          <w:b/>
          <w:bCs/>
          <w:sz w:val="48"/>
          <w:szCs w:val="48"/>
        </w:rPr>
      </w:pPr>
      <w:r>
        <w:rPr>
          <w:b/>
          <w:bCs/>
          <w:sz w:val="48"/>
          <w:szCs w:val="48"/>
        </w:rPr>
        <w:t>SYSTEM</w:t>
      </w:r>
      <w:r>
        <w:rPr>
          <w:b/>
          <w:bCs/>
          <w:spacing w:val="-7"/>
          <w:sz w:val="48"/>
          <w:szCs w:val="48"/>
        </w:rPr>
        <w:t xml:space="preserve"> </w:t>
      </w:r>
      <w:r>
        <w:rPr>
          <w:b/>
          <w:bCs/>
          <w:sz w:val="48"/>
          <w:szCs w:val="48"/>
        </w:rPr>
        <w:t>ANALYSIS</w:t>
      </w:r>
      <w:r w:rsidR="00900D19">
        <w:rPr>
          <w:b/>
          <w:bCs/>
          <w:sz w:val="48"/>
          <w:szCs w:val="48"/>
        </w:rPr>
        <w:t xml:space="preserve">   </w:t>
      </w:r>
    </w:p>
    <w:p w:rsidR="00900D19" w:rsidRPr="00900D19" w:rsidRDefault="00900D19" w:rsidP="00900D19">
      <w:pPr>
        <w:widowControl w:val="0"/>
        <w:autoSpaceDE w:val="0"/>
        <w:autoSpaceDN w:val="0"/>
        <w:rPr>
          <w:sz w:val="22"/>
          <w:szCs w:val="22"/>
        </w:rPr>
        <w:sectPr w:rsidR="00900D19" w:rsidRPr="00900D19">
          <w:pgSz w:w="12240" w:h="15840"/>
          <w:pgMar w:top="1500" w:right="200" w:bottom="1500" w:left="620" w:header="0" w:footer="1315" w:gutter="0"/>
          <w:cols w:space="720"/>
        </w:sectPr>
      </w:pPr>
    </w:p>
    <w:p w:rsidR="006E6004" w:rsidRDefault="007C6F71" w:rsidP="00900D19">
      <w:pPr>
        <w:widowControl w:val="0"/>
        <w:tabs>
          <w:tab w:val="left" w:pos="5648"/>
        </w:tabs>
        <w:autoSpaceDE w:val="0"/>
        <w:autoSpaceDN w:val="0"/>
        <w:spacing w:before="70"/>
        <w:ind w:left="777"/>
        <w:jc w:val="both"/>
        <w:outlineLvl w:val="1"/>
        <w:rPr>
          <w:b/>
          <w:bCs/>
          <w:sz w:val="28"/>
          <w:szCs w:val="28"/>
        </w:rPr>
      </w:pPr>
      <w:r>
        <w:rPr>
          <w:b/>
          <w:bCs/>
          <w:sz w:val="28"/>
          <w:szCs w:val="28"/>
        </w:rPr>
        <w:lastRenderedPageBreak/>
        <w:t xml:space="preserve">                                         3.</w:t>
      </w:r>
      <w:r w:rsidR="00EC703E">
        <w:rPr>
          <w:b/>
          <w:bCs/>
          <w:sz w:val="28"/>
          <w:szCs w:val="28"/>
        </w:rPr>
        <w:t>SYSTEM</w:t>
      </w:r>
      <w:r w:rsidR="00EC703E">
        <w:rPr>
          <w:b/>
          <w:bCs/>
          <w:spacing w:val="-18"/>
          <w:sz w:val="28"/>
          <w:szCs w:val="28"/>
        </w:rPr>
        <w:t xml:space="preserve"> </w:t>
      </w:r>
      <w:r w:rsidR="00EC703E">
        <w:rPr>
          <w:b/>
          <w:bCs/>
          <w:sz w:val="28"/>
          <w:szCs w:val="28"/>
        </w:rPr>
        <w:t>ANALYSIS</w:t>
      </w:r>
    </w:p>
    <w:p w:rsidR="006E6004" w:rsidRDefault="006E6004">
      <w:pPr>
        <w:widowControl w:val="0"/>
        <w:autoSpaceDE w:val="0"/>
        <w:autoSpaceDN w:val="0"/>
        <w:rPr>
          <w:b/>
          <w:sz w:val="20"/>
          <w:szCs w:val="28"/>
        </w:rPr>
      </w:pPr>
    </w:p>
    <w:p w:rsidR="006E6004" w:rsidRDefault="006E6004">
      <w:pPr>
        <w:widowControl w:val="0"/>
        <w:autoSpaceDE w:val="0"/>
        <w:autoSpaceDN w:val="0"/>
        <w:spacing w:before="1"/>
        <w:rPr>
          <w:b/>
          <w:sz w:val="26"/>
          <w:szCs w:val="28"/>
        </w:rPr>
      </w:pPr>
    </w:p>
    <w:p w:rsidR="006E6004" w:rsidRDefault="007C6F71">
      <w:pPr>
        <w:widowControl w:val="0"/>
        <w:numPr>
          <w:ilvl w:val="1"/>
          <w:numId w:val="6"/>
        </w:numPr>
        <w:tabs>
          <w:tab w:val="left" w:pos="1637"/>
        </w:tabs>
        <w:autoSpaceDE w:val="0"/>
        <w:autoSpaceDN w:val="0"/>
        <w:spacing w:before="89"/>
        <w:rPr>
          <w:b/>
          <w:sz w:val="28"/>
          <w:szCs w:val="22"/>
        </w:rPr>
      </w:pPr>
      <w:r>
        <w:rPr>
          <w:b/>
          <w:sz w:val="28"/>
          <w:szCs w:val="22"/>
        </w:rPr>
        <w:t>EXISTING</w:t>
      </w:r>
      <w:r>
        <w:rPr>
          <w:b/>
          <w:spacing w:val="-13"/>
          <w:sz w:val="28"/>
          <w:szCs w:val="22"/>
        </w:rPr>
        <w:t xml:space="preserve"> </w:t>
      </w:r>
      <w:r>
        <w:rPr>
          <w:b/>
          <w:sz w:val="28"/>
          <w:szCs w:val="22"/>
        </w:rPr>
        <w:t>SYSTEM</w:t>
      </w:r>
    </w:p>
    <w:p w:rsidR="006E6004" w:rsidRDefault="006E6004" w:rsidP="009A533A">
      <w:pPr>
        <w:widowControl w:val="0"/>
        <w:autoSpaceDE w:val="0"/>
        <w:autoSpaceDN w:val="0"/>
        <w:spacing w:before="7" w:line="360" w:lineRule="auto"/>
        <w:rPr>
          <w:b/>
          <w:sz w:val="26"/>
          <w:szCs w:val="28"/>
        </w:rPr>
      </w:pPr>
    </w:p>
    <w:p w:rsidR="006E6004" w:rsidRDefault="007C6F71" w:rsidP="009A533A">
      <w:pPr>
        <w:widowControl w:val="0"/>
        <w:autoSpaceDE w:val="0"/>
        <w:autoSpaceDN w:val="0"/>
        <w:spacing w:before="1" w:line="360" w:lineRule="auto"/>
        <w:ind w:left="1540" w:right="1219" w:firstLine="720"/>
        <w:jc w:val="both"/>
        <w:rPr>
          <w:sz w:val="28"/>
          <w:szCs w:val="28"/>
        </w:rPr>
      </w:pPr>
      <w:r>
        <w:rPr>
          <w:sz w:val="28"/>
          <w:szCs w:val="28"/>
        </w:rPr>
        <w:t>All the existing systems are concentrating on segmenting the primary</w:t>
      </w:r>
      <w:r>
        <w:rPr>
          <w:spacing w:val="1"/>
          <w:sz w:val="28"/>
          <w:szCs w:val="28"/>
        </w:rPr>
        <w:t xml:space="preserve"> </w:t>
      </w:r>
      <w:r>
        <w:rPr>
          <w:sz w:val="28"/>
          <w:szCs w:val="28"/>
        </w:rPr>
        <w:t>anomalies responsible for initial stage of the disease. Their proposed method</w:t>
      </w:r>
      <w:r>
        <w:rPr>
          <w:spacing w:val="-67"/>
          <w:sz w:val="28"/>
          <w:szCs w:val="28"/>
        </w:rPr>
        <w:t xml:space="preserve"> </w:t>
      </w:r>
      <w:r>
        <w:rPr>
          <w:sz w:val="28"/>
          <w:szCs w:val="28"/>
        </w:rPr>
        <w:t>is also database dependent and would work only for that specific database.</w:t>
      </w:r>
      <w:r>
        <w:rPr>
          <w:spacing w:val="1"/>
          <w:sz w:val="28"/>
          <w:szCs w:val="28"/>
        </w:rPr>
        <w:t xml:space="preserve"> </w:t>
      </w:r>
      <w:r>
        <w:rPr>
          <w:sz w:val="28"/>
          <w:szCs w:val="28"/>
        </w:rPr>
        <w:t>There is no single approach or method for segmenting all the anomalies.</w:t>
      </w:r>
      <w:r>
        <w:rPr>
          <w:spacing w:val="1"/>
          <w:sz w:val="28"/>
          <w:szCs w:val="28"/>
        </w:rPr>
        <w:t xml:space="preserve"> </w:t>
      </w:r>
      <w:r>
        <w:rPr>
          <w:sz w:val="28"/>
          <w:szCs w:val="28"/>
        </w:rPr>
        <w:t>Building an optimal feature set</w:t>
      </w:r>
      <w:r>
        <w:rPr>
          <w:sz w:val="28"/>
          <w:szCs w:val="28"/>
        </w:rPr>
        <w:t xml:space="preserve"> is needed as this disease is vision threatening</w:t>
      </w:r>
      <w:r>
        <w:rPr>
          <w:spacing w:val="1"/>
          <w:sz w:val="28"/>
          <w:szCs w:val="28"/>
        </w:rPr>
        <w:t xml:space="preserve"> </w:t>
      </w:r>
      <w:r>
        <w:rPr>
          <w:sz w:val="28"/>
          <w:szCs w:val="28"/>
        </w:rPr>
        <w:t>and high benchmarking results need to be achieved. Many classification</w:t>
      </w:r>
      <w:r>
        <w:rPr>
          <w:spacing w:val="1"/>
          <w:sz w:val="28"/>
          <w:szCs w:val="28"/>
        </w:rPr>
        <w:t xml:space="preserve"> </w:t>
      </w:r>
      <w:r>
        <w:rPr>
          <w:sz w:val="28"/>
          <w:szCs w:val="28"/>
        </w:rPr>
        <w:t>techniques</w:t>
      </w:r>
      <w:r>
        <w:rPr>
          <w:spacing w:val="1"/>
          <w:sz w:val="28"/>
          <w:szCs w:val="28"/>
        </w:rPr>
        <w:t xml:space="preserve"> </w:t>
      </w:r>
      <w:r>
        <w:rPr>
          <w:sz w:val="28"/>
          <w:szCs w:val="28"/>
        </w:rPr>
        <w:t>are</w:t>
      </w:r>
      <w:r>
        <w:rPr>
          <w:spacing w:val="1"/>
          <w:sz w:val="28"/>
          <w:szCs w:val="28"/>
        </w:rPr>
        <w:t xml:space="preserve"> </w:t>
      </w:r>
      <w:r>
        <w:rPr>
          <w:sz w:val="28"/>
          <w:szCs w:val="28"/>
        </w:rPr>
        <w:t>proposed</w:t>
      </w:r>
      <w:r>
        <w:rPr>
          <w:spacing w:val="1"/>
          <w:sz w:val="28"/>
          <w:szCs w:val="28"/>
        </w:rPr>
        <w:t xml:space="preserve"> </w:t>
      </w:r>
      <w:r>
        <w:rPr>
          <w:sz w:val="28"/>
          <w:szCs w:val="28"/>
        </w:rPr>
        <w:t>with</w:t>
      </w:r>
      <w:r>
        <w:rPr>
          <w:spacing w:val="1"/>
          <w:sz w:val="28"/>
          <w:szCs w:val="28"/>
        </w:rPr>
        <w:t xml:space="preserve"> </w:t>
      </w:r>
      <w:r>
        <w:rPr>
          <w:sz w:val="28"/>
          <w:szCs w:val="28"/>
        </w:rPr>
        <w:t>different</w:t>
      </w:r>
      <w:r>
        <w:rPr>
          <w:spacing w:val="1"/>
          <w:sz w:val="28"/>
          <w:szCs w:val="28"/>
        </w:rPr>
        <w:t xml:space="preserve"> </w:t>
      </w:r>
      <w:r>
        <w:rPr>
          <w:sz w:val="28"/>
          <w:szCs w:val="28"/>
        </w:rPr>
        <w:t>and</w:t>
      </w:r>
      <w:r>
        <w:rPr>
          <w:spacing w:val="1"/>
          <w:sz w:val="28"/>
          <w:szCs w:val="28"/>
        </w:rPr>
        <w:t xml:space="preserve"> </w:t>
      </w:r>
      <w:r>
        <w:rPr>
          <w:sz w:val="28"/>
          <w:szCs w:val="28"/>
        </w:rPr>
        <w:t>novel</w:t>
      </w:r>
      <w:r>
        <w:rPr>
          <w:spacing w:val="1"/>
          <w:sz w:val="28"/>
          <w:szCs w:val="28"/>
        </w:rPr>
        <w:t xml:space="preserve"> </w:t>
      </w:r>
      <w:r>
        <w:rPr>
          <w:sz w:val="28"/>
          <w:szCs w:val="28"/>
        </w:rPr>
        <w:t>approaches</w:t>
      </w:r>
      <w:r>
        <w:rPr>
          <w:spacing w:val="1"/>
          <w:sz w:val="28"/>
          <w:szCs w:val="28"/>
        </w:rPr>
        <w:t xml:space="preserve"> </w:t>
      </w:r>
      <w:r>
        <w:rPr>
          <w:sz w:val="28"/>
          <w:szCs w:val="28"/>
        </w:rPr>
        <w:t>of</w:t>
      </w:r>
      <w:r>
        <w:rPr>
          <w:spacing w:val="1"/>
          <w:sz w:val="28"/>
          <w:szCs w:val="28"/>
        </w:rPr>
        <w:t xml:space="preserve"> </w:t>
      </w:r>
      <w:r>
        <w:rPr>
          <w:sz w:val="28"/>
          <w:szCs w:val="28"/>
        </w:rPr>
        <w:t>pre-</w:t>
      </w:r>
      <w:r>
        <w:rPr>
          <w:spacing w:val="1"/>
          <w:sz w:val="28"/>
          <w:szCs w:val="28"/>
        </w:rPr>
        <w:t xml:space="preserve"> </w:t>
      </w:r>
      <w:r>
        <w:rPr>
          <w:sz w:val="28"/>
          <w:szCs w:val="28"/>
        </w:rPr>
        <w:t xml:space="preserve">processing. All these surveyed papers achieve an average of 85% </w:t>
      </w:r>
      <w:r>
        <w:rPr>
          <w:sz w:val="28"/>
          <w:szCs w:val="28"/>
        </w:rPr>
        <w:t>accuracy</w:t>
      </w:r>
      <w:r>
        <w:rPr>
          <w:spacing w:val="1"/>
          <w:sz w:val="28"/>
          <w:szCs w:val="28"/>
        </w:rPr>
        <w:t xml:space="preserve"> </w:t>
      </w:r>
      <w:r>
        <w:rPr>
          <w:sz w:val="28"/>
          <w:szCs w:val="28"/>
        </w:rPr>
        <w:t>which still need to be improved. Researches throughout the world are trying</w:t>
      </w:r>
      <w:r>
        <w:rPr>
          <w:spacing w:val="1"/>
          <w:sz w:val="28"/>
          <w:szCs w:val="28"/>
        </w:rPr>
        <w:t xml:space="preserve"> </w:t>
      </w:r>
      <w:r>
        <w:rPr>
          <w:sz w:val="28"/>
          <w:szCs w:val="28"/>
        </w:rPr>
        <w:t>to propose better classification algorithms by building significant feature set.</w:t>
      </w:r>
      <w:r>
        <w:rPr>
          <w:spacing w:val="-67"/>
          <w:sz w:val="28"/>
          <w:szCs w:val="28"/>
        </w:rPr>
        <w:t xml:space="preserve"> </w:t>
      </w:r>
      <w:r>
        <w:rPr>
          <w:sz w:val="28"/>
          <w:szCs w:val="28"/>
        </w:rPr>
        <w:t>Limitations</w:t>
      </w:r>
      <w:r>
        <w:rPr>
          <w:spacing w:val="1"/>
          <w:sz w:val="28"/>
          <w:szCs w:val="28"/>
        </w:rPr>
        <w:t xml:space="preserve"> </w:t>
      </w:r>
      <w:r>
        <w:rPr>
          <w:sz w:val="28"/>
          <w:szCs w:val="28"/>
        </w:rPr>
        <w:t>of</w:t>
      </w:r>
      <w:r>
        <w:rPr>
          <w:spacing w:val="1"/>
          <w:sz w:val="28"/>
          <w:szCs w:val="28"/>
        </w:rPr>
        <w:t xml:space="preserve"> </w:t>
      </w:r>
      <w:r>
        <w:rPr>
          <w:sz w:val="28"/>
          <w:szCs w:val="28"/>
        </w:rPr>
        <w:t>the</w:t>
      </w:r>
      <w:r>
        <w:rPr>
          <w:spacing w:val="1"/>
          <w:sz w:val="28"/>
          <w:szCs w:val="28"/>
        </w:rPr>
        <w:t xml:space="preserve"> </w:t>
      </w:r>
      <w:r>
        <w:rPr>
          <w:sz w:val="28"/>
          <w:szCs w:val="28"/>
        </w:rPr>
        <w:t>existing</w:t>
      </w:r>
      <w:r>
        <w:rPr>
          <w:spacing w:val="1"/>
          <w:sz w:val="28"/>
          <w:szCs w:val="28"/>
        </w:rPr>
        <w:t xml:space="preserve"> </w:t>
      </w:r>
      <w:r>
        <w:rPr>
          <w:sz w:val="28"/>
          <w:szCs w:val="28"/>
        </w:rPr>
        <w:t>systems</w:t>
      </w:r>
      <w:r>
        <w:rPr>
          <w:spacing w:val="1"/>
          <w:sz w:val="28"/>
          <w:szCs w:val="28"/>
        </w:rPr>
        <w:t xml:space="preserve"> </w:t>
      </w:r>
      <w:r>
        <w:rPr>
          <w:sz w:val="28"/>
          <w:szCs w:val="28"/>
        </w:rPr>
        <w:t>are</w:t>
      </w:r>
      <w:r>
        <w:rPr>
          <w:spacing w:val="1"/>
          <w:sz w:val="28"/>
          <w:szCs w:val="28"/>
        </w:rPr>
        <w:t xml:space="preserve"> </w:t>
      </w:r>
      <w:r>
        <w:rPr>
          <w:sz w:val="28"/>
          <w:szCs w:val="28"/>
        </w:rPr>
        <w:t>defects</w:t>
      </w:r>
      <w:r>
        <w:rPr>
          <w:spacing w:val="1"/>
          <w:sz w:val="28"/>
          <w:szCs w:val="28"/>
        </w:rPr>
        <w:t xml:space="preserve"> </w:t>
      </w:r>
      <w:r>
        <w:rPr>
          <w:sz w:val="28"/>
          <w:szCs w:val="28"/>
        </w:rPr>
        <w:t>that</w:t>
      </w:r>
      <w:r>
        <w:rPr>
          <w:spacing w:val="1"/>
          <w:sz w:val="28"/>
          <w:szCs w:val="28"/>
        </w:rPr>
        <w:t xml:space="preserve"> </w:t>
      </w:r>
      <w:r>
        <w:rPr>
          <w:sz w:val="28"/>
          <w:szCs w:val="28"/>
        </w:rPr>
        <w:t>arise</w:t>
      </w:r>
      <w:r>
        <w:rPr>
          <w:spacing w:val="1"/>
          <w:sz w:val="28"/>
          <w:szCs w:val="28"/>
        </w:rPr>
        <w:t xml:space="preserve"> </w:t>
      </w:r>
      <w:r>
        <w:rPr>
          <w:sz w:val="28"/>
          <w:szCs w:val="28"/>
        </w:rPr>
        <w:t>due</w:t>
      </w:r>
      <w:r>
        <w:rPr>
          <w:spacing w:val="1"/>
          <w:sz w:val="28"/>
          <w:szCs w:val="28"/>
        </w:rPr>
        <w:t xml:space="preserve"> </w:t>
      </w:r>
      <w:r>
        <w:rPr>
          <w:sz w:val="28"/>
          <w:szCs w:val="28"/>
        </w:rPr>
        <w:t>to</w:t>
      </w:r>
      <w:r>
        <w:rPr>
          <w:spacing w:val="1"/>
          <w:sz w:val="28"/>
          <w:szCs w:val="28"/>
        </w:rPr>
        <w:t xml:space="preserve"> </w:t>
      </w:r>
      <w:r>
        <w:rPr>
          <w:sz w:val="28"/>
          <w:szCs w:val="28"/>
        </w:rPr>
        <w:t>DR</w:t>
      </w:r>
      <w:r>
        <w:rPr>
          <w:spacing w:val="1"/>
          <w:sz w:val="28"/>
          <w:szCs w:val="28"/>
        </w:rPr>
        <w:t xml:space="preserve"> </w:t>
      </w:r>
      <w:r>
        <w:rPr>
          <w:sz w:val="28"/>
          <w:szCs w:val="28"/>
        </w:rPr>
        <w:t>compliances</w:t>
      </w:r>
      <w:r>
        <w:rPr>
          <w:spacing w:val="17"/>
          <w:sz w:val="28"/>
          <w:szCs w:val="28"/>
        </w:rPr>
        <w:t xml:space="preserve"> </w:t>
      </w:r>
      <w:r>
        <w:rPr>
          <w:sz w:val="28"/>
          <w:szCs w:val="28"/>
        </w:rPr>
        <w:t>which</w:t>
      </w:r>
      <w:r>
        <w:rPr>
          <w:spacing w:val="17"/>
          <w:sz w:val="28"/>
          <w:szCs w:val="28"/>
        </w:rPr>
        <w:t xml:space="preserve"> </w:t>
      </w:r>
      <w:r>
        <w:rPr>
          <w:sz w:val="28"/>
          <w:szCs w:val="28"/>
        </w:rPr>
        <w:t>can</w:t>
      </w:r>
      <w:r>
        <w:rPr>
          <w:sz w:val="28"/>
          <w:szCs w:val="28"/>
        </w:rPr>
        <w:t>not</w:t>
      </w:r>
      <w:r>
        <w:rPr>
          <w:spacing w:val="14"/>
          <w:sz w:val="28"/>
          <w:szCs w:val="28"/>
        </w:rPr>
        <w:t xml:space="preserve"> </w:t>
      </w:r>
      <w:r>
        <w:rPr>
          <w:sz w:val="28"/>
          <w:szCs w:val="28"/>
        </w:rPr>
        <w:t>be</w:t>
      </w:r>
      <w:r>
        <w:rPr>
          <w:spacing w:val="13"/>
          <w:sz w:val="28"/>
          <w:szCs w:val="28"/>
        </w:rPr>
        <w:t xml:space="preserve"> </w:t>
      </w:r>
      <w:r>
        <w:rPr>
          <w:sz w:val="28"/>
          <w:szCs w:val="28"/>
        </w:rPr>
        <w:t>extracted</w:t>
      </w:r>
      <w:r>
        <w:rPr>
          <w:spacing w:val="18"/>
          <w:sz w:val="28"/>
          <w:szCs w:val="28"/>
        </w:rPr>
        <w:t xml:space="preserve"> </w:t>
      </w:r>
      <w:r>
        <w:rPr>
          <w:sz w:val="28"/>
          <w:szCs w:val="28"/>
        </w:rPr>
        <w:t>using</w:t>
      </w:r>
      <w:r>
        <w:rPr>
          <w:spacing w:val="15"/>
          <w:sz w:val="28"/>
          <w:szCs w:val="28"/>
        </w:rPr>
        <w:t xml:space="preserve"> </w:t>
      </w:r>
      <w:r>
        <w:rPr>
          <w:sz w:val="28"/>
          <w:szCs w:val="28"/>
        </w:rPr>
        <w:t>single</w:t>
      </w:r>
      <w:r>
        <w:rPr>
          <w:spacing w:val="18"/>
          <w:sz w:val="28"/>
          <w:szCs w:val="28"/>
        </w:rPr>
        <w:t xml:space="preserve"> </w:t>
      </w:r>
      <w:r>
        <w:rPr>
          <w:sz w:val="28"/>
          <w:szCs w:val="28"/>
        </w:rPr>
        <w:t>method.</w:t>
      </w:r>
      <w:r>
        <w:rPr>
          <w:spacing w:val="16"/>
          <w:sz w:val="28"/>
          <w:szCs w:val="28"/>
        </w:rPr>
        <w:t xml:space="preserve"> </w:t>
      </w:r>
      <w:r>
        <w:rPr>
          <w:sz w:val="28"/>
          <w:szCs w:val="28"/>
        </w:rPr>
        <w:t>Hence</w:t>
      </w:r>
      <w:r>
        <w:rPr>
          <w:spacing w:val="13"/>
          <w:sz w:val="28"/>
          <w:szCs w:val="28"/>
        </w:rPr>
        <w:t xml:space="preserve"> </w:t>
      </w:r>
      <w:r>
        <w:rPr>
          <w:sz w:val="28"/>
          <w:szCs w:val="28"/>
        </w:rPr>
        <w:t>there</w:t>
      </w:r>
      <w:r>
        <w:rPr>
          <w:spacing w:val="11"/>
          <w:sz w:val="28"/>
          <w:szCs w:val="28"/>
        </w:rPr>
        <w:t xml:space="preserve"> </w:t>
      </w:r>
      <w:r>
        <w:rPr>
          <w:sz w:val="28"/>
          <w:szCs w:val="28"/>
        </w:rPr>
        <w:t>is</w:t>
      </w:r>
      <w:r>
        <w:rPr>
          <w:spacing w:val="-68"/>
          <w:sz w:val="28"/>
          <w:szCs w:val="28"/>
        </w:rPr>
        <w:t xml:space="preserve"> </w:t>
      </w:r>
      <w:r>
        <w:rPr>
          <w:sz w:val="28"/>
          <w:szCs w:val="28"/>
        </w:rPr>
        <w:t>a need to developed system will overcome and able extract all features using</w:t>
      </w:r>
      <w:r>
        <w:rPr>
          <w:spacing w:val="1"/>
          <w:sz w:val="28"/>
          <w:szCs w:val="28"/>
        </w:rPr>
        <w:t xml:space="preserve"> </w:t>
      </w:r>
      <w:r>
        <w:rPr>
          <w:sz w:val="28"/>
          <w:szCs w:val="28"/>
        </w:rPr>
        <w:t>single</w:t>
      </w:r>
      <w:r>
        <w:rPr>
          <w:spacing w:val="-3"/>
          <w:sz w:val="28"/>
          <w:szCs w:val="28"/>
        </w:rPr>
        <w:t xml:space="preserve"> </w:t>
      </w:r>
      <w:r>
        <w:rPr>
          <w:sz w:val="28"/>
          <w:szCs w:val="28"/>
        </w:rPr>
        <w:t>platform.</w:t>
      </w:r>
    </w:p>
    <w:p w:rsidR="006E6004" w:rsidRDefault="006E6004" w:rsidP="009A533A">
      <w:pPr>
        <w:widowControl w:val="0"/>
        <w:autoSpaceDE w:val="0"/>
        <w:autoSpaceDN w:val="0"/>
        <w:spacing w:before="11" w:line="360" w:lineRule="auto"/>
        <w:rPr>
          <w:sz w:val="25"/>
          <w:szCs w:val="28"/>
        </w:rPr>
      </w:pPr>
    </w:p>
    <w:p w:rsidR="006E6004" w:rsidRDefault="007C6F71" w:rsidP="009A533A">
      <w:pPr>
        <w:widowControl w:val="0"/>
        <w:numPr>
          <w:ilvl w:val="1"/>
          <w:numId w:val="6"/>
        </w:numPr>
        <w:tabs>
          <w:tab w:val="left" w:pos="1637"/>
        </w:tabs>
        <w:autoSpaceDE w:val="0"/>
        <w:autoSpaceDN w:val="0"/>
        <w:spacing w:line="360" w:lineRule="auto"/>
        <w:outlineLvl w:val="1"/>
        <w:rPr>
          <w:b/>
          <w:bCs/>
          <w:sz w:val="28"/>
          <w:szCs w:val="28"/>
        </w:rPr>
      </w:pPr>
      <w:r>
        <w:rPr>
          <w:b/>
          <w:bCs/>
          <w:sz w:val="28"/>
          <w:szCs w:val="28"/>
        </w:rPr>
        <w:t>PROPOSED</w:t>
      </w:r>
      <w:r>
        <w:rPr>
          <w:b/>
          <w:bCs/>
          <w:spacing w:val="-18"/>
          <w:sz w:val="28"/>
          <w:szCs w:val="28"/>
        </w:rPr>
        <w:t xml:space="preserve"> </w:t>
      </w:r>
      <w:r>
        <w:rPr>
          <w:b/>
          <w:bCs/>
          <w:sz w:val="28"/>
          <w:szCs w:val="28"/>
        </w:rPr>
        <w:t>SYSTEM</w:t>
      </w:r>
    </w:p>
    <w:p w:rsidR="006E6004" w:rsidRPr="00530663" w:rsidRDefault="006E6004" w:rsidP="009A533A">
      <w:pPr>
        <w:widowControl w:val="0"/>
        <w:autoSpaceDE w:val="0"/>
        <w:autoSpaceDN w:val="0"/>
        <w:spacing w:before="2" w:line="360" w:lineRule="auto"/>
        <w:rPr>
          <w:b/>
          <w:sz w:val="28"/>
          <w:szCs w:val="28"/>
        </w:rPr>
      </w:pPr>
    </w:p>
    <w:p w:rsidR="002A7E08" w:rsidRDefault="007C6F71" w:rsidP="009A533A">
      <w:pPr>
        <w:widowControl w:val="0"/>
        <w:autoSpaceDE w:val="0"/>
        <w:autoSpaceDN w:val="0"/>
        <w:spacing w:line="360" w:lineRule="auto"/>
        <w:ind w:left="1540" w:right="1224" w:firstLine="720"/>
        <w:jc w:val="both"/>
        <w:rPr>
          <w:sz w:val="28"/>
          <w:szCs w:val="28"/>
        </w:rPr>
      </w:pPr>
      <w:r>
        <w:rPr>
          <w:sz w:val="28"/>
          <w:szCs w:val="28"/>
        </w:rPr>
        <w:t>The</w:t>
      </w:r>
      <w:r>
        <w:rPr>
          <w:spacing w:val="1"/>
          <w:sz w:val="28"/>
          <w:szCs w:val="28"/>
        </w:rPr>
        <w:t xml:space="preserve"> </w:t>
      </w:r>
      <w:r>
        <w:rPr>
          <w:sz w:val="28"/>
          <w:szCs w:val="28"/>
        </w:rPr>
        <w:t>Proposed</w:t>
      </w:r>
      <w:r>
        <w:rPr>
          <w:spacing w:val="1"/>
          <w:sz w:val="28"/>
          <w:szCs w:val="28"/>
        </w:rPr>
        <w:t xml:space="preserve"> </w:t>
      </w:r>
      <w:r>
        <w:rPr>
          <w:sz w:val="28"/>
          <w:szCs w:val="28"/>
        </w:rPr>
        <w:t>system</w:t>
      </w:r>
      <w:r>
        <w:rPr>
          <w:spacing w:val="1"/>
          <w:sz w:val="28"/>
          <w:szCs w:val="28"/>
        </w:rPr>
        <w:t xml:space="preserve"> </w:t>
      </w:r>
      <w:r>
        <w:rPr>
          <w:sz w:val="28"/>
          <w:szCs w:val="28"/>
        </w:rPr>
        <w:t>is</w:t>
      </w:r>
      <w:r>
        <w:rPr>
          <w:spacing w:val="1"/>
          <w:sz w:val="28"/>
          <w:szCs w:val="28"/>
        </w:rPr>
        <w:t xml:space="preserve"> </w:t>
      </w:r>
      <w:r>
        <w:rPr>
          <w:sz w:val="28"/>
          <w:szCs w:val="28"/>
        </w:rPr>
        <w:t>a</w:t>
      </w:r>
      <w:r>
        <w:rPr>
          <w:spacing w:val="1"/>
          <w:sz w:val="28"/>
          <w:szCs w:val="28"/>
        </w:rPr>
        <w:t xml:space="preserve"> </w:t>
      </w:r>
      <w:r>
        <w:rPr>
          <w:sz w:val="28"/>
          <w:szCs w:val="28"/>
        </w:rPr>
        <w:t>multistage</w:t>
      </w:r>
      <w:r>
        <w:rPr>
          <w:spacing w:val="1"/>
          <w:sz w:val="28"/>
          <w:szCs w:val="28"/>
        </w:rPr>
        <w:t xml:space="preserve"> </w:t>
      </w:r>
      <w:r>
        <w:rPr>
          <w:sz w:val="28"/>
          <w:szCs w:val="28"/>
        </w:rPr>
        <w:t>classifier</w:t>
      </w:r>
      <w:r>
        <w:rPr>
          <w:spacing w:val="1"/>
          <w:sz w:val="28"/>
          <w:szCs w:val="28"/>
        </w:rPr>
        <w:t xml:space="preserve"> </w:t>
      </w:r>
      <w:r>
        <w:rPr>
          <w:sz w:val="28"/>
          <w:szCs w:val="28"/>
        </w:rPr>
        <w:t>of</w:t>
      </w:r>
      <w:r>
        <w:rPr>
          <w:spacing w:val="71"/>
          <w:sz w:val="28"/>
          <w:szCs w:val="28"/>
        </w:rPr>
        <w:t xml:space="preserve"> </w:t>
      </w:r>
      <w:r>
        <w:rPr>
          <w:sz w:val="28"/>
          <w:szCs w:val="28"/>
        </w:rPr>
        <w:t>Diabetic</w:t>
      </w:r>
      <w:r>
        <w:rPr>
          <w:spacing w:val="1"/>
          <w:sz w:val="28"/>
          <w:szCs w:val="28"/>
        </w:rPr>
        <w:t xml:space="preserve"> </w:t>
      </w:r>
      <w:r>
        <w:rPr>
          <w:sz w:val="28"/>
          <w:szCs w:val="28"/>
        </w:rPr>
        <w:t xml:space="preserve">Retinopathy. This system </w:t>
      </w:r>
      <w:r>
        <w:rPr>
          <w:sz w:val="28"/>
          <w:szCs w:val="28"/>
        </w:rPr>
        <w:t>overcomes the</w:t>
      </w:r>
      <w:r>
        <w:rPr>
          <w:spacing w:val="70"/>
          <w:sz w:val="28"/>
          <w:szCs w:val="28"/>
        </w:rPr>
        <w:t xml:space="preserve"> </w:t>
      </w:r>
      <w:r>
        <w:rPr>
          <w:sz w:val="28"/>
          <w:szCs w:val="28"/>
        </w:rPr>
        <w:t>drawbacks of the existing system</w:t>
      </w:r>
      <w:r>
        <w:rPr>
          <w:spacing w:val="1"/>
          <w:sz w:val="28"/>
          <w:szCs w:val="28"/>
        </w:rPr>
        <w:t xml:space="preserve"> </w:t>
      </w:r>
      <w:r>
        <w:rPr>
          <w:sz w:val="28"/>
          <w:szCs w:val="28"/>
        </w:rPr>
        <w:t>by classifying</w:t>
      </w:r>
      <w:r>
        <w:rPr>
          <w:spacing w:val="1"/>
          <w:sz w:val="28"/>
          <w:szCs w:val="28"/>
        </w:rPr>
        <w:t xml:space="preserve"> </w:t>
      </w:r>
      <w:r>
        <w:rPr>
          <w:sz w:val="28"/>
          <w:szCs w:val="28"/>
        </w:rPr>
        <w:t>the</w:t>
      </w:r>
      <w:r>
        <w:rPr>
          <w:spacing w:val="1"/>
          <w:sz w:val="28"/>
          <w:szCs w:val="28"/>
        </w:rPr>
        <w:t xml:space="preserve"> </w:t>
      </w:r>
      <w:r>
        <w:rPr>
          <w:sz w:val="28"/>
          <w:szCs w:val="28"/>
        </w:rPr>
        <w:t>disease</w:t>
      </w:r>
      <w:r>
        <w:rPr>
          <w:spacing w:val="1"/>
          <w:sz w:val="28"/>
          <w:szCs w:val="28"/>
        </w:rPr>
        <w:t xml:space="preserve"> </w:t>
      </w:r>
      <w:r>
        <w:rPr>
          <w:sz w:val="28"/>
          <w:szCs w:val="28"/>
        </w:rPr>
        <w:t>in</w:t>
      </w:r>
      <w:r>
        <w:rPr>
          <w:spacing w:val="1"/>
          <w:sz w:val="28"/>
          <w:szCs w:val="28"/>
        </w:rPr>
        <w:t xml:space="preserve"> </w:t>
      </w:r>
      <w:r>
        <w:rPr>
          <w:sz w:val="28"/>
          <w:szCs w:val="28"/>
        </w:rPr>
        <w:t>to</w:t>
      </w:r>
      <w:r>
        <w:rPr>
          <w:spacing w:val="1"/>
          <w:sz w:val="28"/>
          <w:szCs w:val="28"/>
        </w:rPr>
        <w:t xml:space="preserve"> </w:t>
      </w:r>
      <w:r>
        <w:rPr>
          <w:sz w:val="28"/>
          <w:szCs w:val="28"/>
        </w:rPr>
        <w:t>four</w:t>
      </w:r>
      <w:r>
        <w:rPr>
          <w:spacing w:val="1"/>
          <w:sz w:val="28"/>
          <w:szCs w:val="28"/>
        </w:rPr>
        <w:t xml:space="preserve"> </w:t>
      </w:r>
      <w:r>
        <w:rPr>
          <w:sz w:val="28"/>
          <w:szCs w:val="28"/>
        </w:rPr>
        <w:t>stages, namely,</w:t>
      </w:r>
      <w:r>
        <w:rPr>
          <w:spacing w:val="1"/>
          <w:sz w:val="28"/>
          <w:szCs w:val="28"/>
        </w:rPr>
        <w:t xml:space="preserve"> </w:t>
      </w:r>
      <w:r>
        <w:rPr>
          <w:sz w:val="28"/>
          <w:szCs w:val="28"/>
        </w:rPr>
        <w:t>Normal,</w:t>
      </w:r>
      <w:r>
        <w:rPr>
          <w:spacing w:val="1"/>
          <w:sz w:val="28"/>
          <w:szCs w:val="28"/>
        </w:rPr>
        <w:t xml:space="preserve"> </w:t>
      </w:r>
      <w:r w:rsidR="00900D19">
        <w:rPr>
          <w:sz w:val="28"/>
          <w:szCs w:val="28"/>
        </w:rPr>
        <w:t>Mild</w:t>
      </w:r>
      <w:r>
        <w:rPr>
          <w:sz w:val="28"/>
          <w:szCs w:val="28"/>
        </w:rPr>
        <w:t>,</w:t>
      </w:r>
      <w:r>
        <w:rPr>
          <w:spacing w:val="1"/>
          <w:sz w:val="28"/>
          <w:szCs w:val="28"/>
        </w:rPr>
        <w:t xml:space="preserve"> </w:t>
      </w:r>
      <w:r w:rsidR="00900D19">
        <w:rPr>
          <w:sz w:val="28"/>
          <w:szCs w:val="28"/>
        </w:rPr>
        <w:t>Moderate, Sever</w:t>
      </w:r>
      <w:r>
        <w:rPr>
          <w:sz w:val="28"/>
          <w:szCs w:val="28"/>
        </w:rPr>
        <w:t xml:space="preserve"> </w:t>
      </w:r>
      <w:r w:rsidR="00900D19">
        <w:rPr>
          <w:sz w:val="28"/>
          <w:szCs w:val="28"/>
        </w:rPr>
        <w:t>and Proliferactive</w:t>
      </w:r>
      <w:r>
        <w:rPr>
          <w:sz w:val="28"/>
          <w:szCs w:val="28"/>
        </w:rPr>
        <w:t>. This multistage classification is important because the</w:t>
      </w:r>
      <w:r>
        <w:rPr>
          <w:spacing w:val="1"/>
          <w:sz w:val="28"/>
          <w:szCs w:val="28"/>
        </w:rPr>
        <w:t xml:space="preserve"> </w:t>
      </w:r>
      <w:r>
        <w:rPr>
          <w:sz w:val="28"/>
          <w:szCs w:val="28"/>
        </w:rPr>
        <w:t>disease itself progresses in multiple stages. The</w:t>
      </w:r>
      <w:r>
        <w:rPr>
          <w:sz w:val="28"/>
          <w:szCs w:val="28"/>
        </w:rPr>
        <w:t xml:space="preserve"> reoccurrence of the disease</w:t>
      </w:r>
      <w:r>
        <w:rPr>
          <w:spacing w:val="1"/>
          <w:sz w:val="28"/>
          <w:szCs w:val="28"/>
        </w:rPr>
        <w:t xml:space="preserve"> </w:t>
      </w:r>
      <w:r>
        <w:rPr>
          <w:sz w:val="28"/>
          <w:szCs w:val="28"/>
        </w:rPr>
        <w:t>depends</w:t>
      </w:r>
      <w:r>
        <w:rPr>
          <w:spacing w:val="1"/>
          <w:sz w:val="28"/>
          <w:szCs w:val="28"/>
        </w:rPr>
        <w:t xml:space="preserve"> </w:t>
      </w:r>
      <w:r>
        <w:rPr>
          <w:sz w:val="28"/>
          <w:szCs w:val="28"/>
        </w:rPr>
        <w:t>on</w:t>
      </w:r>
      <w:r>
        <w:rPr>
          <w:spacing w:val="-6"/>
          <w:sz w:val="28"/>
          <w:szCs w:val="28"/>
        </w:rPr>
        <w:t xml:space="preserve"> </w:t>
      </w:r>
      <w:r>
        <w:rPr>
          <w:sz w:val="28"/>
          <w:szCs w:val="28"/>
        </w:rPr>
        <w:t>the</w:t>
      </w:r>
      <w:r>
        <w:rPr>
          <w:spacing w:val="-2"/>
          <w:sz w:val="28"/>
          <w:szCs w:val="28"/>
        </w:rPr>
        <w:t xml:space="preserve"> </w:t>
      </w:r>
      <w:r>
        <w:rPr>
          <w:sz w:val="28"/>
          <w:szCs w:val="28"/>
        </w:rPr>
        <w:t>stage</w:t>
      </w:r>
      <w:r>
        <w:rPr>
          <w:spacing w:val="-2"/>
          <w:sz w:val="28"/>
          <w:szCs w:val="28"/>
        </w:rPr>
        <w:t xml:space="preserve"> </w:t>
      </w:r>
      <w:r>
        <w:rPr>
          <w:sz w:val="28"/>
          <w:szCs w:val="28"/>
        </w:rPr>
        <w:t>in</w:t>
      </w:r>
      <w:r>
        <w:rPr>
          <w:spacing w:val="-5"/>
          <w:sz w:val="28"/>
          <w:szCs w:val="28"/>
        </w:rPr>
        <w:t xml:space="preserve"> </w:t>
      </w:r>
      <w:r>
        <w:rPr>
          <w:sz w:val="28"/>
          <w:szCs w:val="28"/>
        </w:rPr>
        <w:t>which</w:t>
      </w:r>
      <w:r>
        <w:rPr>
          <w:spacing w:val="-5"/>
          <w:sz w:val="28"/>
          <w:szCs w:val="28"/>
        </w:rPr>
        <w:t xml:space="preserve"> </w:t>
      </w:r>
      <w:r>
        <w:rPr>
          <w:sz w:val="28"/>
          <w:szCs w:val="28"/>
        </w:rPr>
        <w:t>the</w:t>
      </w:r>
      <w:r>
        <w:rPr>
          <w:spacing w:val="-2"/>
          <w:sz w:val="28"/>
          <w:szCs w:val="28"/>
        </w:rPr>
        <w:t xml:space="preserve"> </w:t>
      </w:r>
      <w:r>
        <w:rPr>
          <w:sz w:val="28"/>
          <w:szCs w:val="28"/>
        </w:rPr>
        <w:t>treatment</w:t>
      </w:r>
      <w:r>
        <w:rPr>
          <w:spacing w:val="-1"/>
          <w:sz w:val="28"/>
          <w:szCs w:val="28"/>
        </w:rPr>
        <w:t xml:space="preserve"> </w:t>
      </w:r>
      <w:r>
        <w:rPr>
          <w:sz w:val="28"/>
          <w:szCs w:val="28"/>
        </w:rPr>
        <w:t>is</w:t>
      </w:r>
      <w:r>
        <w:rPr>
          <w:spacing w:val="1"/>
          <w:sz w:val="28"/>
          <w:szCs w:val="28"/>
        </w:rPr>
        <w:t xml:space="preserve"> </w:t>
      </w:r>
      <w:r>
        <w:rPr>
          <w:sz w:val="28"/>
          <w:szCs w:val="28"/>
        </w:rPr>
        <w:t>provide.</w:t>
      </w:r>
    </w:p>
    <w:p w:rsidR="006E6004" w:rsidRDefault="006E6004">
      <w:pPr>
        <w:widowControl w:val="0"/>
        <w:autoSpaceDE w:val="0"/>
        <w:autoSpaceDN w:val="0"/>
        <w:spacing w:before="59"/>
        <w:ind w:left="1540"/>
        <w:jc w:val="both"/>
        <w:rPr>
          <w:sz w:val="28"/>
          <w:szCs w:val="28"/>
        </w:rPr>
      </w:pPr>
    </w:p>
    <w:p w:rsidR="00A55C55" w:rsidRDefault="007C6F71" w:rsidP="009A533A">
      <w:pPr>
        <w:widowControl w:val="0"/>
        <w:autoSpaceDE w:val="0"/>
        <w:autoSpaceDN w:val="0"/>
        <w:spacing w:before="163" w:line="360" w:lineRule="auto"/>
        <w:ind w:left="1540" w:right="1220" w:firstLine="720"/>
        <w:jc w:val="both"/>
        <w:rPr>
          <w:sz w:val="28"/>
          <w:szCs w:val="28"/>
        </w:rPr>
      </w:pPr>
      <w:r>
        <w:rPr>
          <w:sz w:val="28"/>
          <w:szCs w:val="28"/>
        </w:rPr>
        <w:t>The pre-processing part</w:t>
      </w:r>
      <w:r>
        <w:rPr>
          <w:spacing w:val="1"/>
          <w:sz w:val="28"/>
          <w:szCs w:val="28"/>
        </w:rPr>
        <w:t xml:space="preserve"> </w:t>
      </w:r>
      <w:r>
        <w:rPr>
          <w:sz w:val="28"/>
          <w:szCs w:val="28"/>
        </w:rPr>
        <w:t>of</w:t>
      </w:r>
      <w:r>
        <w:rPr>
          <w:spacing w:val="1"/>
          <w:sz w:val="28"/>
          <w:szCs w:val="28"/>
        </w:rPr>
        <w:t xml:space="preserve"> </w:t>
      </w:r>
      <w:r>
        <w:rPr>
          <w:sz w:val="28"/>
          <w:szCs w:val="28"/>
        </w:rPr>
        <w:t>both the existing and proposed system</w:t>
      </w:r>
      <w:r>
        <w:rPr>
          <w:spacing w:val="1"/>
          <w:sz w:val="28"/>
          <w:szCs w:val="28"/>
        </w:rPr>
        <w:t xml:space="preserve"> </w:t>
      </w:r>
      <w:r>
        <w:rPr>
          <w:sz w:val="28"/>
          <w:szCs w:val="28"/>
        </w:rPr>
        <w:t>remain</w:t>
      </w:r>
      <w:r>
        <w:rPr>
          <w:spacing w:val="1"/>
          <w:sz w:val="28"/>
          <w:szCs w:val="28"/>
        </w:rPr>
        <w:t xml:space="preserve"> </w:t>
      </w:r>
      <w:r>
        <w:rPr>
          <w:sz w:val="28"/>
          <w:szCs w:val="28"/>
        </w:rPr>
        <w:t>similar,</w:t>
      </w:r>
      <w:r>
        <w:rPr>
          <w:spacing w:val="1"/>
          <w:sz w:val="28"/>
          <w:szCs w:val="28"/>
        </w:rPr>
        <w:t xml:space="preserve"> </w:t>
      </w:r>
      <w:r>
        <w:rPr>
          <w:sz w:val="28"/>
          <w:szCs w:val="28"/>
        </w:rPr>
        <w:t>the</w:t>
      </w:r>
      <w:r>
        <w:rPr>
          <w:spacing w:val="1"/>
          <w:sz w:val="28"/>
          <w:szCs w:val="28"/>
        </w:rPr>
        <w:t xml:space="preserve"> </w:t>
      </w:r>
      <w:r>
        <w:rPr>
          <w:sz w:val="28"/>
          <w:szCs w:val="28"/>
        </w:rPr>
        <w:t>difference</w:t>
      </w:r>
      <w:r>
        <w:rPr>
          <w:spacing w:val="1"/>
          <w:sz w:val="28"/>
          <w:szCs w:val="28"/>
        </w:rPr>
        <w:t xml:space="preserve"> </w:t>
      </w:r>
      <w:r>
        <w:rPr>
          <w:sz w:val="28"/>
          <w:szCs w:val="28"/>
        </w:rPr>
        <w:t>comes</w:t>
      </w:r>
      <w:r>
        <w:rPr>
          <w:spacing w:val="1"/>
          <w:sz w:val="28"/>
          <w:szCs w:val="28"/>
        </w:rPr>
        <w:t xml:space="preserve"> </w:t>
      </w:r>
      <w:r>
        <w:rPr>
          <w:sz w:val="28"/>
          <w:szCs w:val="28"/>
        </w:rPr>
        <w:t>in</w:t>
      </w:r>
      <w:r>
        <w:rPr>
          <w:spacing w:val="1"/>
          <w:sz w:val="28"/>
          <w:szCs w:val="28"/>
        </w:rPr>
        <w:t xml:space="preserve"> </w:t>
      </w:r>
      <w:r>
        <w:rPr>
          <w:sz w:val="28"/>
          <w:szCs w:val="28"/>
        </w:rPr>
        <w:t>the</w:t>
      </w:r>
      <w:r>
        <w:rPr>
          <w:spacing w:val="1"/>
          <w:sz w:val="28"/>
          <w:szCs w:val="28"/>
        </w:rPr>
        <w:t xml:space="preserve"> </w:t>
      </w:r>
      <w:r>
        <w:rPr>
          <w:sz w:val="28"/>
          <w:szCs w:val="28"/>
        </w:rPr>
        <w:t>segmentation</w:t>
      </w:r>
      <w:r>
        <w:rPr>
          <w:spacing w:val="1"/>
          <w:sz w:val="28"/>
          <w:szCs w:val="28"/>
        </w:rPr>
        <w:t xml:space="preserve"> </w:t>
      </w:r>
      <w:r>
        <w:rPr>
          <w:sz w:val="28"/>
          <w:szCs w:val="28"/>
        </w:rPr>
        <w:t>and</w:t>
      </w:r>
      <w:r>
        <w:rPr>
          <w:spacing w:val="1"/>
          <w:sz w:val="28"/>
          <w:szCs w:val="28"/>
        </w:rPr>
        <w:t xml:space="preserve"> </w:t>
      </w:r>
      <w:r>
        <w:rPr>
          <w:sz w:val="28"/>
          <w:szCs w:val="28"/>
        </w:rPr>
        <w:t>feature</w:t>
      </w:r>
      <w:r>
        <w:rPr>
          <w:spacing w:val="1"/>
          <w:sz w:val="28"/>
          <w:szCs w:val="28"/>
        </w:rPr>
        <w:t xml:space="preserve"> </w:t>
      </w:r>
      <w:r>
        <w:rPr>
          <w:sz w:val="28"/>
          <w:szCs w:val="28"/>
        </w:rPr>
        <w:t>extraction</w:t>
      </w:r>
      <w:r>
        <w:rPr>
          <w:spacing w:val="1"/>
          <w:sz w:val="28"/>
          <w:szCs w:val="28"/>
        </w:rPr>
        <w:t xml:space="preserve"> </w:t>
      </w:r>
      <w:r>
        <w:rPr>
          <w:sz w:val="28"/>
          <w:szCs w:val="28"/>
        </w:rPr>
        <w:t>stages.</w:t>
      </w:r>
      <w:r>
        <w:rPr>
          <w:spacing w:val="1"/>
          <w:sz w:val="28"/>
          <w:szCs w:val="28"/>
        </w:rPr>
        <w:t xml:space="preserve"> </w:t>
      </w:r>
      <w:r>
        <w:rPr>
          <w:sz w:val="28"/>
          <w:szCs w:val="28"/>
        </w:rPr>
        <w:t>Existing</w:t>
      </w:r>
      <w:r>
        <w:rPr>
          <w:spacing w:val="1"/>
          <w:sz w:val="28"/>
          <w:szCs w:val="28"/>
        </w:rPr>
        <w:t xml:space="preserve"> </w:t>
      </w:r>
      <w:r>
        <w:rPr>
          <w:sz w:val="28"/>
          <w:szCs w:val="28"/>
        </w:rPr>
        <w:t>system</w:t>
      </w:r>
      <w:r>
        <w:rPr>
          <w:spacing w:val="1"/>
          <w:sz w:val="28"/>
          <w:szCs w:val="28"/>
        </w:rPr>
        <w:t xml:space="preserve"> </w:t>
      </w:r>
      <w:r>
        <w:rPr>
          <w:sz w:val="28"/>
          <w:szCs w:val="28"/>
        </w:rPr>
        <w:t>only</w:t>
      </w:r>
      <w:r>
        <w:rPr>
          <w:spacing w:val="1"/>
          <w:sz w:val="28"/>
          <w:szCs w:val="28"/>
        </w:rPr>
        <w:t xml:space="preserve"> </w:t>
      </w:r>
      <w:r>
        <w:rPr>
          <w:sz w:val="28"/>
          <w:szCs w:val="28"/>
        </w:rPr>
        <w:t>segmented</w:t>
      </w:r>
      <w:r>
        <w:rPr>
          <w:spacing w:val="1"/>
          <w:sz w:val="28"/>
          <w:szCs w:val="28"/>
        </w:rPr>
        <w:t xml:space="preserve"> </w:t>
      </w:r>
      <w:r>
        <w:rPr>
          <w:sz w:val="28"/>
          <w:szCs w:val="28"/>
        </w:rPr>
        <w:t>anomalies</w:t>
      </w:r>
      <w:r>
        <w:rPr>
          <w:spacing w:val="1"/>
          <w:sz w:val="28"/>
          <w:szCs w:val="28"/>
        </w:rPr>
        <w:t xml:space="preserve"> </w:t>
      </w:r>
      <w:r>
        <w:rPr>
          <w:sz w:val="28"/>
          <w:szCs w:val="28"/>
        </w:rPr>
        <w:t>like</w:t>
      </w:r>
      <w:r>
        <w:rPr>
          <w:spacing w:val="1"/>
          <w:sz w:val="28"/>
          <w:szCs w:val="28"/>
        </w:rPr>
        <w:t xml:space="preserve"> </w:t>
      </w:r>
      <w:r>
        <w:rPr>
          <w:sz w:val="28"/>
          <w:szCs w:val="28"/>
        </w:rPr>
        <w:t>microaneurysms,</w:t>
      </w:r>
      <w:r>
        <w:rPr>
          <w:spacing w:val="2"/>
          <w:sz w:val="28"/>
          <w:szCs w:val="28"/>
        </w:rPr>
        <w:t xml:space="preserve"> </w:t>
      </w:r>
      <w:r>
        <w:rPr>
          <w:sz w:val="28"/>
          <w:szCs w:val="28"/>
        </w:rPr>
        <w:t>the</w:t>
      </w:r>
      <w:r>
        <w:rPr>
          <w:spacing w:val="-3"/>
          <w:sz w:val="28"/>
          <w:szCs w:val="28"/>
        </w:rPr>
        <w:t xml:space="preserve"> </w:t>
      </w:r>
      <w:r>
        <w:rPr>
          <w:sz w:val="28"/>
          <w:szCs w:val="28"/>
        </w:rPr>
        <w:t>problem</w:t>
      </w:r>
      <w:r>
        <w:rPr>
          <w:spacing w:val="-15"/>
          <w:sz w:val="28"/>
          <w:szCs w:val="28"/>
        </w:rPr>
        <w:t xml:space="preserve"> </w:t>
      </w:r>
      <w:r>
        <w:rPr>
          <w:sz w:val="28"/>
          <w:szCs w:val="28"/>
        </w:rPr>
        <w:t>with</w:t>
      </w:r>
      <w:r>
        <w:rPr>
          <w:spacing w:val="-5"/>
          <w:sz w:val="28"/>
          <w:szCs w:val="28"/>
        </w:rPr>
        <w:t xml:space="preserve"> </w:t>
      </w:r>
      <w:r>
        <w:rPr>
          <w:sz w:val="28"/>
          <w:szCs w:val="28"/>
        </w:rPr>
        <w:t>this</w:t>
      </w:r>
      <w:r>
        <w:rPr>
          <w:spacing w:val="6"/>
          <w:sz w:val="28"/>
          <w:szCs w:val="28"/>
        </w:rPr>
        <w:t xml:space="preserve"> </w:t>
      </w:r>
      <w:r>
        <w:rPr>
          <w:sz w:val="28"/>
          <w:szCs w:val="28"/>
        </w:rPr>
        <w:t>is</w:t>
      </w:r>
      <w:r>
        <w:rPr>
          <w:spacing w:val="3"/>
          <w:sz w:val="28"/>
          <w:szCs w:val="28"/>
        </w:rPr>
        <w:t xml:space="preserve"> </w:t>
      </w:r>
      <w:r>
        <w:rPr>
          <w:sz w:val="28"/>
          <w:szCs w:val="28"/>
        </w:rPr>
        <w:t>this</w:t>
      </w:r>
      <w:r>
        <w:rPr>
          <w:spacing w:val="2"/>
          <w:sz w:val="28"/>
          <w:szCs w:val="28"/>
        </w:rPr>
        <w:t xml:space="preserve"> </w:t>
      </w:r>
      <w:r>
        <w:rPr>
          <w:sz w:val="28"/>
          <w:szCs w:val="28"/>
        </w:rPr>
        <w:t>anomaly</w:t>
      </w:r>
    </w:p>
    <w:p w:rsidR="00530663" w:rsidRPr="00530663" w:rsidRDefault="00530663" w:rsidP="009A533A">
      <w:pPr>
        <w:widowControl w:val="0"/>
        <w:autoSpaceDE w:val="0"/>
        <w:autoSpaceDN w:val="0"/>
        <w:spacing w:before="163" w:line="360" w:lineRule="auto"/>
        <w:ind w:left="1540" w:right="1220" w:firstLine="720"/>
        <w:jc w:val="both"/>
      </w:pPr>
    </w:p>
    <w:p w:rsidR="00A55C55" w:rsidRDefault="007C6F71" w:rsidP="009A533A">
      <w:pPr>
        <w:widowControl w:val="0"/>
        <w:numPr>
          <w:ilvl w:val="1"/>
          <w:numId w:val="6"/>
        </w:numPr>
        <w:tabs>
          <w:tab w:val="left" w:pos="1637"/>
        </w:tabs>
        <w:autoSpaceDE w:val="0"/>
        <w:autoSpaceDN w:val="0"/>
        <w:spacing w:before="89" w:line="360" w:lineRule="auto"/>
        <w:outlineLvl w:val="1"/>
        <w:rPr>
          <w:b/>
          <w:bCs/>
          <w:sz w:val="28"/>
          <w:szCs w:val="28"/>
        </w:rPr>
      </w:pPr>
      <w:r>
        <w:rPr>
          <w:b/>
          <w:bCs/>
          <w:sz w:val="28"/>
          <w:szCs w:val="28"/>
        </w:rPr>
        <w:t>FEASIBILITY</w:t>
      </w:r>
      <w:r>
        <w:rPr>
          <w:b/>
          <w:bCs/>
          <w:spacing w:val="-16"/>
          <w:sz w:val="28"/>
          <w:szCs w:val="28"/>
        </w:rPr>
        <w:t xml:space="preserve"> </w:t>
      </w:r>
      <w:r>
        <w:rPr>
          <w:b/>
          <w:bCs/>
          <w:sz w:val="28"/>
          <w:szCs w:val="28"/>
        </w:rPr>
        <w:t>STUDY</w:t>
      </w:r>
    </w:p>
    <w:p w:rsidR="00A55C55" w:rsidRDefault="007C6F71" w:rsidP="009A533A">
      <w:pPr>
        <w:widowControl w:val="0"/>
        <w:autoSpaceDE w:val="0"/>
        <w:autoSpaceDN w:val="0"/>
        <w:spacing w:before="237" w:line="360" w:lineRule="auto"/>
        <w:ind w:left="1540" w:right="1227" w:firstLine="720"/>
        <w:jc w:val="both"/>
        <w:rPr>
          <w:sz w:val="28"/>
          <w:szCs w:val="28"/>
        </w:rPr>
      </w:pPr>
      <w:r>
        <w:rPr>
          <w:sz w:val="28"/>
          <w:szCs w:val="28"/>
        </w:rPr>
        <w:t>A feasibility study is carried out to select the best system that meets</w:t>
      </w:r>
      <w:r>
        <w:rPr>
          <w:spacing w:val="1"/>
          <w:sz w:val="28"/>
          <w:szCs w:val="28"/>
        </w:rPr>
        <w:t xml:space="preserve"> </w:t>
      </w:r>
      <w:r>
        <w:rPr>
          <w:sz w:val="28"/>
          <w:szCs w:val="28"/>
        </w:rPr>
        <w:t>performance requirements. The main aim of the</w:t>
      </w:r>
      <w:r>
        <w:rPr>
          <w:spacing w:val="70"/>
          <w:sz w:val="28"/>
          <w:szCs w:val="28"/>
        </w:rPr>
        <w:t xml:space="preserve"> </w:t>
      </w:r>
      <w:r>
        <w:rPr>
          <w:sz w:val="28"/>
          <w:szCs w:val="28"/>
        </w:rPr>
        <w:t>feasibility study activity is</w:t>
      </w:r>
      <w:r>
        <w:rPr>
          <w:spacing w:val="1"/>
          <w:sz w:val="28"/>
          <w:szCs w:val="28"/>
        </w:rPr>
        <w:t xml:space="preserve"> </w:t>
      </w:r>
      <w:r>
        <w:rPr>
          <w:sz w:val="28"/>
          <w:szCs w:val="28"/>
        </w:rPr>
        <w:t xml:space="preserve">to </w:t>
      </w:r>
      <w:r>
        <w:rPr>
          <w:sz w:val="28"/>
          <w:szCs w:val="28"/>
        </w:rPr>
        <w:t>determine whether</w:t>
      </w:r>
      <w:r>
        <w:rPr>
          <w:spacing w:val="1"/>
          <w:sz w:val="28"/>
          <w:szCs w:val="28"/>
        </w:rPr>
        <w:t xml:space="preserve"> </w:t>
      </w:r>
      <w:r>
        <w:rPr>
          <w:sz w:val="28"/>
          <w:szCs w:val="28"/>
        </w:rPr>
        <w:t>it would be financially and technically feasible to</w:t>
      </w:r>
      <w:r>
        <w:rPr>
          <w:spacing w:val="1"/>
          <w:sz w:val="28"/>
          <w:szCs w:val="28"/>
        </w:rPr>
        <w:t xml:space="preserve"> </w:t>
      </w:r>
      <w:r>
        <w:rPr>
          <w:sz w:val="28"/>
          <w:szCs w:val="28"/>
        </w:rPr>
        <w:t>develop the product. The feasibility study activity involves</w:t>
      </w:r>
      <w:r>
        <w:rPr>
          <w:spacing w:val="70"/>
          <w:sz w:val="28"/>
          <w:szCs w:val="28"/>
        </w:rPr>
        <w:t xml:space="preserve"> </w:t>
      </w:r>
      <w:r>
        <w:rPr>
          <w:sz w:val="28"/>
          <w:szCs w:val="28"/>
        </w:rPr>
        <w:t>the analysis of</w:t>
      </w:r>
      <w:r>
        <w:rPr>
          <w:spacing w:val="1"/>
          <w:sz w:val="28"/>
          <w:szCs w:val="28"/>
        </w:rPr>
        <w:t xml:space="preserve"> </w:t>
      </w:r>
      <w:r>
        <w:rPr>
          <w:sz w:val="28"/>
          <w:szCs w:val="28"/>
        </w:rPr>
        <w:t>the problem and collection of all relevant information relating to the product</w:t>
      </w:r>
      <w:r>
        <w:rPr>
          <w:spacing w:val="1"/>
          <w:sz w:val="28"/>
          <w:szCs w:val="28"/>
        </w:rPr>
        <w:t xml:space="preserve"> </w:t>
      </w:r>
      <w:r>
        <w:rPr>
          <w:sz w:val="28"/>
          <w:szCs w:val="28"/>
        </w:rPr>
        <w:t>such as the different data ite</w:t>
      </w:r>
      <w:r>
        <w:rPr>
          <w:sz w:val="28"/>
          <w:szCs w:val="28"/>
        </w:rPr>
        <w:t>ms which would be input to the system, the</w:t>
      </w:r>
      <w:r>
        <w:rPr>
          <w:spacing w:val="1"/>
          <w:sz w:val="28"/>
          <w:szCs w:val="28"/>
        </w:rPr>
        <w:t xml:space="preserve"> </w:t>
      </w:r>
      <w:r>
        <w:rPr>
          <w:sz w:val="28"/>
          <w:szCs w:val="28"/>
        </w:rPr>
        <w:t>processing required to be carried out on these data, the output data required</w:t>
      </w:r>
      <w:r>
        <w:rPr>
          <w:spacing w:val="1"/>
          <w:sz w:val="28"/>
          <w:szCs w:val="28"/>
        </w:rPr>
        <w:t xml:space="preserve"> </w:t>
      </w:r>
      <w:r>
        <w:rPr>
          <w:sz w:val="28"/>
          <w:szCs w:val="28"/>
        </w:rPr>
        <w:t>to be produced by the system as well as various constraints on the behavior</w:t>
      </w:r>
      <w:r>
        <w:rPr>
          <w:spacing w:val="1"/>
          <w:sz w:val="28"/>
          <w:szCs w:val="28"/>
        </w:rPr>
        <w:t xml:space="preserve"> </w:t>
      </w:r>
      <w:r>
        <w:rPr>
          <w:sz w:val="28"/>
          <w:szCs w:val="28"/>
        </w:rPr>
        <w:t>of the system. The key objective of the feasibility study i</w:t>
      </w:r>
      <w:r>
        <w:rPr>
          <w:sz w:val="28"/>
          <w:szCs w:val="28"/>
        </w:rPr>
        <w:t>s to weigh up three</w:t>
      </w:r>
      <w:r>
        <w:rPr>
          <w:spacing w:val="1"/>
          <w:sz w:val="28"/>
          <w:szCs w:val="28"/>
        </w:rPr>
        <w:t xml:space="preserve"> </w:t>
      </w:r>
      <w:r>
        <w:rPr>
          <w:sz w:val="28"/>
          <w:szCs w:val="28"/>
        </w:rPr>
        <w:t>types</w:t>
      </w:r>
      <w:r>
        <w:rPr>
          <w:spacing w:val="3"/>
          <w:sz w:val="28"/>
          <w:szCs w:val="28"/>
        </w:rPr>
        <w:t xml:space="preserve"> </w:t>
      </w:r>
      <w:r>
        <w:rPr>
          <w:sz w:val="28"/>
          <w:szCs w:val="28"/>
        </w:rPr>
        <w:t>of feasibility.</w:t>
      </w:r>
      <w:r>
        <w:rPr>
          <w:spacing w:val="5"/>
          <w:sz w:val="28"/>
          <w:szCs w:val="28"/>
        </w:rPr>
        <w:t xml:space="preserve"> </w:t>
      </w:r>
      <w:r>
        <w:rPr>
          <w:sz w:val="28"/>
          <w:szCs w:val="28"/>
        </w:rPr>
        <w:t>They</w:t>
      </w:r>
      <w:r>
        <w:rPr>
          <w:spacing w:val="-11"/>
          <w:sz w:val="28"/>
          <w:szCs w:val="28"/>
        </w:rPr>
        <w:t xml:space="preserve"> </w:t>
      </w:r>
      <w:r>
        <w:rPr>
          <w:sz w:val="28"/>
          <w:szCs w:val="28"/>
        </w:rPr>
        <w:t>are:</w:t>
      </w:r>
    </w:p>
    <w:p w:rsidR="00530663" w:rsidRDefault="007C6F71" w:rsidP="009A533A">
      <w:pPr>
        <w:widowControl w:val="0"/>
        <w:autoSpaceDE w:val="0"/>
        <w:autoSpaceDN w:val="0"/>
        <w:spacing w:before="4" w:line="360" w:lineRule="auto"/>
        <w:ind w:left="2260" w:right="6578"/>
        <w:rPr>
          <w:sz w:val="28"/>
          <w:szCs w:val="28"/>
        </w:rPr>
      </w:pPr>
      <w:r>
        <w:rPr>
          <w:sz w:val="28"/>
          <w:szCs w:val="28"/>
        </w:rPr>
        <w:t>Operational</w:t>
      </w:r>
      <w:r>
        <w:rPr>
          <w:spacing w:val="-12"/>
          <w:sz w:val="28"/>
          <w:szCs w:val="28"/>
        </w:rPr>
        <w:t xml:space="preserve"> </w:t>
      </w:r>
      <w:r>
        <w:rPr>
          <w:sz w:val="28"/>
          <w:szCs w:val="28"/>
        </w:rPr>
        <w:t>Feasibility</w:t>
      </w:r>
      <w:r>
        <w:rPr>
          <w:spacing w:val="-67"/>
          <w:sz w:val="28"/>
          <w:szCs w:val="28"/>
        </w:rPr>
        <w:t xml:space="preserve"> </w:t>
      </w:r>
      <w:r>
        <w:rPr>
          <w:sz w:val="28"/>
          <w:szCs w:val="28"/>
        </w:rPr>
        <w:t>Technical Feasibility</w:t>
      </w:r>
      <w:r>
        <w:rPr>
          <w:spacing w:val="1"/>
          <w:sz w:val="28"/>
          <w:szCs w:val="28"/>
        </w:rPr>
        <w:t xml:space="preserve"> </w:t>
      </w:r>
      <w:r>
        <w:rPr>
          <w:sz w:val="28"/>
          <w:szCs w:val="28"/>
        </w:rPr>
        <w:t>Economic</w:t>
      </w:r>
      <w:r>
        <w:rPr>
          <w:spacing w:val="-5"/>
          <w:sz w:val="28"/>
          <w:szCs w:val="28"/>
        </w:rPr>
        <w:t xml:space="preserve"> </w:t>
      </w:r>
      <w:r>
        <w:rPr>
          <w:sz w:val="28"/>
          <w:szCs w:val="28"/>
        </w:rPr>
        <w:t>Feasibility</w:t>
      </w:r>
    </w:p>
    <w:p w:rsidR="00530663" w:rsidRPr="00530663" w:rsidRDefault="00530663" w:rsidP="009A533A">
      <w:pPr>
        <w:widowControl w:val="0"/>
        <w:autoSpaceDE w:val="0"/>
        <w:autoSpaceDN w:val="0"/>
        <w:spacing w:before="4" w:line="360" w:lineRule="auto"/>
        <w:ind w:left="2260" w:right="6578"/>
        <w:rPr>
          <w:sz w:val="20"/>
          <w:szCs w:val="20"/>
        </w:rPr>
      </w:pPr>
    </w:p>
    <w:p w:rsidR="00530663" w:rsidRDefault="007C6F71" w:rsidP="009A533A">
      <w:pPr>
        <w:widowControl w:val="0"/>
        <w:tabs>
          <w:tab w:val="left" w:pos="1276"/>
          <w:tab w:val="left" w:pos="1701"/>
        </w:tabs>
        <w:autoSpaceDE w:val="0"/>
        <w:autoSpaceDN w:val="0"/>
        <w:spacing w:line="360" w:lineRule="auto"/>
        <w:ind w:left="1096"/>
        <w:outlineLvl w:val="1"/>
        <w:rPr>
          <w:b/>
          <w:bCs/>
          <w:sz w:val="28"/>
          <w:szCs w:val="28"/>
        </w:rPr>
      </w:pPr>
      <w:r>
        <w:rPr>
          <w:b/>
          <w:bCs/>
          <w:sz w:val="28"/>
          <w:szCs w:val="28"/>
        </w:rPr>
        <w:t xml:space="preserve">       Operational</w:t>
      </w:r>
      <w:r>
        <w:rPr>
          <w:b/>
          <w:bCs/>
          <w:spacing w:val="-16"/>
          <w:sz w:val="28"/>
          <w:szCs w:val="28"/>
        </w:rPr>
        <w:t xml:space="preserve"> </w:t>
      </w:r>
      <w:r>
        <w:rPr>
          <w:b/>
          <w:bCs/>
          <w:sz w:val="28"/>
          <w:szCs w:val="28"/>
        </w:rPr>
        <w:t>Feasibility:</w:t>
      </w:r>
    </w:p>
    <w:p w:rsidR="00530663" w:rsidRPr="00530663" w:rsidRDefault="00530663" w:rsidP="009A533A">
      <w:pPr>
        <w:widowControl w:val="0"/>
        <w:autoSpaceDE w:val="0"/>
        <w:autoSpaceDN w:val="0"/>
        <w:spacing w:line="360" w:lineRule="auto"/>
        <w:rPr>
          <w:sz w:val="22"/>
          <w:szCs w:val="22"/>
        </w:rPr>
      </w:pPr>
    </w:p>
    <w:p w:rsidR="00530663" w:rsidRDefault="007C6F71" w:rsidP="009A533A">
      <w:pPr>
        <w:widowControl w:val="0"/>
        <w:autoSpaceDE w:val="0"/>
        <w:autoSpaceDN w:val="0"/>
        <w:spacing w:line="360" w:lineRule="auto"/>
        <w:ind w:left="2260"/>
        <w:rPr>
          <w:sz w:val="28"/>
          <w:szCs w:val="28"/>
        </w:rPr>
      </w:pPr>
      <w:r>
        <w:rPr>
          <w:sz w:val="28"/>
          <w:szCs w:val="28"/>
        </w:rPr>
        <w:t>This</w:t>
      </w:r>
      <w:r>
        <w:rPr>
          <w:spacing w:val="24"/>
          <w:sz w:val="28"/>
          <w:szCs w:val="28"/>
        </w:rPr>
        <w:t xml:space="preserve"> </w:t>
      </w:r>
      <w:r>
        <w:rPr>
          <w:sz w:val="28"/>
          <w:szCs w:val="28"/>
        </w:rPr>
        <w:t>is</w:t>
      </w:r>
      <w:r>
        <w:rPr>
          <w:spacing w:val="29"/>
          <w:sz w:val="28"/>
          <w:szCs w:val="28"/>
        </w:rPr>
        <w:t xml:space="preserve"> </w:t>
      </w:r>
      <w:r>
        <w:rPr>
          <w:sz w:val="28"/>
          <w:szCs w:val="28"/>
        </w:rPr>
        <w:t>mainly</w:t>
      </w:r>
      <w:r>
        <w:rPr>
          <w:spacing w:val="17"/>
          <w:sz w:val="28"/>
          <w:szCs w:val="28"/>
        </w:rPr>
        <w:t xml:space="preserve"> </w:t>
      </w:r>
      <w:r>
        <w:rPr>
          <w:sz w:val="28"/>
          <w:szCs w:val="28"/>
        </w:rPr>
        <w:t>related</w:t>
      </w:r>
      <w:r>
        <w:rPr>
          <w:spacing w:val="22"/>
          <w:sz w:val="28"/>
          <w:szCs w:val="28"/>
        </w:rPr>
        <w:t xml:space="preserve"> </w:t>
      </w:r>
      <w:r>
        <w:rPr>
          <w:sz w:val="28"/>
          <w:szCs w:val="28"/>
        </w:rPr>
        <w:t>to</w:t>
      </w:r>
      <w:r>
        <w:rPr>
          <w:spacing w:val="21"/>
          <w:sz w:val="28"/>
          <w:szCs w:val="28"/>
        </w:rPr>
        <w:t xml:space="preserve"> </w:t>
      </w:r>
      <w:r>
        <w:rPr>
          <w:sz w:val="28"/>
          <w:szCs w:val="28"/>
        </w:rPr>
        <w:t>human</w:t>
      </w:r>
      <w:r>
        <w:rPr>
          <w:spacing w:val="21"/>
          <w:sz w:val="28"/>
          <w:szCs w:val="28"/>
        </w:rPr>
        <w:t xml:space="preserve"> </w:t>
      </w:r>
      <w:r>
        <w:rPr>
          <w:sz w:val="28"/>
          <w:szCs w:val="28"/>
        </w:rPr>
        <w:t>organizational</w:t>
      </w:r>
      <w:r>
        <w:rPr>
          <w:spacing w:val="20"/>
          <w:sz w:val="28"/>
          <w:szCs w:val="28"/>
        </w:rPr>
        <w:t xml:space="preserve"> </w:t>
      </w:r>
      <w:r>
        <w:rPr>
          <w:sz w:val="28"/>
          <w:szCs w:val="28"/>
        </w:rPr>
        <w:t>and</w:t>
      </w:r>
      <w:r>
        <w:rPr>
          <w:spacing w:val="20"/>
          <w:sz w:val="28"/>
          <w:szCs w:val="28"/>
        </w:rPr>
        <w:t xml:space="preserve"> </w:t>
      </w:r>
      <w:r>
        <w:rPr>
          <w:sz w:val="28"/>
          <w:szCs w:val="28"/>
        </w:rPr>
        <w:t>political</w:t>
      </w:r>
      <w:r>
        <w:rPr>
          <w:spacing w:val="20"/>
          <w:sz w:val="28"/>
          <w:szCs w:val="28"/>
        </w:rPr>
        <w:t xml:space="preserve"> </w:t>
      </w:r>
      <w:r>
        <w:rPr>
          <w:sz w:val="28"/>
          <w:szCs w:val="28"/>
        </w:rPr>
        <w:t>aspects.</w:t>
      </w:r>
    </w:p>
    <w:p w:rsidR="00530663" w:rsidRDefault="007C6F71" w:rsidP="009A533A">
      <w:pPr>
        <w:widowControl w:val="0"/>
        <w:autoSpaceDE w:val="0"/>
        <w:autoSpaceDN w:val="0"/>
        <w:spacing w:before="153" w:line="360" w:lineRule="auto"/>
        <w:ind w:left="1540"/>
        <w:rPr>
          <w:sz w:val="28"/>
          <w:szCs w:val="28"/>
        </w:rPr>
      </w:pPr>
      <w:r>
        <w:rPr>
          <w:sz w:val="28"/>
          <w:szCs w:val="28"/>
        </w:rPr>
        <w:t>The</w:t>
      </w:r>
      <w:r>
        <w:rPr>
          <w:spacing w:val="-7"/>
          <w:sz w:val="28"/>
          <w:szCs w:val="28"/>
        </w:rPr>
        <w:t xml:space="preserve"> </w:t>
      </w:r>
      <w:r>
        <w:rPr>
          <w:sz w:val="28"/>
          <w:szCs w:val="28"/>
        </w:rPr>
        <w:t>points</w:t>
      </w:r>
      <w:r>
        <w:rPr>
          <w:spacing w:val="-6"/>
          <w:sz w:val="28"/>
          <w:szCs w:val="28"/>
        </w:rPr>
        <w:t xml:space="preserve"> </w:t>
      </w:r>
      <w:r>
        <w:rPr>
          <w:sz w:val="28"/>
          <w:szCs w:val="28"/>
        </w:rPr>
        <w:t>to</w:t>
      </w:r>
      <w:r>
        <w:rPr>
          <w:spacing w:val="-9"/>
          <w:sz w:val="28"/>
          <w:szCs w:val="28"/>
        </w:rPr>
        <w:t xml:space="preserve"> </w:t>
      </w:r>
      <w:r>
        <w:rPr>
          <w:sz w:val="28"/>
          <w:szCs w:val="28"/>
        </w:rPr>
        <w:t>be</w:t>
      </w:r>
      <w:r>
        <w:rPr>
          <w:spacing w:val="-7"/>
          <w:sz w:val="28"/>
          <w:szCs w:val="28"/>
        </w:rPr>
        <w:t xml:space="preserve"> </w:t>
      </w:r>
      <w:r>
        <w:rPr>
          <w:sz w:val="28"/>
          <w:szCs w:val="28"/>
        </w:rPr>
        <w:t>considered</w:t>
      </w:r>
      <w:r>
        <w:rPr>
          <w:spacing w:val="-3"/>
          <w:sz w:val="28"/>
          <w:szCs w:val="28"/>
        </w:rPr>
        <w:t xml:space="preserve"> </w:t>
      </w:r>
      <w:r>
        <w:rPr>
          <w:sz w:val="28"/>
          <w:szCs w:val="28"/>
        </w:rPr>
        <w:t>are:</w:t>
      </w:r>
    </w:p>
    <w:p w:rsidR="00530663" w:rsidRDefault="007C6F71" w:rsidP="009A533A">
      <w:pPr>
        <w:widowControl w:val="0"/>
        <w:autoSpaceDE w:val="0"/>
        <w:autoSpaceDN w:val="0"/>
        <w:spacing w:before="165" w:line="360" w:lineRule="auto"/>
        <w:ind w:left="1540" w:right="1277" w:firstLine="720"/>
        <w:rPr>
          <w:sz w:val="28"/>
          <w:szCs w:val="28"/>
        </w:rPr>
      </w:pPr>
      <w:r>
        <w:rPr>
          <w:sz w:val="28"/>
          <w:szCs w:val="28"/>
        </w:rPr>
        <w:t>What</w:t>
      </w:r>
      <w:r>
        <w:rPr>
          <w:spacing w:val="5"/>
          <w:sz w:val="28"/>
          <w:szCs w:val="28"/>
        </w:rPr>
        <w:t xml:space="preserve"> </w:t>
      </w:r>
      <w:r>
        <w:rPr>
          <w:sz w:val="28"/>
          <w:szCs w:val="28"/>
        </w:rPr>
        <w:t>new</w:t>
      </w:r>
      <w:r>
        <w:rPr>
          <w:spacing w:val="-1"/>
          <w:sz w:val="28"/>
          <w:szCs w:val="28"/>
        </w:rPr>
        <w:t xml:space="preserve"> </w:t>
      </w:r>
      <w:r>
        <w:rPr>
          <w:sz w:val="28"/>
          <w:szCs w:val="28"/>
        </w:rPr>
        <w:t>skills</w:t>
      </w:r>
      <w:r>
        <w:rPr>
          <w:spacing w:val="5"/>
          <w:sz w:val="28"/>
          <w:szCs w:val="28"/>
        </w:rPr>
        <w:t xml:space="preserve"> </w:t>
      </w:r>
      <w:r>
        <w:rPr>
          <w:sz w:val="28"/>
          <w:szCs w:val="28"/>
        </w:rPr>
        <w:t>will</w:t>
      </w:r>
      <w:r>
        <w:rPr>
          <w:spacing w:val="-6"/>
          <w:sz w:val="28"/>
          <w:szCs w:val="28"/>
        </w:rPr>
        <w:t xml:space="preserve"> </w:t>
      </w:r>
      <w:r>
        <w:rPr>
          <w:sz w:val="28"/>
          <w:szCs w:val="28"/>
        </w:rPr>
        <w:t>be</w:t>
      </w:r>
      <w:r>
        <w:rPr>
          <w:spacing w:val="1"/>
          <w:sz w:val="28"/>
          <w:szCs w:val="28"/>
        </w:rPr>
        <w:t xml:space="preserve"> </w:t>
      </w:r>
      <w:r>
        <w:rPr>
          <w:sz w:val="28"/>
          <w:szCs w:val="28"/>
        </w:rPr>
        <w:t>required?</w:t>
      </w:r>
      <w:r>
        <w:rPr>
          <w:spacing w:val="1"/>
          <w:sz w:val="28"/>
          <w:szCs w:val="28"/>
        </w:rPr>
        <w:t xml:space="preserve"> </w:t>
      </w:r>
      <w:r>
        <w:rPr>
          <w:sz w:val="28"/>
          <w:szCs w:val="28"/>
        </w:rPr>
        <w:t>Do the</w:t>
      </w:r>
      <w:r>
        <w:rPr>
          <w:spacing w:val="2"/>
          <w:sz w:val="28"/>
          <w:szCs w:val="28"/>
        </w:rPr>
        <w:t xml:space="preserve"> </w:t>
      </w:r>
      <w:r>
        <w:rPr>
          <w:sz w:val="28"/>
          <w:szCs w:val="28"/>
        </w:rPr>
        <w:t>existing</w:t>
      </w:r>
      <w:r>
        <w:rPr>
          <w:spacing w:val="-6"/>
          <w:sz w:val="28"/>
          <w:szCs w:val="28"/>
        </w:rPr>
        <w:t xml:space="preserve"> </w:t>
      </w:r>
      <w:r>
        <w:rPr>
          <w:sz w:val="28"/>
          <w:szCs w:val="28"/>
        </w:rPr>
        <w:t>staff</w:t>
      </w:r>
      <w:r>
        <w:rPr>
          <w:spacing w:val="7"/>
          <w:sz w:val="28"/>
          <w:szCs w:val="28"/>
        </w:rPr>
        <w:t xml:space="preserve"> </w:t>
      </w:r>
      <w:r>
        <w:rPr>
          <w:sz w:val="28"/>
          <w:szCs w:val="28"/>
        </w:rPr>
        <w:t>members</w:t>
      </w:r>
      <w:r>
        <w:rPr>
          <w:spacing w:val="3"/>
          <w:sz w:val="28"/>
          <w:szCs w:val="28"/>
        </w:rPr>
        <w:t xml:space="preserve"> </w:t>
      </w:r>
      <w:r>
        <w:rPr>
          <w:sz w:val="28"/>
          <w:szCs w:val="28"/>
        </w:rPr>
        <w:t>have</w:t>
      </w:r>
      <w:r>
        <w:rPr>
          <w:spacing w:val="-67"/>
          <w:sz w:val="28"/>
          <w:szCs w:val="28"/>
        </w:rPr>
        <w:t xml:space="preserve"> </w:t>
      </w:r>
      <w:r>
        <w:rPr>
          <w:sz w:val="28"/>
          <w:szCs w:val="28"/>
        </w:rPr>
        <w:lastRenderedPageBreak/>
        <w:t>these</w:t>
      </w:r>
      <w:r>
        <w:rPr>
          <w:spacing w:val="-3"/>
          <w:sz w:val="28"/>
          <w:szCs w:val="28"/>
        </w:rPr>
        <w:t xml:space="preserve"> </w:t>
      </w:r>
      <w:r>
        <w:rPr>
          <w:sz w:val="28"/>
          <w:szCs w:val="28"/>
        </w:rPr>
        <w:t>skills?</w:t>
      </w:r>
      <w:r>
        <w:rPr>
          <w:spacing w:val="-1"/>
          <w:sz w:val="28"/>
          <w:szCs w:val="28"/>
        </w:rPr>
        <w:t xml:space="preserve"> </w:t>
      </w:r>
      <w:r>
        <w:rPr>
          <w:sz w:val="28"/>
          <w:szCs w:val="28"/>
        </w:rPr>
        <w:t>If</w:t>
      </w:r>
      <w:r>
        <w:rPr>
          <w:spacing w:val="-6"/>
          <w:sz w:val="28"/>
          <w:szCs w:val="28"/>
        </w:rPr>
        <w:t xml:space="preserve"> </w:t>
      </w:r>
      <w:r>
        <w:rPr>
          <w:sz w:val="28"/>
          <w:szCs w:val="28"/>
        </w:rPr>
        <w:t>not,</w:t>
      </w:r>
      <w:r>
        <w:rPr>
          <w:spacing w:val="1"/>
          <w:sz w:val="28"/>
          <w:szCs w:val="28"/>
        </w:rPr>
        <w:t xml:space="preserve"> </w:t>
      </w:r>
      <w:r>
        <w:rPr>
          <w:sz w:val="28"/>
          <w:szCs w:val="28"/>
        </w:rPr>
        <w:t>can</w:t>
      </w:r>
      <w:r>
        <w:rPr>
          <w:spacing w:val="-5"/>
          <w:sz w:val="28"/>
          <w:szCs w:val="28"/>
        </w:rPr>
        <w:t xml:space="preserve"> </w:t>
      </w:r>
      <w:r>
        <w:rPr>
          <w:sz w:val="28"/>
          <w:szCs w:val="28"/>
        </w:rPr>
        <w:t>they</w:t>
      </w:r>
      <w:r>
        <w:rPr>
          <w:spacing w:val="-14"/>
          <w:sz w:val="28"/>
          <w:szCs w:val="28"/>
        </w:rPr>
        <w:t xml:space="preserve"> </w:t>
      </w:r>
      <w:r>
        <w:rPr>
          <w:sz w:val="28"/>
          <w:szCs w:val="28"/>
        </w:rPr>
        <w:t>be</w:t>
      </w:r>
      <w:r>
        <w:rPr>
          <w:spacing w:val="-4"/>
          <w:sz w:val="28"/>
          <w:szCs w:val="28"/>
        </w:rPr>
        <w:t xml:space="preserve"> </w:t>
      </w:r>
      <w:r>
        <w:rPr>
          <w:sz w:val="28"/>
          <w:szCs w:val="28"/>
        </w:rPr>
        <w:t>trained</w:t>
      </w:r>
      <w:r>
        <w:rPr>
          <w:spacing w:val="8"/>
          <w:sz w:val="28"/>
          <w:szCs w:val="28"/>
        </w:rPr>
        <w:t xml:space="preserve"> </w:t>
      </w:r>
      <w:r>
        <w:rPr>
          <w:sz w:val="28"/>
          <w:szCs w:val="28"/>
        </w:rPr>
        <w:t>in</w:t>
      </w:r>
      <w:r>
        <w:rPr>
          <w:spacing w:val="-9"/>
          <w:sz w:val="28"/>
          <w:szCs w:val="28"/>
        </w:rPr>
        <w:t xml:space="preserve"> </w:t>
      </w:r>
      <w:r>
        <w:rPr>
          <w:sz w:val="28"/>
          <w:szCs w:val="28"/>
        </w:rPr>
        <w:t>due</w:t>
      </w:r>
      <w:r>
        <w:rPr>
          <w:spacing w:val="-1"/>
          <w:sz w:val="28"/>
          <w:szCs w:val="28"/>
        </w:rPr>
        <w:t xml:space="preserve"> </w:t>
      </w:r>
      <w:r>
        <w:rPr>
          <w:sz w:val="28"/>
          <w:szCs w:val="28"/>
        </w:rPr>
        <w:t>course</w:t>
      </w:r>
      <w:r>
        <w:rPr>
          <w:spacing w:val="-2"/>
          <w:sz w:val="28"/>
          <w:szCs w:val="28"/>
        </w:rPr>
        <w:t xml:space="preserve"> </w:t>
      </w:r>
      <w:r>
        <w:rPr>
          <w:sz w:val="28"/>
          <w:szCs w:val="28"/>
        </w:rPr>
        <w:t>of</w:t>
      </w:r>
      <w:r>
        <w:rPr>
          <w:spacing w:val="-11"/>
          <w:sz w:val="28"/>
          <w:szCs w:val="28"/>
        </w:rPr>
        <w:t xml:space="preserve"> </w:t>
      </w:r>
      <w:r>
        <w:rPr>
          <w:sz w:val="28"/>
          <w:szCs w:val="28"/>
        </w:rPr>
        <w:t>time?</w:t>
      </w:r>
    </w:p>
    <w:p w:rsidR="00530663" w:rsidRDefault="007C6F71" w:rsidP="009A533A">
      <w:pPr>
        <w:widowControl w:val="0"/>
        <w:autoSpaceDE w:val="0"/>
        <w:autoSpaceDN w:val="0"/>
        <w:spacing w:before="8" w:line="360" w:lineRule="auto"/>
        <w:ind w:left="2260"/>
        <w:rPr>
          <w:sz w:val="28"/>
          <w:szCs w:val="28"/>
        </w:rPr>
      </w:pPr>
      <w:r>
        <w:rPr>
          <w:sz w:val="28"/>
          <w:szCs w:val="28"/>
        </w:rPr>
        <w:t>What</w:t>
      </w:r>
      <w:r>
        <w:rPr>
          <w:spacing w:val="-6"/>
          <w:sz w:val="28"/>
          <w:szCs w:val="28"/>
        </w:rPr>
        <w:t xml:space="preserve"> </w:t>
      </w:r>
      <w:r>
        <w:rPr>
          <w:sz w:val="28"/>
          <w:szCs w:val="28"/>
        </w:rPr>
        <w:t>changes</w:t>
      </w:r>
      <w:r>
        <w:rPr>
          <w:spacing w:val="-4"/>
          <w:sz w:val="28"/>
          <w:szCs w:val="28"/>
        </w:rPr>
        <w:t xml:space="preserve"> </w:t>
      </w:r>
      <w:r>
        <w:rPr>
          <w:sz w:val="28"/>
          <w:szCs w:val="28"/>
        </w:rPr>
        <w:t>will</w:t>
      </w:r>
      <w:r>
        <w:rPr>
          <w:spacing w:val="-14"/>
          <w:sz w:val="28"/>
          <w:szCs w:val="28"/>
        </w:rPr>
        <w:t xml:space="preserve"> </w:t>
      </w:r>
      <w:r>
        <w:rPr>
          <w:sz w:val="28"/>
          <w:szCs w:val="28"/>
        </w:rPr>
        <w:t>be</w:t>
      </w:r>
      <w:r>
        <w:rPr>
          <w:spacing w:val="-11"/>
          <w:sz w:val="28"/>
          <w:szCs w:val="28"/>
        </w:rPr>
        <w:t xml:space="preserve"> </w:t>
      </w:r>
      <w:r>
        <w:rPr>
          <w:sz w:val="28"/>
          <w:szCs w:val="28"/>
        </w:rPr>
        <w:t>brought</w:t>
      </w:r>
      <w:r>
        <w:rPr>
          <w:spacing w:val="-5"/>
          <w:sz w:val="28"/>
          <w:szCs w:val="28"/>
        </w:rPr>
        <w:t xml:space="preserve"> </w:t>
      </w:r>
      <w:r>
        <w:rPr>
          <w:sz w:val="28"/>
          <w:szCs w:val="28"/>
        </w:rPr>
        <w:t>with</w:t>
      </w:r>
      <w:r>
        <w:rPr>
          <w:spacing w:val="-13"/>
          <w:sz w:val="28"/>
          <w:szCs w:val="28"/>
        </w:rPr>
        <w:t xml:space="preserve"> </w:t>
      </w:r>
      <w:r>
        <w:rPr>
          <w:sz w:val="28"/>
          <w:szCs w:val="28"/>
        </w:rPr>
        <w:t>the</w:t>
      </w:r>
      <w:r>
        <w:rPr>
          <w:spacing w:val="-9"/>
          <w:sz w:val="28"/>
          <w:szCs w:val="28"/>
        </w:rPr>
        <w:t xml:space="preserve"> </w:t>
      </w:r>
      <w:r>
        <w:rPr>
          <w:sz w:val="28"/>
          <w:szCs w:val="28"/>
        </w:rPr>
        <w:t>system?</w:t>
      </w:r>
    </w:p>
    <w:p w:rsidR="00530663" w:rsidRDefault="007C6F71" w:rsidP="009A533A">
      <w:pPr>
        <w:widowControl w:val="0"/>
        <w:autoSpaceDE w:val="0"/>
        <w:autoSpaceDN w:val="0"/>
        <w:spacing w:before="165" w:line="360" w:lineRule="auto"/>
        <w:ind w:left="1540" w:right="2102" w:firstLine="720"/>
        <w:rPr>
          <w:sz w:val="28"/>
          <w:szCs w:val="28"/>
        </w:rPr>
      </w:pPr>
      <w:r>
        <w:rPr>
          <w:sz w:val="28"/>
          <w:szCs w:val="28"/>
        </w:rPr>
        <w:t>The proposed system will provide an automated system for the</w:t>
      </w:r>
      <w:r>
        <w:rPr>
          <w:spacing w:val="-67"/>
          <w:sz w:val="28"/>
          <w:szCs w:val="28"/>
        </w:rPr>
        <w:t xml:space="preserve"> </w:t>
      </w:r>
      <w:r>
        <w:rPr>
          <w:sz w:val="28"/>
          <w:szCs w:val="28"/>
        </w:rPr>
        <w:t>detection</w:t>
      </w:r>
      <w:r>
        <w:rPr>
          <w:spacing w:val="-9"/>
          <w:sz w:val="28"/>
          <w:szCs w:val="28"/>
        </w:rPr>
        <w:t xml:space="preserve"> </w:t>
      </w:r>
      <w:r>
        <w:rPr>
          <w:sz w:val="28"/>
          <w:szCs w:val="28"/>
        </w:rPr>
        <w:t>of</w:t>
      </w:r>
      <w:r>
        <w:rPr>
          <w:spacing w:val="-8"/>
          <w:sz w:val="28"/>
          <w:szCs w:val="28"/>
        </w:rPr>
        <w:t xml:space="preserve"> </w:t>
      </w:r>
      <w:r>
        <w:rPr>
          <w:sz w:val="28"/>
          <w:szCs w:val="28"/>
        </w:rPr>
        <w:t>the disease.</w:t>
      </w:r>
    </w:p>
    <w:p w:rsidR="00530663" w:rsidRPr="00530663" w:rsidRDefault="00530663" w:rsidP="009A533A">
      <w:pPr>
        <w:widowControl w:val="0"/>
        <w:autoSpaceDE w:val="0"/>
        <w:autoSpaceDN w:val="0"/>
        <w:spacing w:before="9" w:line="360" w:lineRule="auto"/>
        <w:ind w:left="1540" w:right="1277" w:firstLine="720"/>
      </w:pPr>
    </w:p>
    <w:p w:rsidR="00530663" w:rsidRDefault="007C6F71" w:rsidP="009A533A">
      <w:pPr>
        <w:widowControl w:val="0"/>
        <w:autoSpaceDE w:val="0"/>
        <w:autoSpaceDN w:val="0"/>
        <w:spacing w:before="71" w:line="360" w:lineRule="auto"/>
        <w:ind w:left="1096"/>
        <w:jc w:val="both"/>
        <w:outlineLvl w:val="1"/>
        <w:rPr>
          <w:b/>
          <w:bCs/>
          <w:sz w:val="28"/>
          <w:szCs w:val="28"/>
        </w:rPr>
      </w:pPr>
      <w:r>
        <w:rPr>
          <w:b/>
          <w:bCs/>
          <w:sz w:val="28"/>
          <w:szCs w:val="28"/>
        </w:rPr>
        <w:t>Technical</w:t>
      </w:r>
      <w:r>
        <w:rPr>
          <w:b/>
          <w:bCs/>
          <w:spacing w:val="-16"/>
          <w:sz w:val="28"/>
          <w:szCs w:val="28"/>
        </w:rPr>
        <w:t xml:space="preserve"> </w:t>
      </w:r>
      <w:r>
        <w:rPr>
          <w:b/>
          <w:bCs/>
          <w:sz w:val="28"/>
          <w:szCs w:val="28"/>
        </w:rPr>
        <w:t>Feasibility:</w:t>
      </w:r>
    </w:p>
    <w:p w:rsidR="00530663" w:rsidRPr="00530663" w:rsidRDefault="00530663" w:rsidP="009A533A">
      <w:pPr>
        <w:widowControl w:val="0"/>
        <w:autoSpaceDE w:val="0"/>
        <w:autoSpaceDN w:val="0"/>
        <w:spacing w:before="5" w:line="360" w:lineRule="auto"/>
        <w:rPr>
          <w:b/>
          <w:sz w:val="18"/>
          <w:szCs w:val="18"/>
        </w:rPr>
      </w:pPr>
    </w:p>
    <w:p w:rsidR="00530663" w:rsidRDefault="007C6F71" w:rsidP="009A533A">
      <w:pPr>
        <w:widowControl w:val="0"/>
        <w:autoSpaceDE w:val="0"/>
        <w:autoSpaceDN w:val="0"/>
        <w:spacing w:before="1" w:line="360" w:lineRule="auto"/>
        <w:ind w:left="1096" w:right="1232"/>
        <w:jc w:val="both"/>
        <w:rPr>
          <w:sz w:val="28"/>
          <w:szCs w:val="28"/>
        </w:rPr>
      </w:pPr>
      <w:r>
        <w:rPr>
          <w:sz w:val="28"/>
          <w:szCs w:val="28"/>
        </w:rPr>
        <w:t>Technical</w:t>
      </w:r>
      <w:r>
        <w:rPr>
          <w:spacing w:val="1"/>
          <w:sz w:val="28"/>
          <w:szCs w:val="28"/>
        </w:rPr>
        <w:t xml:space="preserve"> </w:t>
      </w:r>
      <w:r>
        <w:rPr>
          <w:sz w:val="28"/>
          <w:szCs w:val="28"/>
        </w:rPr>
        <w:t>feasibility</w:t>
      </w:r>
      <w:r>
        <w:rPr>
          <w:spacing w:val="1"/>
          <w:sz w:val="28"/>
          <w:szCs w:val="28"/>
        </w:rPr>
        <w:t xml:space="preserve"> </w:t>
      </w:r>
      <w:r>
        <w:rPr>
          <w:sz w:val="28"/>
          <w:szCs w:val="28"/>
        </w:rPr>
        <w:t>analysis</w:t>
      </w:r>
      <w:r>
        <w:rPr>
          <w:spacing w:val="1"/>
          <w:sz w:val="28"/>
          <w:szCs w:val="28"/>
        </w:rPr>
        <w:t xml:space="preserve"> </w:t>
      </w:r>
      <w:r>
        <w:rPr>
          <w:sz w:val="28"/>
          <w:szCs w:val="28"/>
        </w:rPr>
        <w:t>makes</w:t>
      </w:r>
      <w:r>
        <w:rPr>
          <w:spacing w:val="1"/>
          <w:sz w:val="28"/>
          <w:szCs w:val="28"/>
        </w:rPr>
        <w:t xml:space="preserve"> </w:t>
      </w:r>
      <w:r>
        <w:rPr>
          <w:sz w:val="28"/>
          <w:szCs w:val="28"/>
        </w:rPr>
        <w:t>a</w:t>
      </w:r>
      <w:r>
        <w:rPr>
          <w:spacing w:val="1"/>
          <w:sz w:val="28"/>
          <w:szCs w:val="28"/>
        </w:rPr>
        <w:t xml:space="preserve"> </w:t>
      </w:r>
      <w:r>
        <w:rPr>
          <w:sz w:val="28"/>
          <w:szCs w:val="28"/>
        </w:rPr>
        <w:t>comparison</w:t>
      </w:r>
      <w:r>
        <w:rPr>
          <w:spacing w:val="1"/>
          <w:sz w:val="28"/>
          <w:szCs w:val="28"/>
        </w:rPr>
        <w:t xml:space="preserve"> </w:t>
      </w:r>
      <w:r>
        <w:rPr>
          <w:sz w:val="28"/>
          <w:szCs w:val="28"/>
        </w:rPr>
        <w:t>between</w:t>
      </w:r>
      <w:r>
        <w:rPr>
          <w:spacing w:val="1"/>
          <w:sz w:val="28"/>
          <w:szCs w:val="28"/>
        </w:rPr>
        <w:t xml:space="preserve"> </w:t>
      </w:r>
      <w:r>
        <w:rPr>
          <w:sz w:val="28"/>
          <w:szCs w:val="28"/>
        </w:rPr>
        <w:t>the</w:t>
      </w:r>
      <w:r>
        <w:rPr>
          <w:spacing w:val="1"/>
          <w:sz w:val="28"/>
          <w:szCs w:val="28"/>
        </w:rPr>
        <w:t xml:space="preserve"> </w:t>
      </w:r>
      <w:r>
        <w:rPr>
          <w:sz w:val="28"/>
          <w:szCs w:val="28"/>
        </w:rPr>
        <w:t>level</w:t>
      </w:r>
      <w:r>
        <w:rPr>
          <w:spacing w:val="1"/>
          <w:sz w:val="28"/>
          <w:szCs w:val="28"/>
        </w:rPr>
        <w:t xml:space="preserve"> </w:t>
      </w:r>
      <w:r>
        <w:rPr>
          <w:sz w:val="28"/>
          <w:szCs w:val="28"/>
        </w:rPr>
        <w:t>of</w:t>
      </w:r>
      <w:r>
        <w:rPr>
          <w:spacing w:val="1"/>
          <w:sz w:val="28"/>
          <w:szCs w:val="28"/>
        </w:rPr>
        <w:t xml:space="preserve"> </w:t>
      </w:r>
      <w:r>
        <w:rPr>
          <w:sz w:val="28"/>
          <w:szCs w:val="28"/>
        </w:rPr>
        <w:t>technology available and that is needed for the development of the project. The</w:t>
      </w:r>
      <w:r>
        <w:rPr>
          <w:spacing w:val="1"/>
          <w:sz w:val="28"/>
          <w:szCs w:val="28"/>
        </w:rPr>
        <w:t xml:space="preserve"> </w:t>
      </w:r>
      <w:r>
        <w:rPr>
          <w:sz w:val="28"/>
          <w:szCs w:val="28"/>
        </w:rPr>
        <w:t>level</w:t>
      </w:r>
      <w:r>
        <w:rPr>
          <w:spacing w:val="-7"/>
          <w:sz w:val="28"/>
          <w:szCs w:val="28"/>
        </w:rPr>
        <w:t xml:space="preserve"> </w:t>
      </w:r>
      <w:r>
        <w:rPr>
          <w:sz w:val="28"/>
          <w:szCs w:val="28"/>
        </w:rPr>
        <w:t>of</w:t>
      </w:r>
      <w:r>
        <w:rPr>
          <w:spacing w:val="-10"/>
          <w:sz w:val="28"/>
          <w:szCs w:val="28"/>
        </w:rPr>
        <w:t xml:space="preserve"> </w:t>
      </w:r>
      <w:r>
        <w:rPr>
          <w:sz w:val="28"/>
          <w:szCs w:val="28"/>
        </w:rPr>
        <w:t>technology</w:t>
      </w:r>
    </w:p>
    <w:p w:rsidR="00530663" w:rsidRDefault="007C6F71" w:rsidP="009A533A">
      <w:pPr>
        <w:widowControl w:val="0"/>
        <w:autoSpaceDE w:val="0"/>
        <w:autoSpaceDN w:val="0"/>
        <w:spacing w:before="72" w:line="360" w:lineRule="auto"/>
        <w:ind w:left="1096" w:right="1398"/>
        <w:jc w:val="both"/>
        <w:rPr>
          <w:sz w:val="28"/>
          <w:szCs w:val="28"/>
        </w:rPr>
      </w:pPr>
      <w:r>
        <w:rPr>
          <w:sz w:val="28"/>
          <w:szCs w:val="28"/>
        </w:rPr>
        <w:t>consists</w:t>
      </w:r>
      <w:r>
        <w:rPr>
          <w:sz w:val="28"/>
          <w:szCs w:val="28"/>
        </w:rPr>
        <w:t xml:space="preserve"> of the factors like software tools, machine environment, and platform</w:t>
      </w:r>
      <w:r>
        <w:rPr>
          <w:spacing w:val="1"/>
          <w:sz w:val="28"/>
          <w:szCs w:val="28"/>
        </w:rPr>
        <w:t xml:space="preserve"> </w:t>
      </w:r>
      <w:r>
        <w:rPr>
          <w:sz w:val="28"/>
          <w:szCs w:val="28"/>
        </w:rPr>
        <w:t>developed</w:t>
      </w:r>
      <w:r>
        <w:rPr>
          <w:spacing w:val="1"/>
          <w:sz w:val="28"/>
          <w:szCs w:val="28"/>
        </w:rPr>
        <w:t xml:space="preserve"> </w:t>
      </w:r>
      <w:r>
        <w:rPr>
          <w:sz w:val="28"/>
          <w:szCs w:val="28"/>
        </w:rPr>
        <w:t>and</w:t>
      </w:r>
      <w:r>
        <w:rPr>
          <w:spacing w:val="1"/>
          <w:sz w:val="28"/>
          <w:szCs w:val="28"/>
        </w:rPr>
        <w:t xml:space="preserve"> </w:t>
      </w:r>
      <w:r>
        <w:rPr>
          <w:sz w:val="28"/>
          <w:szCs w:val="28"/>
        </w:rPr>
        <w:t>so</w:t>
      </w:r>
      <w:r>
        <w:rPr>
          <w:spacing w:val="1"/>
          <w:sz w:val="28"/>
          <w:szCs w:val="28"/>
        </w:rPr>
        <w:t xml:space="preserve"> </w:t>
      </w:r>
      <w:r>
        <w:rPr>
          <w:sz w:val="28"/>
          <w:szCs w:val="28"/>
        </w:rPr>
        <w:t>on.</w:t>
      </w:r>
      <w:r>
        <w:rPr>
          <w:spacing w:val="1"/>
          <w:sz w:val="28"/>
          <w:szCs w:val="28"/>
        </w:rPr>
        <w:t xml:space="preserve"> </w:t>
      </w:r>
      <w:r>
        <w:rPr>
          <w:sz w:val="28"/>
          <w:szCs w:val="28"/>
        </w:rPr>
        <w:t>It</w:t>
      </w:r>
      <w:r>
        <w:rPr>
          <w:spacing w:val="1"/>
          <w:sz w:val="28"/>
          <w:szCs w:val="28"/>
        </w:rPr>
        <w:t xml:space="preserve"> </w:t>
      </w:r>
      <w:r>
        <w:rPr>
          <w:sz w:val="28"/>
          <w:szCs w:val="28"/>
        </w:rPr>
        <w:t>is</w:t>
      </w:r>
      <w:r>
        <w:rPr>
          <w:spacing w:val="1"/>
          <w:sz w:val="28"/>
          <w:szCs w:val="28"/>
        </w:rPr>
        <w:t xml:space="preserve"> </w:t>
      </w:r>
      <w:r>
        <w:rPr>
          <w:sz w:val="28"/>
          <w:szCs w:val="28"/>
        </w:rPr>
        <w:t>also</w:t>
      </w:r>
      <w:r>
        <w:rPr>
          <w:spacing w:val="1"/>
          <w:sz w:val="28"/>
          <w:szCs w:val="28"/>
        </w:rPr>
        <w:t xml:space="preserve"> </w:t>
      </w:r>
      <w:r>
        <w:rPr>
          <w:sz w:val="28"/>
          <w:szCs w:val="28"/>
        </w:rPr>
        <w:t>concerned</w:t>
      </w:r>
      <w:r>
        <w:rPr>
          <w:spacing w:val="1"/>
          <w:sz w:val="28"/>
          <w:szCs w:val="28"/>
        </w:rPr>
        <w:t xml:space="preserve"> </w:t>
      </w:r>
      <w:r>
        <w:rPr>
          <w:sz w:val="28"/>
          <w:szCs w:val="28"/>
        </w:rPr>
        <w:t>with</w:t>
      </w:r>
      <w:r>
        <w:rPr>
          <w:spacing w:val="1"/>
          <w:sz w:val="28"/>
          <w:szCs w:val="28"/>
        </w:rPr>
        <w:t xml:space="preserve"> </w:t>
      </w:r>
      <w:r>
        <w:rPr>
          <w:sz w:val="28"/>
          <w:szCs w:val="28"/>
        </w:rPr>
        <w:t>specifying</w:t>
      </w:r>
      <w:r>
        <w:rPr>
          <w:spacing w:val="1"/>
          <w:sz w:val="28"/>
          <w:szCs w:val="28"/>
        </w:rPr>
        <w:t xml:space="preserve"> </w:t>
      </w:r>
      <w:r>
        <w:rPr>
          <w:sz w:val="28"/>
          <w:szCs w:val="28"/>
        </w:rPr>
        <w:t>equipment</w:t>
      </w:r>
      <w:r>
        <w:rPr>
          <w:spacing w:val="1"/>
          <w:sz w:val="28"/>
          <w:szCs w:val="28"/>
        </w:rPr>
        <w:t xml:space="preserve"> </w:t>
      </w:r>
      <w:r>
        <w:rPr>
          <w:sz w:val="28"/>
          <w:szCs w:val="28"/>
        </w:rPr>
        <w:t>and</w:t>
      </w:r>
      <w:r>
        <w:rPr>
          <w:spacing w:val="-67"/>
          <w:sz w:val="28"/>
          <w:szCs w:val="28"/>
        </w:rPr>
        <w:t xml:space="preserve"> </w:t>
      </w:r>
      <w:r>
        <w:rPr>
          <w:sz w:val="28"/>
          <w:szCs w:val="28"/>
        </w:rPr>
        <w:t>software</w:t>
      </w:r>
      <w:r>
        <w:rPr>
          <w:spacing w:val="1"/>
          <w:sz w:val="28"/>
          <w:szCs w:val="28"/>
        </w:rPr>
        <w:t xml:space="preserve"> </w:t>
      </w:r>
      <w:r>
        <w:rPr>
          <w:sz w:val="28"/>
          <w:szCs w:val="28"/>
        </w:rPr>
        <w:t>that</w:t>
      </w:r>
      <w:r>
        <w:rPr>
          <w:spacing w:val="1"/>
          <w:sz w:val="28"/>
          <w:szCs w:val="28"/>
        </w:rPr>
        <w:t xml:space="preserve"> </w:t>
      </w:r>
      <w:r>
        <w:rPr>
          <w:sz w:val="28"/>
          <w:szCs w:val="28"/>
        </w:rPr>
        <w:t>will</w:t>
      </w:r>
      <w:r>
        <w:rPr>
          <w:spacing w:val="1"/>
          <w:sz w:val="28"/>
          <w:szCs w:val="28"/>
        </w:rPr>
        <w:t xml:space="preserve"> </w:t>
      </w:r>
      <w:r>
        <w:rPr>
          <w:sz w:val="28"/>
          <w:szCs w:val="28"/>
        </w:rPr>
        <w:t>successfully</w:t>
      </w:r>
      <w:r>
        <w:rPr>
          <w:spacing w:val="1"/>
          <w:sz w:val="28"/>
          <w:szCs w:val="28"/>
        </w:rPr>
        <w:t xml:space="preserve"> </w:t>
      </w:r>
      <w:r>
        <w:rPr>
          <w:sz w:val="28"/>
          <w:szCs w:val="28"/>
        </w:rPr>
        <w:t>satisfy</w:t>
      </w:r>
      <w:r>
        <w:rPr>
          <w:spacing w:val="1"/>
          <w:sz w:val="28"/>
          <w:szCs w:val="28"/>
        </w:rPr>
        <w:t xml:space="preserve"> </w:t>
      </w:r>
      <w:r>
        <w:rPr>
          <w:sz w:val="28"/>
          <w:szCs w:val="28"/>
        </w:rPr>
        <w:t>the</w:t>
      </w:r>
      <w:r>
        <w:rPr>
          <w:spacing w:val="1"/>
          <w:sz w:val="28"/>
          <w:szCs w:val="28"/>
        </w:rPr>
        <w:t xml:space="preserve"> </w:t>
      </w:r>
      <w:r>
        <w:rPr>
          <w:sz w:val="28"/>
          <w:szCs w:val="28"/>
        </w:rPr>
        <w:t>user</w:t>
      </w:r>
      <w:r>
        <w:rPr>
          <w:spacing w:val="1"/>
          <w:sz w:val="28"/>
          <w:szCs w:val="28"/>
        </w:rPr>
        <w:t xml:space="preserve"> </w:t>
      </w:r>
      <w:r>
        <w:rPr>
          <w:sz w:val="28"/>
          <w:szCs w:val="28"/>
        </w:rPr>
        <w:t>requirement.</w:t>
      </w:r>
      <w:r>
        <w:rPr>
          <w:spacing w:val="1"/>
          <w:sz w:val="28"/>
          <w:szCs w:val="28"/>
        </w:rPr>
        <w:t xml:space="preserve"> </w:t>
      </w:r>
      <w:r>
        <w:rPr>
          <w:sz w:val="28"/>
          <w:szCs w:val="28"/>
        </w:rPr>
        <w:t>The</w:t>
      </w:r>
      <w:r>
        <w:rPr>
          <w:spacing w:val="70"/>
          <w:sz w:val="28"/>
          <w:szCs w:val="28"/>
        </w:rPr>
        <w:t xml:space="preserve"> </w:t>
      </w:r>
      <w:r>
        <w:rPr>
          <w:sz w:val="28"/>
          <w:szCs w:val="28"/>
        </w:rPr>
        <w:t>technical</w:t>
      </w:r>
      <w:r>
        <w:rPr>
          <w:spacing w:val="-67"/>
          <w:sz w:val="28"/>
          <w:szCs w:val="28"/>
        </w:rPr>
        <w:t xml:space="preserve"> </w:t>
      </w:r>
      <w:r>
        <w:rPr>
          <w:sz w:val="28"/>
          <w:szCs w:val="28"/>
        </w:rPr>
        <w:t>needs</w:t>
      </w:r>
      <w:r>
        <w:rPr>
          <w:spacing w:val="29"/>
          <w:sz w:val="28"/>
          <w:szCs w:val="28"/>
        </w:rPr>
        <w:t xml:space="preserve"> </w:t>
      </w:r>
      <w:r>
        <w:rPr>
          <w:sz w:val="28"/>
          <w:szCs w:val="28"/>
        </w:rPr>
        <w:t>of</w:t>
      </w:r>
      <w:r>
        <w:rPr>
          <w:spacing w:val="23"/>
          <w:sz w:val="28"/>
          <w:szCs w:val="28"/>
        </w:rPr>
        <w:t xml:space="preserve"> </w:t>
      </w:r>
      <w:r>
        <w:rPr>
          <w:sz w:val="28"/>
          <w:szCs w:val="28"/>
        </w:rPr>
        <w:t>the</w:t>
      </w:r>
      <w:r>
        <w:rPr>
          <w:spacing w:val="31"/>
          <w:sz w:val="28"/>
          <w:szCs w:val="28"/>
        </w:rPr>
        <w:t xml:space="preserve"> </w:t>
      </w:r>
      <w:r>
        <w:rPr>
          <w:sz w:val="28"/>
          <w:szCs w:val="28"/>
        </w:rPr>
        <w:t>system</w:t>
      </w:r>
      <w:r>
        <w:rPr>
          <w:spacing w:val="25"/>
          <w:sz w:val="28"/>
          <w:szCs w:val="28"/>
        </w:rPr>
        <w:t xml:space="preserve"> </w:t>
      </w:r>
      <w:r>
        <w:rPr>
          <w:sz w:val="28"/>
          <w:szCs w:val="28"/>
        </w:rPr>
        <w:t>may</w:t>
      </w:r>
      <w:r>
        <w:rPr>
          <w:spacing w:val="15"/>
          <w:sz w:val="28"/>
          <w:szCs w:val="28"/>
        </w:rPr>
        <w:t xml:space="preserve"> </w:t>
      </w:r>
      <w:r>
        <w:rPr>
          <w:sz w:val="28"/>
          <w:szCs w:val="28"/>
        </w:rPr>
        <w:t>vary</w:t>
      </w:r>
      <w:r>
        <w:rPr>
          <w:spacing w:val="-4"/>
          <w:sz w:val="28"/>
          <w:szCs w:val="28"/>
        </w:rPr>
        <w:t xml:space="preserve"> </w:t>
      </w:r>
      <w:r>
        <w:rPr>
          <w:sz w:val="28"/>
          <w:szCs w:val="28"/>
        </w:rPr>
        <w:t>considerably.</w:t>
      </w:r>
    </w:p>
    <w:p w:rsidR="00530663" w:rsidRPr="00530663" w:rsidRDefault="00530663" w:rsidP="009A533A">
      <w:pPr>
        <w:widowControl w:val="0"/>
        <w:autoSpaceDE w:val="0"/>
        <w:autoSpaceDN w:val="0"/>
        <w:spacing w:before="72" w:line="360" w:lineRule="auto"/>
        <w:ind w:left="1096" w:right="1398"/>
        <w:jc w:val="both"/>
        <w:rPr>
          <w:sz w:val="20"/>
          <w:szCs w:val="20"/>
        </w:rPr>
      </w:pPr>
    </w:p>
    <w:p w:rsidR="00530663" w:rsidRDefault="007C6F71" w:rsidP="009A533A">
      <w:pPr>
        <w:widowControl w:val="0"/>
        <w:autoSpaceDE w:val="0"/>
        <w:autoSpaceDN w:val="0"/>
        <w:spacing w:before="1" w:line="360" w:lineRule="auto"/>
        <w:ind w:left="1096"/>
        <w:jc w:val="both"/>
        <w:outlineLvl w:val="1"/>
        <w:rPr>
          <w:b/>
          <w:bCs/>
          <w:sz w:val="28"/>
          <w:szCs w:val="28"/>
        </w:rPr>
      </w:pPr>
      <w:r>
        <w:rPr>
          <w:b/>
          <w:bCs/>
          <w:sz w:val="28"/>
          <w:szCs w:val="28"/>
        </w:rPr>
        <w:t>Economic</w:t>
      </w:r>
      <w:r>
        <w:rPr>
          <w:b/>
          <w:bCs/>
          <w:spacing w:val="-16"/>
          <w:sz w:val="28"/>
          <w:szCs w:val="28"/>
        </w:rPr>
        <w:t xml:space="preserve"> </w:t>
      </w:r>
      <w:r>
        <w:rPr>
          <w:b/>
          <w:bCs/>
          <w:sz w:val="28"/>
          <w:szCs w:val="28"/>
        </w:rPr>
        <w:t>Feasibility:</w:t>
      </w:r>
    </w:p>
    <w:p w:rsidR="00530663" w:rsidRPr="009A533A" w:rsidRDefault="007C6F71" w:rsidP="009A533A">
      <w:pPr>
        <w:widowControl w:val="0"/>
        <w:autoSpaceDE w:val="0"/>
        <w:autoSpaceDN w:val="0"/>
        <w:spacing w:before="131" w:line="360" w:lineRule="auto"/>
        <w:ind w:left="1134" w:right="1417"/>
        <w:jc w:val="both"/>
        <w:rPr>
          <w:w w:val="95"/>
          <w:sz w:val="28"/>
          <w:szCs w:val="28"/>
        </w:rPr>
      </w:pPr>
      <w:r>
        <w:rPr>
          <w:sz w:val="28"/>
          <w:szCs w:val="28"/>
        </w:rPr>
        <w:t>This is the most important part of the project because the terms and</w:t>
      </w:r>
      <w:r>
        <w:rPr>
          <w:spacing w:val="1"/>
          <w:sz w:val="28"/>
          <w:szCs w:val="28"/>
        </w:rPr>
        <w:t xml:space="preserve"> </w:t>
      </w:r>
      <w:r>
        <w:rPr>
          <w:sz w:val="28"/>
          <w:szCs w:val="28"/>
        </w:rPr>
        <w:t>conditions for implementing the project have to be economically feasible.</w:t>
      </w:r>
      <w:r>
        <w:rPr>
          <w:spacing w:val="1"/>
          <w:sz w:val="28"/>
          <w:szCs w:val="28"/>
        </w:rPr>
        <w:t xml:space="preserve"> </w:t>
      </w:r>
      <w:r>
        <w:rPr>
          <w:sz w:val="28"/>
          <w:szCs w:val="28"/>
        </w:rPr>
        <w:t>The risk</w:t>
      </w:r>
      <w:r>
        <w:rPr>
          <w:spacing w:val="70"/>
          <w:sz w:val="28"/>
          <w:szCs w:val="28"/>
        </w:rPr>
        <w:t xml:space="preserve"> </w:t>
      </w:r>
      <w:r>
        <w:rPr>
          <w:sz w:val="28"/>
          <w:szCs w:val="28"/>
        </w:rPr>
        <w:t>of finance does</w:t>
      </w:r>
      <w:r>
        <w:rPr>
          <w:spacing w:val="70"/>
          <w:sz w:val="28"/>
          <w:szCs w:val="28"/>
        </w:rPr>
        <w:t xml:space="preserve"> </w:t>
      </w:r>
      <w:r>
        <w:rPr>
          <w:sz w:val="28"/>
          <w:szCs w:val="28"/>
        </w:rPr>
        <w:t>not</w:t>
      </w:r>
      <w:r>
        <w:rPr>
          <w:spacing w:val="70"/>
          <w:sz w:val="28"/>
          <w:szCs w:val="28"/>
        </w:rPr>
        <w:t xml:space="preserve"> </w:t>
      </w:r>
      <w:r>
        <w:rPr>
          <w:sz w:val="28"/>
          <w:szCs w:val="28"/>
        </w:rPr>
        <w:t>exist as the existing hardware is sufficient</w:t>
      </w:r>
      <w:r>
        <w:rPr>
          <w:spacing w:val="1"/>
          <w:sz w:val="28"/>
          <w:szCs w:val="28"/>
        </w:rPr>
        <w:t xml:space="preserve"> </w:t>
      </w:r>
      <w:r>
        <w:rPr>
          <w:w w:val="95"/>
          <w:sz w:val="28"/>
          <w:szCs w:val="28"/>
        </w:rPr>
        <w:t>an</w:t>
      </w:r>
      <w:r>
        <w:rPr>
          <w:w w:val="95"/>
          <w:sz w:val="28"/>
          <w:szCs w:val="28"/>
        </w:rPr>
        <w:t>d</w:t>
      </w:r>
      <w:r>
        <w:rPr>
          <w:spacing w:val="27"/>
          <w:w w:val="95"/>
          <w:sz w:val="28"/>
          <w:szCs w:val="28"/>
        </w:rPr>
        <w:t xml:space="preserve"> </w:t>
      </w:r>
      <w:r>
        <w:rPr>
          <w:w w:val="95"/>
          <w:sz w:val="28"/>
          <w:szCs w:val="28"/>
        </w:rPr>
        <w:t>the</w:t>
      </w:r>
      <w:r>
        <w:rPr>
          <w:spacing w:val="33"/>
          <w:w w:val="95"/>
          <w:sz w:val="28"/>
          <w:szCs w:val="28"/>
        </w:rPr>
        <w:t xml:space="preserve"> </w:t>
      </w:r>
      <w:r>
        <w:rPr>
          <w:w w:val="95"/>
          <w:sz w:val="28"/>
          <w:szCs w:val="28"/>
        </w:rPr>
        <w:t>software</w:t>
      </w:r>
      <w:r>
        <w:rPr>
          <w:spacing w:val="24"/>
          <w:w w:val="95"/>
          <w:sz w:val="28"/>
          <w:szCs w:val="28"/>
        </w:rPr>
        <w:t xml:space="preserve"> </w:t>
      </w:r>
      <w:r>
        <w:rPr>
          <w:w w:val="95"/>
          <w:sz w:val="28"/>
          <w:szCs w:val="28"/>
        </w:rPr>
        <w:t>is</w:t>
      </w:r>
      <w:r>
        <w:rPr>
          <w:spacing w:val="32"/>
          <w:w w:val="95"/>
          <w:sz w:val="28"/>
          <w:szCs w:val="28"/>
        </w:rPr>
        <w:t xml:space="preserve"> </w:t>
      </w:r>
      <w:r>
        <w:rPr>
          <w:w w:val="95"/>
          <w:sz w:val="28"/>
          <w:szCs w:val="28"/>
        </w:rPr>
        <w:t>free</w:t>
      </w:r>
      <w:r>
        <w:rPr>
          <w:spacing w:val="19"/>
          <w:w w:val="95"/>
          <w:sz w:val="28"/>
          <w:szCs w:val="28"/>
        </w:rPr>
        <w:t xml:space="preserve"> </w:t>
      </w:r>
      <w:r>
        <w:rPr>
          <w:w w:val="95"/>
          <w:sz w:val="28"/>
          <w:szCs w:val="28"/>
        </w:rPr>
        <w:t>of</w:t>
      </w:r>
      <w:r>
        <w:rPr>
          <w:spacing w:val="11"/>
          <w:w w:val="95"/>
          <w:sz w:val="28"/>
          <w:szCs w:val="28"/>
        </w:rPr>
        <w:t xml:space="preserve"> </w:t>
      </w:r>
      <w:r>
        <w:rPr>
          <w:w w:val="95"/>
          <w:sz w:val="28"/>
          <w:szCs w:val="28"/>
        </w:rPr>
        <w:t>cost.</w:t>
      </w:r>
      <w:r>
        <w:rPr>
          <w:spacing w:val="23"/>
          <w:w w:val="95"/>
          <w:sz w:val="28"/>
          <w:szCs w:val="28"/>
        </w:rPr>
        <w:t xml:space="preserve"> </w:t>
      </w:r>
      <w:r>
        <w:rPr>
          <w:w w:val="95"/>
          <w:sz w:val="28"/>
          <w:szCs w:val="28"/>
        </w:rPr>
        <w:t>The</w:t>
      </w:r>
      <w:r>
        <w:rPr>
          <w:spacing w:val="19"/>
          <w:w w:val="95"/>
          <w:sz w:val="28"/>
          <w:szCs w:val="28"/>
        </w:rPr>
        <w:t xml:space="preserve"> </w:t>
      </w:r>
      <w:r>
        <w:rPr>
          <w:w w:val="95"/>
          <w:sz w:val="28"/>
          <w:szCs w:val="28"/>
        </w:rPr>
        <w:t>system</w:t>
      </w:r>
      <w:r>
        <w:rPr>
          <w:spacing w:val="15"/>
          <w:w w:val="95"/>
          <w:sz w:val="28"/>
          <w:szCs w:val="28"/>
        </w:rPr>
        <w:t xml:space="preserve"> </w:t>
      </w:r>
      <w:r>
        <w:rPr>
          <w:w w:val="95"/>
          <w:sz w:val="28"/>
          <w:szCs w:val="28"/>
        </w:rPr>
        <w:t>is</w:t>
      </w:r>
      <w:r>
        <w:rPr>
          <w:spacing w:val="15"/>
          <w:w w:val="95"/>
          <w:sz w:val="28"/>
          <w:szCs w:val="28"/>
        </w:rPr>
        <w:t xml:space="preserve"> </w:t>
      </w:r>
      <w:r>
        <w:rPr>
          <w:w w:val="95"/>
          <w:sz w:val="28"/>
          <w:szCs w:val="28"/>
        </w:rPr>
        <w:t>economically</w:t>
      </w:r>
      <w:r>
        <w:rPr>
          <w:spacing w:val="-5"/>
          <w:w w:val="95"/>
          <w:sz w:val="28"/>
          <w:szCs w:val="28"/>
        </w:rPr>
        <w:t xml:space="preserve"> </w:t>
      </w:r>
      <w:r>
        <w:rPr>
          <w:w w:val="95"/>
          <w:sz w:val="28"/>
          <w:szCs w:val="28"/>
        </w:rPr>
        <w:t>feasible.</w:t>
      </w:r>
    </w:p>
    <w:p w:rsidR="00530663" w:rsidRDefault="007C6F71" w:rsidP="009A533A">
      <w:pPr>
        <w:widowControl w:val="0"/>
        <w:autoSpaceDE w:val="0"/>
        <w:autoSpaceDN w:val="0"/>
        <w:spacing w:before="11" w:line="360" w:lineRule="auto"/>
        <w:ind w:left="825"/>
        <w:jc w:val="both"/>
        <w:outlineLvl w:val="1"/>
        <w:rPr>
          <w:b/>
          <w:bCs/>
          <w:sz w:val="28"/>
          <w:szCs w:val="28"/>
        </w:rPr>
      </w:pPr>
      <w:r>
        <w:rPr>
          <w:b/>
          <w:bCs/>
          <w:spacing w:val="-2"/>
          <w:sz w:val="28"/>
          <w:szCs w:val="28"/>
        </w:rPr>
        <w:t xml:space="preserve">     Hardware</w:t>
      </w:r>
      <w:r>
        <w:rPr>
          <w:b/>
          <w:bCs/>
          <w:spacing w:val="-19"/>
          <w:sz w:val="28"/>
          <w:szCs w:val="28"/>
        </w:rPr>
        <w:t xml:space="preserve"> </w:t>
      </w:r>
      <w:r>
        <w:rPr>
          <w:b/>
          <w:bCs/>
          <w:spacing w:val="-1"/>
          <w:sz w:val="28"/>
          <w:szCs w:val="28"/>
        </w:rPr>
        <w:t>Interface:</w:t>
      </w:r>
    </w:p>
    <w:p w:rsidR="00530663" w:rsidRDefault="007C6F71" w:rsidP="009A533A">
      <w:pPr>
        <w:widowControl w:val="0"/>
        <w:autoSpaceDE w:val="0"/>
        <w:autoSpaceDN w:val="0"/>
        <w:spacing w:before="131" w:line="360" w:lineRule="auto"/>
        <w:ind w:left="1134" w:right="1417"/>
        <w:jc w:val="both"/>
        <w:rPr>
          <w:sz w:val="28"/>
          <w:szCs w:val="28"/>
        </w:rPr>
        <w:sectPr w:rsidR="00530663">
          <w:pgSz w:w="12240" w:h="15840"/>
          <w:pgMar w:top="1360" w:right="200" w:bottom="1500" w:left="620" w:header="0" w:footer="1315" w:gutter="0"/>
          <w:cols w:space="720"/>
        </w:sectPr>
      </w:pPr>
      <w:r>
        <w:rPr>
          <w:sz w:val="28"/>
          <w:szCs w:val="28"/>
        </w:rPr>
        <w:t>Describes the logical and physical characteristics of each interface</w:t>
      </w:r>
      <w:r>
        <w:rPr>
          <w:spacing w:val="1"/>
          <w:sz w:val="28"/>
          <w:szCs w:val="28"/>
        </w:rPr>
        <w:t xml:space="preserve"> </w:t>
      </w:r>
      <w:r>
        <w:rPr>
          <w:sz w:val="28"/>
          <w:szCs w:val="28"/>
        </w:rPr>
        <w:t>between</w:t>
      </w:r>
      <w:r>
        <w:rPr>
          <w:spacing w:val="1"/>
          <w:sz w:val="28"/>
          <w:szCs w:val="28"/>
        </w:rPr>
        <w:t xml:space="preserve"> </w:t>
      </w:r>
      <w:r>
        <w:rPr>
          <w:sz w:val="28"/>
          <w:szCs w:val="28"/>
        </w:rPr>
        <w:t>the</w:t>
      </w:r>
      <w:r>
        <w:rPr>
          <w:spacing w:val="1"/>
          <w:sz w:val="28"/>
          <w:szCs w:val="28"/>
        </w:rPr>
        <w:t xml:space="preserve"> </w:t>
      </w:r>
      <w:r>
        <w:rPr>
          <w:sz w:val="28"/>
          <w:szCs w:val="28"/>
        </w:rPr>
        <w:t>software</w:t>
      </w:r>
      <w:r>
        <w:rPr>
          <w:spacing w:val="1"/>
          <w:sz w:val="28"/>
          <w:szCs w:val="28"/>
        </w:rPr>
        <w:t xml:space="preserve"> </w:t>
      </w:r>
      <w:r>
        <w:rPr>
          <w:sz w:val="28"/>
          <w:szCs w:val="28"/>
        </w:rPr>
        <w:t>product</w:t>
      </w:r>
      <w:r>
        <w:rPr>
          <w:spacing w:val="1"/>
          <w:sz w:val="28"/>
          <w:szCs w:val="28"/>
        </w:rPr>
        <w:t xml:space="preserve"> </w:t>
      </w:r>
      <w:r>
        <w:rPr>
          <w:sz w:val="28"/>
          <w:szCs w:val="28"/>
        </w:rPr>
        <w:t>and</w:t>
      </w:r>
      <w:r>
        <w:rPr>
          <w:spacing w:val="1"/>
          <w:sz w:val="28"/>
          <w:szCs w:val="28"/>
        </w:rPr>
        <w:t xml:space="preserve"> </w:t>
      </w:r>
      <w:r>
        <w:rPr>
          <w:sz w:val="28"/>
          <w:szCs w:val="28"/>
        </w:rPr>
        <w:t>the</w:t>
      </w:r>
      <w:r>
        <w:rPr>
          <w:spacing w:val="1"/>
          <w:sz w:val="28"/>
          <w:szCs w:val="28"/>
        </w:rPr>
        <w:t xml:space="preserve"> </w:t>
      </w:r>
      <w:r>
        <w:rPr>
          <w:sz w:val="28"/>
          <w:szCs w:val="28"/>
        </w:rPr>
        <w:t>hardware</w:t>
      </w:r>
      <w:r>
        <w:rPr>
          <w:spacing w:val="70"/>
          <w:sz w:val="28"/>
          <w:szCs w:val="28"/>
        </w:rPr>
        <w:t xml:space="preserve"> </w:t>
      </w:r>
      <w:r>
        <w:rPr>
          <w:sz w:val="28"/>
          <w:szCs w:val="28"/>
        </w:rPr>
        <w:t>components</w:t>
      </w:r>
      <w:r>
        <w:rPr>
          <w:spacing w:val="71"/>
          <w:sz w:val="28"/>
          <w:szCs w:val="28"/>
        </w:rPr>
        <w:t xml:space="preserve"> </w:t>
      </w:r>
      <w:r>
        <w:rPr>
          <w:sz w:val="28"/>
          <w:szCs w:val="28"/>
        </w:rPr>
        <w:t>of</w:t>
      </w:r>
      <w:r>
        <w:rPr>
          <w:spacing w:val="70"/>
          <w:sz w:val="28"/>
          <w:szCs w:val="28"/>
        </w:rPr>
        <w:t xml:space="preserve"> </w:t>
      </w:r>
      <w:r>
        <w:rPr>
          <w:sz w:val="28"/>
          <w:szCs w:val="28"/>
        </w:rPr>
        <w:t>the</w:t>
      </w:r>
      <w:r>
        <w:rPr>
          <w:spacing w:val="1"/>
          <w:sz w:val="28"/>
          <w:szCs w:val="28"/>
        </w:rPr>
        <w:t xml:space="preserve"> </w:t>
      </w:r>
      <w:r>
        <w:rPr>
          <w:sz w:val="28"/>
          <w:szCs w:val="28"/>
        </w:rPr>
        <w:t>system.</w:t>
      </w:r>
      <w:r>
        <w:rPr>
          <w:sz w:val="28"/>
          <w:szCs w:val="28"/>
        </w:rPr>
        <w:t xml:space="preserve"> This may include</w:t>
      </w:r>
      <w:r>
        <w:rPr>
          <w:spacing w:val="70"/>
          <w:sz w:val="28"/>
          <w:szCs w:val="28"/>
        </w:rPr>
        <w:t xml:space="preserve"> </w:t>
      </w:r>
      <w:r>
        <w:rPr>
          <w:sz w:val="28"/>
          <w:szCs w:val="28"/>
        </w:rPr>
        <w:t>the</w:t>
      </w:r>
      <w:r>
        <w:rPr>
          <w:spacing w:val="70"/>
          <w:sz w:val="28"/>
          <w:szCs w:val="28"/>
        </w:rPr>
        <w:t xml:space="preserve"> </w:t>
      </w:r>
      <w:r>
        <w:rPr>
          <w:sz w:val="28"/>
          <w:szCs w:val="28"/>
        </w:rPr>
        <w:t>supported device types, the nature of the</w:t>
      </w:r>
      <w:r>
        <w:rPr>
          <w:spacing w:val="1"/>
          <w:sz w:val="28"/>
          <w:szCs w:val="28"/>
        </w:rPr>
        <w:t xml:space="preserve"> </w:t>
      </w:r>
      <w:r>
        <w:rPr>
          <w:sz w:val="28"/>
          <w:szCs w:val="28"/>
        </w:rPr>
        <w:t>data</w:t>
      </w:r>
      <w:r>
        <w:rPr>
          <w:spacing w:val="1"/>
          <w:sz w:val="28"/>
          <w:szCs w:val="28"/>
        </w:rPr>
        <w:t xml:space="preserve"> </w:t>
      </w:r>
      <w:r>
        <w:rPr>
          <w:sz w:val="28"/>
          <w:szCs w:val="28"/>
        </w:rPr>
        <w:t>and</w:t>
      </w:r>
      <w:r>
        <w:rPr>
          <w:spacing w:val="1"/>
          <w:sz w:val="28"/>
          <w:szCs w:val="28"/>
        </w:rPr>
        <w:t xml:space="preserve"> </w:t>
      </w:r>
      <w:r>
        <w:rPr>
          <w:sz w:val="28"/>
          <w:szCs w:val="28"/>
        </w:rPr>
        <w:t>control</w:t>
      </w:r>
      <w:r>
        <w:rPr>
          <w:spacing w:val="1"/>
          <w:sz w:val="28"/>
          <w:szCs w:val="28"/>
        </w:rPr>
        <w:t xml:space="preserve"> </w:t>
      </w:r>
      <w:r>
        <w:rPr>
          <w:sz w:val="28"/>
          <w:szCs w:val="28"/>
        </w:rPr>
        <w:t>interactions</w:t>
      </w:r>
      <w:r>
        <w:rPr>
          <w:spacing w:val="1"/>
          <w:sz w:val="28"/>
          <w:szCs w:val="28"/>
        </w:rPr>
        <w:t xml:space="preserve"> </w:t>
      </w:r>
      <w:r>
        <w:rPr>
          <w:sz w:val="28"/>
          <w:szCs w:val="28"/>
        </w:rPr>
        <w:t>between</w:t>
      </w:r>
      <w:r>
        <w:rPr>
          <w:spacing w:val="1"/>
          <w:sz w:val="28"/>
          <w:szCs w:val="28"/>
        </w:rPr>
        <w:t xml:space="preserve"> </w:t>
      </w:r>
      <w:r>
        <w:rPr>
          <w:sz w:val="28"/>
          <w:szCs w:val="28"/>
        </w:rPr>
        <w:t>the</w:t>
      </w:r>
      <w:r>
        <w:rPr>
          <w:spacing w:val="1"/>
          <w:sz w:val="28"/>
          <w:szCs w:val="28"/>
        </w:rPr>
        <w:t xml:space="preserve"> </w:t>
      </w:r>
      <w:r>
        <w:rPr>
          <w:sz w:val="28"/>
          <w:szCs w:val="28"/>
        </w:rPr>
        <w:t>software</w:t>
      </w:r>
      <w:r>
        <w:rPr>
          <w:spacing w:val="1"/>
          <w:sz w:val="28"/>
          <w:szCs w:val="28"/>
        </w:rPr>
        <w:t xml:space="preserve"> </w:t>
      </w:r>
      <w:r>
        <w:rPr>
          <w:sz w:val="28"/>
          <w:szCs w:val="28"/>
        </w:rPr>
        <w:t>and</w:t>
      </w:r>
      <w:r>
        <w:rPr>
          <w:spacing w:val="1"/>
          <w:sz w:val="28"/>
          <w:szCs w:val="28"/>
        </w:rPr>
        <w:t xml:space="preserve"> </w:t>
      </w:r>
      <w:r>
        <w:rPr>
          <w:sz w:val="28"/>
          <w:szCs w:val="28"/>
        </w:rPr>
        <w:t>the</w:t>
      </w:r>
      <w:r>
        <w:rPr>
          <w:spacing w:val="1"/>
          <w:sz w:val="28"/>
          <w:szCs w:val="28"/>
        </w:rPr>
        <w:t xml:space="preserve"> </w:t>
      </w:r>
      <w:r>
        <w:rPr>
          <w:sz w:val="28"/>
          <w:szCs w:val="28"/>
        </w:rPr>
        <w:t>hardware,</w:t>
      </w:r>
      <w:r>
        <w:rPr>
          <w:spacing w:val="1"/>
          <w:sz w:val="28"/>
          <w:szCs w:val="28"/>
        </w:rPr>
        <w:t xml:space="preserve"> </w:t>
      </w:r>
      <w:r>
        <w:rPr>
          <w:sz w:val="28"/>
          <w:szCs w:val="28"/>
        </w:rPr>
        <w:t>communication</w:t>
      </w:r>
      <w:r>
        <w:rPr>
          <w:spacing w:val="-8"/>
          <w:sz w:val="28"/>
          <w:szCs w:val="28"/>
        </w:rPr>
        <w:t xml:space="preserve"> </w:t>
      </w:r>
      <w:r>
        <w:rPr>
          <w:sz w:val="28"/>
          <w:szCs w:val="28"/>
        </w:rPr>
        <w:t>protocols</w:t>
      </w:r>
      <w:r>
        <w:rPr>
          <w:spacing w:val="-2"/>
          <w:sz w:val="28"/>
          <w:szCs w:val="28"/>
        </w:rPr>
        <w:t xml:space="preserve"> </w:t>
      </w:r>
      <w:r>
        <w:rPr>
          <w:sz w:val="28"/>
          <w:szCs w:val="28"/>
        </w:rPr>
        <w:t>to</w:t>
      </w:r>
      <w:r>
        <w:rPr>
          <w:spacing w:val="-4"/>
          <w:sz w:val="28"/>
          <w:szCs w:val="28"/>
        </w:rPr>
        <w:t xml:space="preserve"> </w:t>
      </w:r>
      <w:r>
        <w:rPr>
          <w:sz w:val="28"/>
          <w:szCs w:val="28"/>
        </w:rPr>
        <w:t>be</w:t>
      </w:r>
      <w:r>
        <w:rPr>
          <w:spacing w:val="-6"/>
          <w:sz w:val="28"/>
          <w:szCs w:val="28"/>
        </w:rPr>
        <w:t xml:space="preserve"> </w:t>
      </w:r>
      <w:r w:rsidR="001B2400">
        <w:rPr>
          <w:sz w:val="28"/>
          <w:szCs w:val="28"/>
        </w:rPr>
        <w:t>use</w:t>
      </w:r>
    </w:p>
    <w:p w:rsidR="006E6004" w:rsidRDefault="006E6004" w:rsidP="001B2400">
      <w:pPr>
        <w:widowControl w:val="0"/>
        <w:autoSpaceDE w:val="0"/>
        <w:autoSpaceDN w:val="0"/>
        <w:spacing w:before="144" w:line="360" w:lineRule="auto"/>
        <w:ind w:right="1399"/>
        <w:jc w:val="both"/>
        <w:rPr>
          <w:sz w:val="28"/>
          <w:szCs w:val="28"/>
        </w:rPr>
      </w:pPr>
    </w:p>
    <w:p w:rsidR="006E6004" w:rsidRDefault="007C6F71" w:rsidP="009A533A">
      <w:pPr>
        <w:widowControl w:val="0"/>
        <w:autoSpaceDE w:val="0"/>
        <w:autoSpaceDN w:val="0"/>
        <w:spacing w:line="360" w:lineRule="auto"/>
        <w:ind w:left="567"/>
        <w:jc w:val="both"/>
        <w:outlineLvl w:val="1"/>
        <w:rPr>
          <w:b/>
          <w:bCs/>
          <w:sz w:val="28"/>
          <w:szCs w:val="28"/>
        </w:rPr>
      </w:pPr>
      <w:r>
        <w:rPr>
          <w:b/>
          <w:bCs/>
          <w:spacing w:val="-2"/>
          <w:sz w:val="28"/>
          <w:szCs w:val="28"/>
        </w:rPr>
        <w:t>Software</w:t>
      </w:r>
      <w:r>
        <w:rPr>
          <w:b/>
          <w:bCs/>
          <w:spacing w:val="-21"/>
          <w:sz w:val="28"/>
          <w:szCs w:val="28"/>
        </w:rPr>
        <w:t xml:space="preserve"> </w:t>
      </w:r>
      <w:r>
        <w:rPr>
          <w:b/>
          <w:bCs/>
          <w:spacing w:val="-1"/>
          <w:sz w:val="28"/>
          <w:szCs w:val="28"/>
        </w:rPr>
        <w:t>Interface:</w:t>
      </w:r>
    </w:p>
    <w:p w:rsidR="00A55C55" w:rsidRDefault="007C6F71" w:rsidP="009A533A">
      <w:pPr>
        <w:widowControl w:val="0"/>
        <w:autoSpaceDE w:val="0"/>
        <w:autoSpaceDN w:val="0"/>
        <w:spacing w:before="61" w:line="360" w:lineRule="auto"/>
        <w:ind w:left="567" w:right="1214"/>
        <w:jc w:val="both"/>
        <w:rPr>
          <w:spacing w:val="-3"/>
          <w:sz w:val="28"/>
          <w:szCs w:val="28"/>
        </w:rPr>
      </w:pPr>
      <w:r>
        <w:rPr>
          <w:sz w:val="28"/>
          <w:szCs w:val="28"/>
        </w:rPr>
        <w:t xml:space="preserve">           </w:t>
      </w:r>
      <w:r w:rsidR="00EC703E">
        <w:rPr>
          <w:sz w:val="28"/>
          <w:szCs w:val="28"/>
        </w:rPr>
        <w:t>Describes the connections between this product and other specific</w:t>
      </w:r>
      <w:r w:rsidR="00EC703E">
        <w:rPr>
          <w:spacing w:val="1"/>
          <w:sz w:val="28"/>
          <w:szCs w:val="28"/>
        </w:rPr>
        <w:t xml:space="preserve"> </w:t>
      </w:r>
      <w:r w:rsidR="00EC703E">
        <w:rPr>
          <w:sz w:val="28"/>
          <w:szCs w:val="28"/>
        </w:rPr>
        <w:t>software components (name and version), including databases, operating</w:t>
      </w:r>
      <w:r w:rsidR="00EC703E">
        <w:rPr>
          <w:spacing w:val="1"/>
          <w:sz w:val="28"/>
          <w:szCs w:val="28"/>
        </w:rPr>
        <w:t xml:space="preserve"> </w:t>
      </w:r>
      <w:r w:rsidR="00EC703E">
        <w:rPr>
          <w:sz w:val="28"/>
          <w:szCs w:val="28"/>
        </w:rPr>
        <w:t>systems, tools, libraries, and integrated commercial components. Identify</w:t>
      </w:r>
      <w:r w:rsidR="00EC703E">
        <w:rPr>
          <w:spacing w:val="1"/>
          <w:sz w:val="28"/>
          <w:szCs w:val="28"/>
        </w:rPr>
        <w:t xml:space="preserve"> </w:t>
      </w:r>
      <w:r w:rsidR="00EC703E">
        <w:rPr>
          <w:sz w:val="28"/>
          <w:szCs w:val="28"/>
        </w:rPr>
        <w:t>the data items or messages coming into the system and going out and</w:t>
      </w:r>
      <w:r w:rsidR="00EC703E">
        <w:rPr>
          <w:spacing w:val="1"/>
          <w:sz w:val="28"/>
          <w:szCs w:val="28"/>
        </w:rPr>
        <w:t xml:space="preserve"> </w:t>
      </w:r>
      <w:r w:rsidR="00EC703E">
        <w:rPr>
          <w:sz w:val="28"/>
          <w:szCs w:val="28"/>
        </w:rPr>
        <w:t>describe</w:t>
      </w:r>
      <w:r w:rsidR="00EC703E">
        <w:rPr>
          <w:spacing w:val="6"/>
          <w:sz w:val="28"/>
          <w:szCs w:val="28"/>
        </w:rPr>
        <w:t xml:space="preserve"> </w:t>
      </w:r>
      <w:r w:rsidR="00EC703E">
        <w:rPr>
          <w:sz w:val="28"/>
          <w:szCs w:val="28"/>
        </w:rPr>
        <w:t>the</w:t>
      </w:r>
      <w:r w:rsidR="00EC703E">
        <w:rPr>
          <w:spacing w:val="15"/>
          <w:sz w:val="28"/>
          <w:szCs w:val="28"/>
        </w:rPr>
        <w:t xml:space="preserve"> </w:t>
      </w:r>
      <w:r w:rsidR="00EC703E">
        <w:rPr>
          <w:sz w:val="28"/>
          <w:szCs w:val="28"/>
        </w:rPr>
        <w:t>purpose</w:t>
      </w:r>
      <w:r w:rsidR="00EC703E">
        <w:rPr>
          <w:spacing w:val="8"/>
          <w:sz w:val="28"/>
          <w:szCs w:val="28"/>
        </w:rPr>
        <w:t xml:space="preserve"> </w:t>
      </w:r>
      <w:r w:rsidR="00EC703E">
        <w:rPr>
          <w:sz w:val="28"/>
          <w:szCs w:val="28"/>
        </w:rPr>
        <w:t>of</w:t>
      </w:r>
      <w:r w:rsidR="00EC703E">
        <w:rPr>
          <w:spacing w:val="8"/>
          <w:sz w:val="28"/>
          <w:szCs w:val="28"/>
        </w:rPr>
        <w:t xml:space="preserve"> </w:t>
      </w:r>
      <w:r w:rsidR="00EC703E">
        <w:rPr>
          <w:sz w:val="28"/>
          <w:szCs w:val="28"/>
        </w:rPr>
        <w:t>each.</w:t>
      </w:r>
      <w:r w:rsidR="00EC703E">
        <w:rPr>
          <w:spacing w:val="15"/>
          <w:sz w:val="28"/>
          <w:szCs w:val="28"/>
        </w:rPr>
        <w:t xml:space="preserve"> </w:t>
      </w:r>
      <w:r w:rsidR="00EC703E">
        <w:rPr>
          <w:sz w:val="28"/>
          <w:szCs w:val="28"/>
        </w:rPr>
        <w:t>Describe</w:t>
      </w:r>
      <w:r w:rsidR="00EC703E">
        <w:rPr>
          <w:spacing w:val="12"/>
          <w:sz w:val="28"/>
          <w:szCs w:val="28"/>
        </w:rPr>
        <w:t xml:space="preserve"> </w:t>
      </w:r>
      <w:r w:rsidR="00EC703E">
        <w:rPr>
          <w:sz w:val="28"/>
          <w:szCs w:val="28"/>
        </w:rPr>
        <w:t>the</w:t>
      </w:r>
      <w:r w:rsidR="00EC703E">
        <w:rPr>
          <w:spacing w:val="15"/>
          <w:sz w:val="28"/>
          <w:szCs w:val="28"/>
        </w:rPr>
        <w:t xml:space="preserve"> </w:t>
      </w:r>
      <w:r w:rsidR="00EC703E">
        <w:rPr>
          <w:sz w:val="28"/>
          <w:szCs w:val="28"/>
        </w:rPr>
        <w:t>services</w:t>
      </w:r>
      <w:r w:rsidR="00EC703E">
        <w:rPr>
          <w:spacing w:val="15"/>
          <w:sz w:val="28"/>
          <w:szCs w:val="28"/>
        </w:rPr>
        <w:t xml:space="preserve"> </w:t>
      </w:r>
      <w:r w:rsidR="00EC703E">
        <w:rPr>
          <w:sz w:val="28"/>
          <w:szCs w:val="28"/>
        </w:rPr>
        <w:t>needed</w:t>
      </w:r>
      <w:r w:rsidR="00EC703E">
        <w:rPr>
          <w:spacing w:val="50"/>
          <w:sz w:val="28"/>
          <w:szCs w:val="28"/>
        </w:rPr>
        <w:t xml:space="preserve"> </w:t>
      </w:r>
      <w:r w:rsidR="00EC703E">
        <w:rPr>
          <w:sz w:val="28"/>
          <w:szCs w:val="28"/>
        </w:rPr>
        <w:t>and</w:t>
      </w:r>
      <w:r w:rsidR="00EC703E">
        <w:rPr>
          <w:spacing w:val="1"/>
          <w:sz w:val="28"/>
          <w:szCs w:val="28"/>
        </w:rPr>
        <w:t xml:space="preserve"> </w:t>
      </w:r>
      <w:r w:rsidR="00EC703E">
        <w:rPr>
          <w:sz w:val="28"/>
          <w:szCs w:val="28"/>
        </w:rPr>
        <w:t>the</w:t>
      </w:r>
      <w:r w:rsidR="00EC703E">
        <w:rPr>
          <w:spacing w:val="3"/>
          <w:sz w:val="28"/>
          <w:szCs w:val="28"/>
        </w:rPr>
        <w:t xml:space="preserve"> </w:t>
      </w:r>
      <w:r w:rsidR="00EC703E">
        <w:rPr>
          <w:sz w:val="28"/>
          <w:szCs w:val="28"/>
        </w:rPr>
        <w:t>nature</w:t>
      </w:r>
      <w:r>
        <w:rPr>
          <w:sz w:val="28"/>
          <w:szCs w:val="28"/>
        </w:rPr>
        <w:t xml:space="preserve"> </w:t>
      </w:r>
      <w:r>
        <w:rPr>
          <w:spacing w:val="-3"/>
          <w:sz w:val="28"/>
          <w:szCs w:val="28"/>
        </w:rPr>
        <w:t>of</w:t>
      </w:r>
      <w:r>
        <w:rPr>
          <w:spacing w:val="-11"/>
          <w:sz w:val="28"/>
          <w:szCs w:val="28"/>
        </w:rPr>
        <w:t xml:space="preserve"> </w:t>
      </w:r>
      <w:r>
        <w:rPr>
          <w:spacing w:val="-3"/>
          <w:sz w:val="28"/>
          <w:szCs w:val="28"/>
        </w:rPr>
        <w:t>communications.</w:t>
      </w:r>
    </w:p>
    <w:p w:rsidR="009A533A" w:rsidRPr="009A533A" w:rsidRDefault="009A533A" w:rsidP="009A533A">
      <w:pPr>
        <w:widowControl w:val="0"/>
        <w:autoSpaceDE w:val="0"/>
        <w:autoSpaceDN w:val="0"/>
        <w:spacing w:before="8" w:line="360" w:lineRule="auto"/>
        <w:ind w:left="567"/>
      </w:pPr>
    </w:p>
    <w:p w:rsidR="009A533A" w:rsidRPr="001B2400" w:rsidRDefault="007C6F71" w:rsidP="001B2400">
      <w:pPr>
        <w:widowControl w:val="0"/>
        <w:autoSpaceDE w:val="0"/>
        <w:autoSpaceDN w:val="0"/>
        <w:spacing w:line="360" w:lineRule="auto"/>
        <w:ind w:left="567"/>
        <w:jc w:val="both"/>
        <w:outlineLvl w:val="1"/>
        <w:rPr>
          <w:b/>
          <w:bCs/>
          <w:sz w:val="28"/>
          <w:szCs w:val="28"/>
        </w:rPr>
      </w:pPr>
      <w:r>
        <w:rPr>
          <w:b/>
          <w:bCs/>
          <w:spacing w:val="-1"/>
          <w:sz w:val="28"/>
          <w:szCs w:val="28"/>
        </w:rPr>
        <w:t>Objective</w:t>
      </w:r>
      <w:r>
        <w:rPr>
          <w:b/>
          <w:bCs/>
          <w:spacing w:val="-20"/>
          <w:sz w:val="28"/>
          <w:szCs w:val="28"/>
        </w:rPr>
        <w:t xml:space="preserve"> </w:t>
      </w:r>
      <w:r>
        <w:rPr>
          <w:b/>
          <w:bCs/>
          <w:spacing w:val="-1"/>
          <w:sz w:val="28"/>
          <w:szCs w:val="28"/>
        </w:rPr>
        <w:t>of</w:t>
      </w:r>
      <w:r>
        <w:rPr>
          <w:b/>
          <w:bCs/>
          <w:spacing w:val="-17"/>
          <w:sz w:val="28"/>
          <w:szCs w:val="28"/>
        </w:rPr>
        <w:t xml:space="preserve"> </w:t>
      </w:r>
      <w:r>
        <w:rPr>
          <w:b/>
          <w:bCs/>
          <w:spacing w:val="-1"/>
          <w:sz w:val="28"/>
          <w:szCs w:val="28"/>
        </w:rPr>
        <w:t>Software</w:t>
      </w:r>
      <w:r>
        <w:rPr>
          <w:b/>
          <w:bCs/>
          <w:spacing w:val="-11"/>
          <w:sz w:val="28"/>
          <w:szCs w:val="28"/>
        </w:rPr>
        <w:t xml:space="preserve"> </w:t>
      </w:r>
      <w:r>
        <w:rPr>
          <w:b/>
          <w:bCs/>
          <w:spacing w:val="-1"/>
          <w:sz w:val="28"/>
          <w:szCs w:val="28"/>
        </w:rPr>
        <w:t>Project</w:t>
      </w:r>
      <w:r>
        <w:rPr>
          <w:b/>
          <w:bCs/>
          <w:spacing w:val="-14"/>
          <w:sz w:val="28"/>
          <w:szCs w:val="28"/>
        </w:rPr>
        <w:t xml:space="preserve"> </w:t>
      </w:r>
      <w:r>
        <w:rPr>
          <w:b/>
          <w:bCs/>
          <w:spacing w:val="-1"/>
          <w:sz w:val="28"/>
          <w:szCs w:val="28"/>
        </w:rPr>
        <w:t>Planning</w:t>
      </w:r>
    </w:p>
    <w:p w:rsidR="009A533A" w:rsidRDefault="007C6F71" w:rsidP="009A533A">
      <w:pPr>
        <w:widowControl w:val="0"/>
        <w:autoSpaceDE w:val="0"/>
        <w:autoSpaceDN w:val="0"/>
        <w:spacing w:line="360" w:lineRule="auto"/>
        <w:ind w:left="567" w:right="1412"/>
        <w:jc w:val="both"/>
        <w:rPr>
          <w:sz w:val="28"/>
          <w:szCs w:val="28"/>
        </w:rPr>
      </w:pPr>
      <w:r>
        <w:rPr>
          <w:sz w:val="28"/>
          <w:szCs w:val="28"/>
        </w:rPr>
        <w:t xml:space="preserve">          The objective of software project planning is to provide a</w:t>
      </w:r>
      <w:r>
        <w:rPr>
          <w:spacing w:val="70"/>
          <w:sz w:val="28"/>
          <w:szCs w:val="28"/>
        </w:rPr>
        <w:t xml:space="preserve"> </w:t>
      </w:r>
      <w:r>
        <w:rPr>
          <w:sz w:val="28"/>
          <w:szCs w:val="28"/>
        </w:rPr>
        <w:t>frame</w:t>
      </w:r>
      <w:r>
        <w:rPr>
          <w:spacing w:val="1"/>
          <w:sz w:val="28"/>
          <w:szCs w:val="28"/>
        </w:rPr>
        <w:t xml:space="preserve"> </w:t>
      </w:r>
      <w:r>
        <w:rPr>
          <w:sz w:val="28"/>
          <w:szCs w:val="28"/>
        </w:rPr>
        <w:t>work</w:t>
      </w:r>
      <w:r>
        <w:rPr>
          <w:spacing w:val="1"/>
          <w:sz w:val="28"/>
          <w:szCs w:val="28"/>
        </w:rPr>
        <w:t xml:space="preserve"> </w:t>
      </w:r>
      <w:r>
        <w:rPr>
          <w:sz w:val="28"/>
          <w:szCs w:val="28"/>
        </w:rPr>
        <w:t>that</w:t>
      </w:r>
      <w:r>
        <w:rPr>
          <w:spacing w:val="1"/>
          <w:sz w:val="28"/>
          <w:szCs w:val="28"/>
        </w:rPr>
        <w:t xml:space="preserve"> </w:t>
      </w:r>
      <w:r>
        <w:rPr>
          <w:sz w:val="28"/>
          <w:szCs w:val="28"/>
        </w:rPr>
        <w:t>enables</w:t>
      </w:r>
      <w:r>
        <w:rPr>
          <w:spacing w:val="1"/>
          <w:sz w:val="28"/>
          <w:szCs w:val="28"/>
        </w:rPr>
        <w:t xml:space="preserve"> </w:t>
      </w:r>
      <w:r>
        <w:rPr>
          <w:sz w:val="28"/>
          <w:szCs w:val="28"/>
        </w:rPr>
        <w:t>the</w:t>
      </w:r>
      <w:r>
        <w:rPr>
          <w:spacing w:val="1"/>
          <w:sz w:val="28"/>
          <w:szCs w:val="28"/>
        </w:rPr>
        <w:t xml:space="preserve"> </w:t>
      </w:r>
      <w:r>
        <w:rPr>
          <w:sz w:val="28"/>
          <w:szCs w:val="28"/>
        </w:rPr>
        <w:t>reasonable</w:t>
      </w:r>
      <w:r>
        <w:rPr>
          <w:spacing w:val="1"/>
          <w:sz w:val="28"/>
          <w:szCs w:val="28"/>
        </w:rPr>
        <w:t xml:space="preserve"> </w:t>
      </w:r>
      <w:r>
        <w:rPr>
          <w:sz w:val="28"/>
          <w:szCs w:val="28"/>
        </w:rPr>
        <w:t>estimation</w:t>
      </w:r>
      <w:r>
        <w:rPr>
          <w:spacing w:val="1"/>
          <w:sz w:val="28"/>
          <w:szCs w:val="28"/>
        </w:rPr>
        <w:t xml:space="preserve"> </w:t>
      </w:r>
      <w:r>
        <w:rPr>
          <w:sz w:val="28"/>
          <w:szCs w:val="28"/>
        </w:rPr>
        <w:t>of</w:t>
      </w:r>
      <w:r>
        <w:rPr>
          <w:spacing w:val="1"/>
          <w:sz w:val="28"/>
          <w:szCs w:val="28"/>
        </w:rPr>
        <w:t xml:space="preserve"> </w:t>
      </w:r>
      <w:r>
        <w:rPr>
          <w:sz w:val="28"/>
          <w:szCs w:val="28"/>
        </w:rPr>
        <w:t>resources,</w:t>
      </w:r>
      <w:r>
        <w:rPr>
          <w:spacing w:val="1"/>
          <w:sz w:val="28"/>
          <w:szCs w:val="28"/>
        </w:rPr>
        <w:t xml:space="preserve"> </w:t>
      </w:r>
      <w:r>
        <w:rPr>
          <w:sz w:val="28"/>
          <w:szCs w:val="28"/>
        </w:rPr>
        <w:t>cost</w:t>
      </w:r>
      <w:r>
        <w:rPr>
          <w:spacing w:val="71"/>
          <w:sz w:val="28"/>
          <w:szCs w:val="28"/>
        </w:rPr>
        <w:t xml:space="preserve"> </w:t>
      </w:r>
      <w:r>
        <w:rPr>
          <w:sz w:val="28"/>
          <w:szCs w:val="28"/>
        </w:rPr>
        <w:t>and</w:t>
      </w:r>
      <w:r>
        <w:rPr>
          <w:spacing w:val="1"/>
          <w:sz w:val="28"/>
          <w:szCs w:val="28"/>
        </w:rPr>
        <w:t xml:space="preserve"> </w:t>
      </w:r>
      <w:r>
        <w:rPr>
          <w:sz w:val="28"/>
          <w:szCs w:val="28"/>
        </w:rPr>
        <w:t>schedule.</w:t>
      </w:r>
    </w:p>
    <w:p w:rsidR="009A533A" w:rsidRPr="001B2400" w:rsidRDefault="007C6F71" w:rsidP="001B2400">
      <w:pPr>
        <w:widowControl w:val="0"/>
        <w:autoSpaceDE w:val="0"/>
        <w:autoSpaceDN w:val="0"/>
        <w:spacing w:before="178" w:line="360" w:lineRule="auto"/>
        <w:ind w:left="567"/>
        <w:jc w:val="both"/>
        <w:outlineLvl w:val="1"/>
        <w:rPr>
          <w:b/>
          <w:bCs/>
          <w:sz w:val="28"/>
          <w:szCs w:val="28"/>
        </w:rPr>
      </w:pPr>
      <w:r>
        <w:rPr>
          <w:b/>
          <w:bCs/>
          <w:spacing w:val="-2"/>
          <w:sz w:val="28"/>
          <w:szCs w:val="28"/>
        </w:rPr>
        <w:t>Software</w:t>
      </w:r>
      <w:r>
        <w:rPr>
          <w:b/>
          <w:bCs/>
          <w:spacing w:val="-16"/>
          <w:sz w:val="28"/>
          <w:szCs w:val="28"/>
        </w:rPr>
        <w:t xml:space="preserve"> </w:t>
      </w:r>
      <w:r>
        <w:rPr>
          <w:b/>
          <w:bCs/>
          <w:spacing w:val="-1"/>
          <w:sz w:val="28"/>
          <w:szCs w:val="28"/>
        </w:rPr>
        <w:t>Scope</w:t>
      </w:r>
    </w:p>
    <w:p w:rsidR="009A533A" w:rsidRDefault="007C6F71" w:rsidP="009A533A">
      <w:pPr>
        <w:widowControl w:val="0"/>
        <w:autoSpaceDE w:val="0"/>
        <w:autoSpaceDN w:val="0"/>
        <w:spacing w:line="360" w:lineRule="auto"/>
        <w:ind w:left="567" w:right="1408"/>
        <w:jc w:val="both"/>
        <w:rPr>
          <w:sz w:val="28"/>
          <w:szCs w:val="28"/>
        </w:rPr>
      </w:pPr>
      <w:r>
        <w:rPr>
          <w:sz w:val="28"/>
          <w:szCs w:val="28"/>
        </w:rPr>
        <w:t xml:space="preserve">          The first activity in software project planning is</w:t>
      </w:r>
      <w:r>
        <w:rPr>
          <w:spacing w:val="70"/>
          <w:sz w:val="28"/>
          <w:szCs w:val="28"/>
        </w:rPr>
        <w:t xml:space="preserve"> </w:t>
      </w:r>
      <w:r>
        <w:rPr>
          <w:sz w:val="28"/>
          <w:szCs w:val="28"/>
        </w:rPr>
        <w:t>the</w:t>
      </w:r>
      <w:r>
        <w:rPr>
          <w:spacing w:val="70"/>
          <w:sz w:val="28"/>
          <w:szCs w:val="28"/>
        </w:rPr>
        <w:t xml:space="preserve"> </w:t>
      </w:r>
      <w:r>
        <w:rPr>
          <w:sz w:val="28"/>
          <w:szCs w:val="28"/>
        </w:rPr>
        <w:t>determination</w:t>
      </w:r>
      <w:r>
        <w:rPr>
          <w:spacing w:val="1"/>
          <w:sz w:val="28"/>
          <w:szCs w:val="28"/>
        </w:rPr>
        <w:t xml:space="preserve"> </w:t>
      </w:r>
      <w:r>
        <w:rPr>
          <w:sz w:val="28"/>
          <w:szCs w:val="28"/>
        </w:rPr>
        <w:t>of software</w:t>
      </w:r>
      <w:r>
        <w:rPr>
          <w:spacing w:val="70"/>
          <w:sz w:val="28"/>
          <w:szCs w:val="28"/>
        </w:rPr>
        <w:t xml:space="preserve"> </w:t>
      </w:r>
      <w:r>
        <w:rPr>
          <w:sz w:val="28"/>
          <w:szCs w:val="28"/>
        </w:rPr>
        <w:t>scope.</w:t>
      </w:r>
      <w:r>
        <w:rPr>
          <w:spacing w:val="70"/>
          <w:sz w:val="28"/>
          <w:szCs w:val="28"/>
        </w:rPr>
        <w:t xml:space="preserve"> </w:t>
      </w:r>
      <w:r>
        <w:rPr>
          <w:sz w:val="28"/>
          <w:szCs w:val="28"/>
        </w:rPr>
        <w:t>A</w:t>
      </w:r>
      <w:r>
        <w:rPr>
          <w:spacing w:val="70"/>
          <w:sz w:val="28"/>
          <w:szCs w:val="28"/>
        </w:rPr>
        <w:t xml:space="preserve"> </w:t>
      </w:r>
      <w:r>
        <w:rPr>
          <w:sz w:val="28"/>
          <w:szCs w:val="28"/>
        </w:rPr>
        <w:t>software</w:t>
      </w:r>
      <w:r>
        <w:rPr>
          <w:spacing w:val="70"/>
          <w:sz w:val="28"/>
          <w:szCs w:val="28"/>
        </w:rPr>
        <w:t xml:space="preserve"> </w:t>
      </w:r>
      <w:r>
        <w:rPr>
          <w:sz w:val="28"/>
          <w:szCs w:val="28"/>
        </w:rPr>
        <w:t>project</w:t>
      </w:r>
      <w:r>
        <w:rPr>
          <w:spacing w:val="70"/>
          <w:sz w:val="28"/>
          <w:szCs w:val="28"/>
        </w:rPr>
        <w:t xml:space="preserve"> </w:t>
      </w:r>
      <w:r>
        <w:rPr>
          <w:sz w:val="28"/>
          <w:szCs w:val="28"/>
        </w:rPr>
        <w:t>scope</w:t>
      </w:r>
      <w:r>
        <w:rPr>
          <w:spacing w:val="70"/>
          <w:sz w:val="28"/>
          <w:szCs w:val="28"/>
        </w:rPr>
        <w:t xml:space="preserve"> </w:t>
      </w:r>
      <w:r>
        <w:rPr>
          <w:sz w:val="28"/>
          <w:szCs w:val="28"/>
        </w:rPr>
        <w:t xml:space="preserve">must   </w:t>
      </w:r>
      <w:r>
        <w:rPr>
          <w:spacing w:val="1"/>
          <w:sz w:val="28"/>
          <w:szCs w:val="28"/>
        </w:rPr>
        <w:t xml:space="preserve"> </w:t>
      </w:r>
      <w:r>
        <w:rPr>
          <w:sz w:val="28"/>
          <w:szCs w:val="28"/>
        </w:rPr>
        <w:t>be</w:t>
      </w:r>
      <w:r>
        <w:rPr>
          <w:spacing w:val="70"/>
          <w:sz w:val="28"/>
          <w:szCs w:val="28"/>
        </w:rPr>
        <w:t xml:space="preserve"> </w:t>
      </w:r>
      <w:r>
        <w:rPr>
          <w:sz w:val="28"/>
          <w:szCs w:val="28"/>
        </w:rPr>
        <w:t>unambiguous</w:t>
      </w:r>
      <w:r>
        <w:rPr>
          <w:spacing w:val="1"/>
          <w:sz w:val="28"/>
          <w:szCs w:val="28"/>
        </w:rPr>
        <w:t xml:space="preserve"> </w:t>
      </w:r>
      <w:r>
        <w:rPr>
          <w:sz w:val="28"/>
          <w:szCs w:val="28"/>
        </w:rPr>
        <w:t>and</w:t>
      </w:r>
      <w:r>
        <w:rPr>
          <w:spacing w:val="23"/>
          <w:sz w:val="28"/>
          <w:szCs w:val="28"/>
        </w:rPr>
        <w:t xml:space="preserve"> </w:t>
      </w:r>
      <w:r>
        <w:rPr>
          <w:sz w:val="28"/>
          <w:szCs w:val="28"/>
        </w:rPr>
        <w:t>understandable</w:t>
      </w:r>
      <w:r>
        <w:rPr>
          <w:spacing w:val="25"/>
          <w:sz w:val="28"/>
          <w:szCs w:val="28"/>
        </w:rPr>
        <w:t xml:space="preserve"> </w:t>
      </w:r>
      <w:r>
        <w:rPr>
          <w:sz w:val="28"/>
          <w:szCs w:val="28"/>
        </w:rPr>
        <w:t>at</w:t>
      </w:r>
      <w:r>
        <w:rPr>
          <w:spacing w:val="22"/>
          <w:sz w:val="28"/>
          <w:szCs w:val="28"/>
        </w:rPr>
        <w:t xml:space="preserve"> </w:t>
      </w:r>
      <w:r>
        <w:rPr>
          <w:sz w:val="28"/>
          <w:szCs w:val="28"/>
        </w:rPr>
        <w:t>the</w:t>
      </w:r>
    </w:p>
    <w:p w:rsidR="009A533A" w:rsidRDefault="007C6F71" w:rsidP="009A533A">
      <w:pPr>
        <w:widowControl w:val="0"/>
        <w:autoSpaceDE w:val="0"/>
        <w:autoSpaceDN w:val="0"/>
        <w:spacing w:before="70" w:line="360" w:lineRule="auto"/>
        <w:ind w:left="567" w:right="1277"/>
        <w:rPr>
          <w:sz w:val="28"/>
          <w:szCs w:val="28"/>
        </w:rPr>
      </w:pPr>
      <w:r>
        <w:rPr>
          <w:sz w:val="28"/>
          <w:szCs w:val="28"/>
        </w:rPr>
        <w:t>management</w:t>
      </w:r>
      <w:r>
        <w:rPr>
          <w:spacing w:val="3"/>
          <w:sz w:val="28"/>
          <w:szCs w:val="28"/>
        </w:rPr>
        <w:t xml:space="preserve"> </w:t>
      </w:r>
      <w:r>
        <w:rPr>
          <w:sz w:val="28"/>
          <w:szCs w:val="28"/>
        </w:rPr>
        <w:t>and</w:t>
      </w:r>
      <w:r>
        <w:rPr>
          <w:spacing w:val="-1"/>
          <w:sz w:val="28"/>
          <w:szCs w:val="28"/>
        </w:rPr>
        <w:t xml:space="preserve"> </w:t>
      </w:r>
      <w:r>
        <w:rPr>
          <w:sz w:val="28"/>
          <w:szCs w:val="28"/>
        </w:rPr>
        <w:t>technical</w:t>
      </w:r>
      <w:r>
        <w:rPr>
          <w:spacing w:val="2"/>
          <w:sz w:val="28"/>
          <w:szCs w:val="28"/>
        </w:rPr>
        <w:t xml:space="preserve"> </w:t>
      </w:r>
      <w:r>
        <w:rPr>
          <w:sz w:val="28"/>
          <w:szCs w:val="28"/>
        </w:rPr>
        <w:t>levels. The software</w:t>
      </w:r>
      <w:r>
        <w:rPr>
          <w:spacing w:val="-2"/>
          <w:sz w:val="28"/>
          <w:szCs w:val="28"/>
        </w:rPr>
        <w:t xml:space="preserve"> </w:t>
      </w:r>
      <w:r>
        <w:rPr>
          <w:sz w:val="28"/>
          <w:szCs w:val="28"/>
        </w:rPr>
        <w:t>scope</w:t>
      </w:r>
      <w:r>
        <w:rPr>
          <w:spacing w:val="7"/>
          <w:sz w:val="28"/>
          <w:szCs w:val="28"/>
        </w:rPr>
        <w:t xml:space="preserve"> </w:t>
      </w:r>
      <w:r>
        <w:rPr>
          <w:sz w:val="28"/>
          <w:szCs w:val="28"/>
        </w:rPr>
        <w:t>means</w:t>
      </w:r>
      <w:r>
        <w:rPr>
          <w:spacing w:val="4"/>
          <w:sz w:val="28"/>
          <w:szCs w:val="28"/>
        </w:rPr>
        <w:t xml:space="preserve"> </w:t>
      </w:r>
      <w:r>
        <w:rPr>
          <w:sz w:val="28"/>
          <w:szCs w:val="28"/>
        </w:rPr>
        <w:t>the</w:t>
      </w:r>
      <w:r>
        <w:rPr>
          <w:spacing w:val="5"/>
          <w:sz w:val="28"/>
          <w:szCs w:val="28"/>
        </w:rPr>
        <w:t xml:space="preserve"> </w:t>
      </w:r>
      <w:r>
        <w:rPr>
          <w:sz w:val="28"/>
          <w:szCs w:val="28"/>
        </w:rPr>
        <w:t>actual</w:t>
      </w:r>
      <w:r>
        <w:rPr>
          <w:spacing w:val="1"/>
          <w:sz w:val="28"/>
          <w:szCs w:val="28"/>
        </w:rPr>
        <w:t xml:space="preserve"> </w:t>
      </w:r>
      <w:r>
        <w:rPr>
          <w:sz w:val="28"/>
          <w:szCs w:val="28"/>
        </w:rPr>
        <w:t>operation</w:t>
      </w:r>
      <w:r>
        <w:rPr>
          <w:spacing w:val="-8"/>
          <w:sz w:val="28"/>
          <w:szCs w:val="28"/>
        </w:rPr>
        <w:t xml:space="preserve"> </w:t>
      </w:r>
      <w:r>
        <w:rPr>
          <w:sz w:val="28"/>
          <w:szCs w:val="28"/>
        </w:rPr>
        <w:t>that</w:t>
      </w:r>
      <w:r>
        <w:rPr>
          <w:spacing w:val="-5"/>
          <w:sz w:val="28"/>
          <w:szCs w:val="28"/>
        </w:rPr>
        <w:t xml:space="preserve"> </w:t>
      </w:r>
      <w:r>
        <w:rPr>
          <w:sz w:val="28"/>
          <w:szCs w:val="28"/>
        </w:rPr>
        <w:t>is</w:t>
      </w:r>
      <w:r>
        <w:rPr>
          <w:spacing w:val="-8"/>
          <w:sz w:val="28"/>
          <w:szCs w:val="28"/>
        </w:rPr>
        <w:t xml:space="preserve"> </w:t>
      </w:r>
      <w:r>
        <w:rPr>
          <w:sz w:val="28"/>
          <w:szCs w:val="28"/>
        </w:rPr>
        <w:t>going to</w:t>
      </w:r>
      <w:r>
        <w:rPr>
          <w:spacing w:val="-4"/>
          <w:sz w:val="28"/>
          <w:szCs w:val="28"/>
        </w:rPr>
        <w:t xml:space="preserve"> </w:t>
      </w:r>
      <w:r>
        <w:rPr>
          <w:sz w:val="28"/>
          <w:szCs w:val="28"/>
        </w:rPr>
        <w:t>be</w:t>
      </w:r>
      <w:r>
        <w:rPr>
          <w:spacing w:val="-2"/>
          <w:sz w:val="28"/>
          <w:szCs w:val="28"/>
        </w:rPr>
        <w:t xml:space="preserve"> </w:t>
      </w:r>
      <w:r>
        <w:rPr>
          <w:sz w:val="28"/>
          <w:szCs w:val="28"/>
        </w:rPr>
        <w:t>carried</w:t>
      </w:r>
      <w:r>
        <w:rPr>
          <w:spacing w:val="-5"/>
          <w:sz w:val="28"/>
          <w:szCs w:val="28"/>
        </w:rPr>
        <w:t xml:space="preserve"> </w:t>
      </w:r>
      <w:r>
        <w:rPr>
          <w:sz w:val="28"/>
          <w:szCs w:val="28"/>
        </w:rPr>
        <w:t>out</w:t>
      </w:r>
      <w:r>
        <w:rPr>
          <w:spacing w:val="-6"/>
          <w:sz w:val="28"/>
          <w:szCs w:val="28"/>
        </w:rPr>
        <w:t xml:space="preserve"> </w:t>
      </w:r>
      <w:r>
        <w:rPr>
          <w:sz w:val="28"/>
          <w:szCs w:val="28"/>
        </w:rPr>
        <w:t>by</w:t>
      </w:r>
      <w:r>
        <w:rPr>
          <w:spacing w:val="-8"/>
          <w:sz w:val="28"/>
          <w:szCs w:val="28"/>
        </w:rPr>
        <w:t xml:space="preserve"> </w:t>
      </w:r>
      <w:r>
        <w:rPr>
          <w:sz w:val="28"/>
          <w:szCs w:val="28"/>
        </w:rPr>
        <w:t>the</w:t>
      </w:r>
      <w:r>
        <w:rPr>
          <w:spacing w:val="-9"/>
          <w:sz w:val="28"/>
          <w:szCs w:val="28"/>
        </w:rPr>
        <w:t xml:space="preserve"> </w:t>
      </w:r>
      <w:r>
        <w:rPr>
          <w:sz w:val="28"/>
          <w:szCs w:val="28"/>
        </w:rPr>
        <w:t>software</w:t>
      </w:r>
      <w:r>
        <w:rPr>
          <w:spacing w:val="-4"/>
          <w:sz w:val="28"/>
          <w:szCs w:val="28"/>
        </w:rPr>
        <w:t xml:space="preserve"> </w:t>
      </w:r>
      <w:r>
        <w:rPr>
          <w:sz w:val="28"/>
          <w:szCs w:val="28"/>
        </w:rPr>
        <w:t>and</w:t>
      </w:r>
      <w:r>
        <w:rPr>
          <w:spacing w:val="-4"/>
          <w:sz w:val="28"/>
          <w:szCs w:val="28"/>
        </w:rPr>
        <w:t xml:space="preserve"> </w:t>
      </w:r>
      <w:r>
        <w:rPr>
          <w:sz w:val="28"/>
          <w:szCs w:val="28"/>
        </w:rPr>
        <w:t>its</w:t>
      </w:r>
      <w:r>
        <w:rPr>
          <w:spacing w:val="-7"/>
          <w:sz w:val="28"/>
          <w:szCs w:val="28"/>
        </w:rPr>
        <w:t xml:space="preserve"> </w:t>
      </w:r>
      <w:r>
        <w:rPr>
          <w:sz w:val="28"/>
          <w:szCs w:val="28"/>
        </w:rPr>
        <w:t>plus points</w:t>
      </w:r>
      <w:r>
        <w:rPr>
          <w:spacing w:val="-67"/>
          <w:sz w:val="28"/>
          <w:szCs w:val="28"/>
        </w:rPr>
        <w:t xml:space="preserve"> </w:t>
      </w:r>
      <w:r>
        <w:rPr>
          <w:sz w:val="28"/>
          <w:szCs w:val="28"/>
        </w:rPr>
        <w:t>and</w:t>
      </w:r>
      <w:r>
        <w:rPr>
          <w:spacing w:val="-1"/>
          <w:sz w:val="28"/>
          <w:szCs w:val="28"/>
        </w:rPr>
        <w:t xml:space="preserve"> </w:t>
      </w:r>
      <w:r>
        <w:rPr>
          <w:sz w:val="28"/>
          <w:szCs w:val="28"/>
        </w:rPr>
        <w:t>limitations.</w:t>
      </w:r>
    </w:p>
    <w:p w:rsidR="009A533A" w:rsidRPr="001B2400" w:rsidRDefault="007C6F71" w:rsidP="001B2400">
      <w:pPr>
        <w:widowControl w:val="0"/>
        <w:autoSpaceDE w:val="0"/>
        <w:autoSpaceDN w:val="0"/>
        <w:spacing w:before="184" w:line="360" w:lineRule="auto"/>
        <w:ind w:left="567"/>
        <w:outlineLvl w:val="1"/>
        <w:rPr>
          <w:b/>
          <w:bCs/>
          <w:sz w:val="28"/>
          <w:szCs w:val="28"/>
        </w:rPr>
      </w:pPr>
      <w:r>
        <w:rPr>
          <w:b/>
          <w:bCs/>
          <w:sz w:val="28"/>
          <w:szCs w:val="28"/>
        </w:rPr>
        <w:t>Resources</w:t>
      </w:r>
    </w:p>
    <w:p w:rsidR="009A533A" w:rsidRDefault="007C6F71" w:rsidP="009A533A">
      <w:pPr>
        <w:widowControl w:val="0"/>
        <w:autoSpaceDE w:val="0"/>
        <w:autoSpaceDN w:val="0"/>
        <w:spacing w:line="360" w:lineRule="auto"/>
        <w:ind w:left="567" w:right="1408"/>
        <w:jc w:val="both"/>
        <w:rPr>
          <w:sz w:val="28"/>
          <w:szCs w:val="28"/>
        </w:rPr>
      </w:pPr>
      <w:r>
        <w:rPr>
          <w:sz w:val="28"/>
          <w:szCs w:val="28"/>
        </w:rPr>
        <w:t xml:space="preserve">           The second task of software planning is the estimation of resources</w:t>
      </w:r>
      <w:r>
        <w:rPr>
          <w:spacing w:val="1"/>
          <w:sz w:val="28"/>
          <w:szCs w:val="28"/>
        </w:rPr>
        <w:t xml:space="preserve"> </w:t>
      </w:r>
      <w:r>
        <w:rPr>
          <w:sz w:val="28"/>
          <w:szCs w:val="28"/>
        </w:rPr>
        <w:t>required.</w:t>
      </w:r>
      <w:r>
        <w:rPr>
          <w:spacing w:val="1"/>
          <w:sz w:val="28"/>
          <w:szCs w:val="28"/>
        </w:rPr>
        <w:t xml:space="preserve"> </w:t>
      </w:r>
      <w:r>
        <w:rPr>
          <w:sz w:val="28"/>
          <w:szCs w:val="28"/>
        </w:rPr>
        <w:t>Each</w:t>
      </w:r>
      <w:r>
        <w:rPr>
          <w:spacing w:val="1"/>
          <w:sz w:val="28"/>
          <w:szCs w:val="28"/>
        </w:rPr>
        <w:t xml:space="preserve"> </w:t>
      </w:r>
      <w:r>
        <w:rPr>
          <w:sz w:val="28"/>
          <w:szCs w:val="28"/>
        </w:rPr>
        <w:t>resource</w:t>
      </w:r>
      <w:r>
        <w:rPr>
          <w:spacing w:val="1"/>
          <w:sz w:val="28"/>
          <w:szCs w:val="28"/>
        </w:rPr>
        <w:t xml:space="preserve"> </w:t>
      </w:r>
      <w:r>
        <w:rPr>
          <w:sz w:val="28"/>
          <w:szCs w:val="28"/>
        </w:rPr>
        <w:t>is</w:t>
      </w:r>
      <w:r>
        <w:rPr>
          <w:spacing w:val="1"/>
          <w:sz w:val="28"/>
          <w:szCs w:val="28"/>
        </w:rPr>
        <w:t xml:space="preserve"> </w:t>
      </w:r>
      <w:r>
        <w:rPr>
          <w:sz w:val="28"/>
          <w:szCs w:val="28"/>
        </w:rPr>
        <w:t>specified</w:t>
      </w:r>
      <w:r>
        <w:rPr>
          <w:spacing w:val="1"/>
          <w:sz w:val="28"/>
          <w:szCs w:val="28"/>
        </w:rPr>
        <w:t xml:space="preserve"> </w:t>
      </w:r>
      <w:r>
        <w:rPr>
          <w:sz w:val="28"/>
          <w:szCs w:val="28"/>
        </w:rPr>
        <w:t>with</w:t>
      </w:r>
      <w:r>
        <w:rPr>
          <w:spacing w:val="1"/>
          <w:sz w:val="28"/>
          <w:szCs w:val="28"/>
        </w:rPr>
        <w:t xml:space="preserve"> </w:t>
      </w:r>
      <w:r>
        <w:rPr>
          <w:sz w:val="28"/>
          <w:szCs w:val="28"/>
        </w:rPr>
        <w:t>the</w:t>
      </w:r>
      <w:r>
        <w:rPr>
          <w:spacing w:val="1"/>
          <w:sz w:val="28"/>
          <w:szCs w:val="28"/>
        </w:rPr>
        <w:t xml:space="preserve"> </w:t>
      </w:r>
      <w:r>
        <w:rPr>
          <w:sz w:val="28"/>
          <w:szCs w:val="28"/>
        </w:rPr>
        <w:t>following</w:t>
      </w:r>
      <w:r>
        <w:rPr>
          <w:spacing w:val="1"/>
          <w:sz w:val="28"/>
          <w:szCs w:val="28"/>
        </w:rPr>
        <w:t xml:space="preserve"> </w:t>
      </w:r>
      <w:r>
        <w:rPr>
          <w:sz w:val="28"/>
          <w:szCs w:val="28"/>
        </w:rPr>
        <w:t>characteristic.</w:t>
      </w:r>
    </w:p>
    <w:p w:rsidR="009A533A" w:rsidRPr="009A533A" w:rsidRDefault="009A533A" w:rsidP="009A533A">
      <w:pPr>
        <w:widowControl w:val="0"/>
        <w:tabs>
          <w:tab w:val="left" w:pos="1943"/>
          <w:tab w:val="left" w:pos="1944"/>
        </w:tabs>
        <w:autoSpaceDE w:val="0"/>
        <w:autoSpaceDN w:val="0"/>
        <w:spacing w:before="139"/>
        <w:rPr>
          <w:spacing w:val="-1"/>
          <w:sz w:val="28"/>
          <w:szCs w:val="22"/>
        </w:rPr>
      </w:pPr>
    </w:p>
    <w:p w:rsidR="009A533A" w:rsidRDefault="009A533A" w:rsidP="009A533A">
      <w:pPr>
        <w:widowControl w:val="0"/>
        <w:autoSpaceDE w:val="0"/>
        <w:autoSpaceDN w:val="0"/>
        <w:spacing w:before="4"/>
        <w:rPr>
          <w:b/>
          <w:bCs/>
          <w:sz w:val="28"/>
          <w:szCs w:val="28"/>
        </w:rPr>
      </w:pPr>
    </w:p>
    <w:p w:rsidR="009A533A" w:rsidRDefault="007C6F71" w:rsidP="009A533A">
      <w:pPr>
        <w:widowControl w:val="0"/>
        <w:tabs>
          <w:tab w:val="left" w:pos="921"/>
        </w:tabs>
        <w:autoSpaceDE w:val="0"/>
        <w:autoSpaceDN w:val="0"/>
        <w:spacing w:line="360" w:lineRule="auto"/>
        <w:ind w:left="440"/>
        <w:outlineLvl w:val="2"/>
        <w:rPr>
          <w:b/>
          <w:bCs/>
          <w:sz w:val="28"/>
          <w:szCs w:val="28"/>
        </w:rPr>
      </w:pPr>
      <w:bookmarkStart w:id="1" w:name="_TOC_250016"/>
      <w:r>
        <w:rPr>
          <w:b/>
          <w:bCs/>
          <w:sz w:val="28"/>
          <w:szCs w:val="28"/>
        </w:rPr>
        <w:lastRenderedPageBreak/>
        <w:t>3.4  SOFTWARE REQUIREMENTS</w:t>
      </w:r>
      <w:bookmarkEnd w:id="1"/>
    </w:p>
    <w:p w:rsidR="009A533A" w:rsidRDefault="009A533A" w:rsidP="009A533A">
      <w:pPr>
        <w:widowControl w:val="0"/>
        <w:autoSpaceDE w:val="0"/>
        <w:autoSpaceDN w:val="0"/>
        <w:spacing w:before="8" w:line="360" w:lineRule="auto"/>
        <w:rPr>
          <w:b/>
          <w:bCs/>
          <w:sz w:val="31"/>
          <w:szCs w:val="31"/>
        </w:rPr>
      </w:pPr>
    </w:p>
    <w:p w:rsidR="009A533A" w:rsidRDefault="007C6F71" w:rsidP="009A533A">
      <w:pPr>
        <w:widowControl w:val="0"/>
        <w:tabs>
          <w:tab w:val="left" w:pos="3320"/>
          <w:tab w:val="left" w:pos="4040"/>
        </w:tabs>
        <w:autoSpaceDE w:val="0"/>
        <w:autoSpaceDN w:val="0"/>
        <w:spacing w:line="360" w:lineRule="auto"/>
        <w:ind w:left="880" w:right="3257"/>
        <w:rPr>
          <w:spacing w:val="-1"/>
          <w:sz w:val="28"/>
          <w:szCs w:val="28"/>
        </w:rPr>
      </w:pPr>
      <w:r>
        <w:rPr>
          <w:w w:val="95"/>
          <w:sz w:val="28"/>
          <w:szCs w:val="28"/>
        </w:rPr>
        <w:t>Tools</w:t>
      </w:r>
      <w:r>
        <w:rPr>
          <w:w w:val="95"/>
          <w:sz w:val="28"/>
          <w:szCs w:val="28"/>
        </w:rPr>
        <w:tab/>
        <w:t xml:space="preserve">: </w:t>
      </w:r>
      <w:r>
        <w:rPr>
          <w:spacing w:val="-1"/>
          <w:sz w:val="28"/>
          <w:szCs w:val="28"/>
        </w:rPr>
        <w:t>Anaconda IDE</w:t>
      </w:r>
    </w:p>
    <w:p w:rsidR="009A533A" w:rsidRDefault="007C6F71" w:rsidP="009A533A">
      <w:pPr>
        <w:widowControl w:val="0"/>
        <w:tabs>
          <w:tab w:val="left" w:pos="3320"/>
          <w:tab w:val="left" w:pos="4040"/>
        </w:tabs>
        <w:autoSpaceDE w:val="0"/>
        <w:autoSpaceDN w:val="0"/>
        <w:spacing w:line="360" w:lineRule="auto"/>
        <w:ind w:left="880" w:right="3257"/>
        <w:rPr>
          <w:sz w:val="28"/>
          <w:szCs w:val="28"/>
        </w:rPr>
      </w:pPr>
      <w:r>
        <w:rPr>
          <w:spacing w:val="-1"/>
          <w:sz w:val="28"/>
          <w:szCs w:val="28"/>
        </w:rPr>
        <w:t>Operating</w:t>
      </w:r>
      <w:r>
        <w:rPr>
          <w:spacing w:val="-11"/>
          <w:sz w:val="28"/>
          <w:szCs w:val="28"/>
        </w:rPr>
        <w:t xml:space="preserve"> </w:t>
      </w:r>
      <w:r>
        <w:rPr>
          <w:spacing w:val="-1"/>
          <w:sz w:val="28"/>
          <w:szCs w:val="28"/>
        </w:rPr>
        <w:t>System</w:t>
      </w:r>
      <w:r>
        <w:rPr>
          <w:spacing w:val="-1"/>
          <w:sz w:val="28"/>
          <w:szCs w:val="28"/>
        </w:rPr>
        <w:tab/>
      </w:r>
      <w:r>
        <w:rPr>
          <w:w w:val="95"/>
          <w:sz w:val="28"/>
          <w:szCs w:val="28"/>
        </w:rPr>
        <w:t xml:space="preserve">: </w:t>
      </w:r>
      <w:r>
        <w:rPr>
          <w:sz w:val="28"/>
          <w:szCs w:val="28"/>
        </w:rPr>
        <w:t>Windows</w:t>
      </w:r>
      <w:r>
        <w:rPr>
          <w:spacing w:val="-4"/>
          <w:sz w:val="28"/>
          <w:szCs w:val="28"/>
        </w:rPr>
        <w:t xml:space="preserve"> </w:t>
      </w:r>
      <w:r>
        <w:rPr>
          <w:sz w:val="28"/>
          <w:szCs w:val="28"/>
        </w:rPr>
        <w:t>7</w:t>
      </w:r>
      <w:r>
        <w:rPr>
          <w:spacing w:val="-3"/>
          <w:sz w:val="28"/>
          <w:szCs w:val="28"/>
        </w:rPr>
        <w:t xml:space="preserve"> </w:t>
      </w:r>
      <w:r>
        <w:rPr>
          <w:spacing w:val="-1"/>
          <w:sz w:val="28"/>
          <w:szCs w:val="28"/>
        </w:rPr>
        <w:t>and above</w:t>
      </w:r>
      <w:r>
        <w:rPr>
          <w:spacing w:val="-3"/>
          <w:sz w:val="28"/>
          <w:szCs w:val="28"/>
        </w:rPr>
        <w:t xml:space="preserve"> </w:t>
      </w:r>
    </w:p>
    <w:p w:rsidR="009A533A" w:rsidRDefault="009A533A" w:rsidP="009A533A">
      <w:pPr>
        <w:widowControl w:val="0"/>
        <w:autoSpaceDE w:val="0"/>
        <w:autoSpaceDN w:val="0"/>
        <w:spacing w:before="8" w:line="360" w:lineRule="auto"/>
        <w:rPr>
          <w:sz w:val="32"/>
          <w:szCs w:val="32"/>
        </w:rPr>
      </w:pPr>
    </w:p>
    <w:p w:rsidR="009A533A" w:rsidRPr="009A533A" w:rsidRDefault="007C6F71" w:rsidP="009A533A">
      <w:pPr>
        <w:widowControl w:val="0"/>
        <w:tabs>
          <w:tab w:val="left" w:pos="921"/>
        </w:tabs>
        <w:autoSpaceDE w:val="0"/>
        <w:autoSpaceDN w:val="0"/>
        <w:spacing w:line="360" w:lineRule="auto"/>
        <w:ind w:left="440"/>
        <w:outlineLvl w:val="2"/>
        <w:rPr>
          <w:b/>
          <w:bCs/>
          <w:sz w:val="28"/>
          <w:szCs w:val="28"/>
        </w:rPr>
      </w:pPr>
      <w:bookmarkStart w:id="2" w:name="_TOC_250015"/>
      <w:r>
        <w:rPr>
          <w:b/>
          <w:bCs/>
          <w:sz w:val="28"/>
          <w:szCs w:val="28"/>
        </w:rPr>
        <w:t>3.5 HARDWARE REQUIREMENTS</w:t>
      </w:r>
      <w:bookmarkEnd w:id="2"/>
    </w:p>
    <w:p w:rsidR="009A533A" w:rsidRDefault="009A533A" w:rsidP="009A533A">
      <w:pPr>
        <w:widowControl w:val="0"/>
        <w:autoSpaceDE w:val="0"/>
        <w:autoSpaceDN w:val="0"/>
        <w:spacing w:line="360" w:lineRule="auto"/>
        <w:ind w:leftChars="400" w:left="960"/>
        <w:rPr>
          <w:sz w:val="22"/>
          <w:szCs w:val="22"/>
        </w:rPr>
      </w:pPr>
    </w:p>
    <w:p w:rsidR="009A533A" w:rsidRPr="00A55C55" w:rsidRDefault="007C6F71" w:rsidP="009A533A">
      <w:pPr>
        <w:widowControl w:val="0"/>
        <w:autoSpaceDE w:val="0"/>
        <w:autoSpaceDN w:val="0"/>
        <w:spacing w:line="360" w:lineRule="auto"/>
        <w:ind w:leftChars="400" w:left="960"/>
        <w:rPr>
          <w:sz w:val="28"/>
          <w:szCs w:val="28"/>
        </w:rPr>
      </w:pPr>
      <w:r w:rsidRPr="00A55C55">
        <w:rPr>
          <w:sz w:val="28"/>
          <w:szCs w:val="28"/>
        </w:rPr>
        <w:t xml:space="preserve">Processor : </w:t>
      </w:r>
      <w:r>
        <w:rPr>
          <w:sz w:val="28"/>
          <w:szCs w:val="28"/>
        </w:rPr>
        <w:t xml:space="preserve">  </w:t>
      </w:r>
      <w:r w:rsidRPr="00A55C55">
        <w:rPr>
          <w:sz w:val="28"/>
          <w:szCs w:val="28"/>
        </w:rPr>
        <w:t>Intel Core</w:t>
      </w:r>
      <w:r>
        <w:rPr>
          <w:sz w:val="28"/>
          <w:szCs w:val="28"/>
        </w:rPr>
        <w:t xml:space="preserve"> i5</w:t>
      </w:r>
    </w:p>
    <w:p w:rsidR="009A533A" w:rsidRPr="00A55C55" w:rsidRDefault="007C6F71" w:rsidP="009A533A">
      <w:pPr>
        <w:widowControl w:val="0"/>
        <w:autoSpaceDE w:val="0"/>
        <w:autoSpaceDN w:val="0"/>
        <w:spacing w:line="360" w:lineRule="auto"/>
        <w:ind w:leftChars="400" w:left="960"/>
        <w:rPr>
          <w:sz w:val="28"/>
          <w:szCs w:val="28"/>
        </w:rPr>
      </w:pPr>
      <w:r w:rsidRPr="00A55C55">
        <w:rPr>
          <w:sz w:val="28"/>
          <w:szCs w:val="28"/>
        </w:rPr>
        <w:t xml:space="preserve"> Speed</w:t>
      </w:r>
      <w:r>
        <w:rPr>
          <w:sz w:val="28"/>
          <w:szCs w:val="28"/>
        </w:rPr>
        <w:t xml:space="preserve">     </w:t>
      </w:r>
      <w:r w:rsidRPr="00A55C55">
        <w:rPr>
          <w:sz w:val="28"/>
          <w:szCs w:val="28"/>
        </w:rPr>
        <w:t xml:space="preserve"> :</w:t>
      </w:r>
      <w:r>
        <w:rPr>
          <w:sz w:val="28"/>
          <w:szCs w:val="28"/>
        </w:rPr>
        <w:t xml:space="preserve">    </w:t>
      </w:r>
      <w:r w:rsidRPr="00A55C55">
        <w:rPr>
          <w:sz w:val="28"/>
          <w:szCs w:val="28"/>
        </w:rPr>
        <w:t>2.4GHz</w:t>
      </w:r>
    </w:p>
    <w:p w:rsidR="009A533A" w:rsidRPr="00A55C55" w:rsidRDefault="007C6F71" w:rsidP="009A533A">
      <w:pPr>
        <w:widowControl w:val="0"/>
        <w:autoSpaceDE w:val="0"/>
        <w:autoSpaceDN w:val="0"/>
        <w:spacing w:line="360" w:lineRule="auto"/>
        <w:ind w:leftChars="400" w:left="960"/>
        <w:rPr>
          <w:sz w:val="28"/>
          <w:szCs w:val="28"/>
        </w:rPr>
      </w:pPr>
      <w:r w:rsidRPr="00A55C55">
        <w:rPr>
          <w:sz w:val="28"/>
          <w:szCs w:val="28"/>
        </w:rPr>
        <w:t>RAM</w:t>
      </w:r>
      <w:r>
        <w:rPr>
          <w:sz w:val="28"/>
          <w:szCs w:val="28"/>
        </w:rPr>
        <w:t xml:space="preserve">       </w:t>
      </w:r>
      <w:r w:rsidRPr="00A55C55">
        <w:rPr>
          <w:sz w:val="28"/>
          <w:szCs w:val="28"/>
        </w:rPr>
        <w:t xml:space="preserve"> :</w:t>
      </w:r>
      <w:r>
        <w:rPr>
          <w:sz w:val="28"/>
          <w:szCs w:val="28"/>
        </w:rPr>
        <w:t xml:space="preserve">   </w:t>
      </w:r>
      <w:r w:rsidRPr="00A55C55">
        <w:rPr>
          <w:sz w:val="28"/>
          <w:szCs w:val="28"/>
        </w:rPr>
        <w:t xml:space="preserve"> 4 GB</w:t>
      </w:r>
    </w:p>
    <w:p w:rsidR="009A533A" w:rsidRPr="00A55C55" w:rsidRDefault="007C6F71" w:rsidP="009A533A">
      <w:pPr>
        <w:widowControl w:val="0"/>
        <w:autoSpaceDE w:val="0"/>
        <w:autoSpaceDN w:val="0"/>
        <w:spacing w:line="360" w:lineRule="auto"/>
        <w:ind w:leftChars="400" w:left="960"/>
        <w:rPr>
          <w:sz w:val="28"/>
          <w:szCs w:val="28"/>
        </w:rPr>
        <w:sectPr w:rsidR="009A533A" w:rsidRPr="00A55C55" w:rsidSect="00734031">
          <w:footerReference w:type="default" r:id="rId10"/>
          <w:pgSz w:w="12240" w:h="15840"/>
          <w:pgMar w:top="1060" w:right="1080" w:bottom="1340" w:left="1720" w:header="742" w:footer="737" w:gutter="0"/>
          <w:cols w:space="720"/>
          <w:docGrid w:linePitch="299"/>
        </w:sectPr>
      </w:pPr>
      <w:r w:rsidRPr="00A55C55">
        <w:rPr>
          <w:sz w:val="28"/>
          <w:szCs w:val="28"/>
        </w:rPr>
        <w:t>Hard Disk :</w:t>
      </w:r>
      <w:r>
        <w:rPr>
          <w:sz w:val="28"/>
          <w:szCs w:val="28"/>
        </w:rPr>
        <w:t xml:space="preserve"> </w:t>
      </w:r>
      <w:r w:rsidRPr="00A55C55">
        <w:rPr>
          <w:sz w:val="28"/>
          <w:szCs w:val="28"/>
        </w:rPr>
        <w:t xml:space="preserve"> 20 GB</w:t>
      </w:r>
    </w:p>
    <w:p w:rsidR="009A533A" w:rsidRDefault="009A533A" w:rsidP="009A533A">
      <w:pPr>
        <w:widowControl w:val="0"/>
        <w:tabs>
          <w:tab w:val="left" w:pos="1943"/>
          <w:tab w:val="left" w:pos="1944"/>
        </w:tabs>
        <w:autoSpaceDE w:val="0"/>
        <w:autoSpaceDN w:val="0"/>
        <w:spacing w:before="139"/>
        <w:ind w:left="1943"/>
        <w:rPr>
          <w:sz w:val="28"/>
          <w:szCs w:val="22"/>
        </w:rPr>
      </w:pPr>
    </w:p>
    <w:p w:rsidR="009A533A" w:rsidRDefault="009A533A" w:rsidP="009A533A">
      <w:pPr>
        <w:widowControl w:val="0"/>
        <w:autoSpaceDE w:val="0"/>
        <w:autoSpaceDN w:val="0"/>
        <w:spacing w:before="70" w:line="357" w:lineRule="auto"/>
        <w:ind w:left="1540" w:right="1277"/>
        <w:rPr>
          <w:sz w:val="28"/>
          <w:szCs w:val="28"/>
        </w:rPr>
      </w:pPr>
    </w:p>
    <w:p w:rsidR="009A533A" w:rsidRDefault="007C6F71" w:rsidP="009A533A">
      <w:pPr>
        <w:widowControl w:val="0"/>
        <w:autoSpaceDE w:val="0"/>
        <w:autoSpaceDN w:val="0"/>
        <w:spacing w:before="61" w:line="360" w:lineRule="auto"/>
        <w:ind w:right="1214"/>
        <w:jc w:val="both"/>
        <w:rPr>
          <w:sz w:val="28"/>
          <w:szCs w:val="28"/>
        </w:rPr>
      </w:pPr>
      <w:r>
        <w:rPr>
          <w:sz w:val="28"/>
          <w:szCs w:val="28"/>
        </w:rPr>
        <w:t xml:space="preserve">         </w:t>
      </w:r>
    </w:p>
    <w:p w:rsidR="006E6004" w:rsidRDefault="006E6004">
      <w:pPr>
        <w:widowControl w:val="0"/>
        <w:autoSpaceDE w:val="0"/>
        <w:autoSpaceDN w:val="0"/>
        <w:spacing w:before="139" w:line="360" w:lineRule="auto"/>
        <w:ind w:left="1540" w:right="1420" w:firstLine="720"/>
        <w:jc w:val="both"/>
        <w:rPr>
          <w:sz w:val="28"/>
          <w:szCs w:val="28"/>
        </w:rPr>
      </w:pPr>
    </w:p>
    <w:p w:rsidR="006E6004" w:rsidRDefault="006E6004">
      <w:pPr>
        <w:widowControl w:val="0"/>
        <w:autoSpaceDE w:val="0"/>
        <w:autoSpaceDN w:val="0"/>
        <w:spacing w:line="360" w:lineRule="auto"/>
        <w:jc w:val="both"/>
        <w:rPr>
          <w:sz w:val="22"/>
          <w:szCs w:val="22"/>
        </w:rPr>
      </w:pPr>
    </w:p>
    <w:p w:rsidR="006E6004" w:rsidRDefault="007C6F71" w:rsidP="00D60384">
      <w:pPr>
        <w:widowControl w:val="0"/>
        <w:autoSpaceDE w:val="0"/>
        <w:autoSpaceDN w:val="0"/>
        <w:spacing w:line="360" w:lineRule="auto"/>
        <w:jc w:val="both"/>
        <w:rPr>
          <w:sz w:val="20"/>
          <w:szCs w:val="22"/>
        </w:rPr>
      </w:pPr>
      <w:r>
        <w:rPr>
          <w:sz w:val="22"/>
          <w:szCs w:val="22"/>
        </w:rPr>
        <w:t xml:space="preserve">     </w:t>
      </w: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6"/>
        <w:rPr>
          <w:sz w:val="21"/>
          <w:szCs w:val="28"/>
        </w:rPr>
      </w:pPr>
    </w:p>
    <w:p w:rsidR="006E6004" w:rsidRDefault="007C6F71" w:rsidP="00A55C55">
      <w:pPr>
        <w:widowControl w:val="0"/>
        <w:tabs>
          <w:tab w:val="left" w:pos="4137"/>
          <w:tab w:val="left" w:pos="4138"/>
        </w:tabs>
        <w:autoSpaceDE w:val="0"/>
        <w:autoSpaceDN w:val="0"/>
        <w:spacing w:before="80"/>
        <w:ind w:left="2961" w:hanging="604"/>
        <w:outlineLvl w:val="0"/>
        <w:rPr>
          <w:b/>
          <w:bCs/>
          <w:sz w:val="46"/>
          <w:szCs w:val="48"/>
        </w:rPr>
      </w:pPr>
      <w:r>
        <w:rPr>
          <w:b/>
          <w:bCs/>
          <w:sz w:val="48"/>
          <w:szCs w:val="48"/>
        </w:rPr>
        <w:t xml:space="preserve">     4.</w:t>
      </w:r>
      <w:r w:rsidR="00EC703E">
        <w:rPr>
          <w:b/>
          <w:bCs/>
          <w:sz w:val="48"/>
          <w:szCs w:val="48"/>
        </w:rPr>
        <w:t>SYSTEM</w:t>
      </w:r>
      <w:r w:rsidR="00EC703E">
        <w:rPr>
          <w:b/>
          <w:bCs/>
          <w:spacing w:val="-12"/>
          <w:sz w:val="48"/>
          <w:szCs w:val="48"/>
        </w:rPr>
        <w:t xml:space="preserve"> </w:t>
      </w:r>
      <w:r w:rsidR="00EC703E">
        <w:rPr>
          <w:b/>
          <w:bCs/>
          <w:sz w:val="48"/>
          <w:szCs w:val="48"/>
        </w:rPr>
        <w:t>DESIGN</w:t>
      </w:r>
    </w:p>
    <w:p w:rsidR="006E6004" w:rsidRDefault="006E6004">
      <w:pPr>
        <w:widowControl w:val="0"/>
        <w:autoSpaceDE w:val="0"/>
        <w:autoSpaceDN w:val="0"/>
        <w:rPr>
          <w:sz w:val="46"/>
          <w:szCs w:val="22"/>
        </w:rPr>
        <w:sectPr w:rsidR="006E6004" w:rsidSect="00734031">
          <w:footerReference w:type="default" r:id="rId11"/>
          <w:pgSz w:w="12240" w:h="15840"/>
          <w:pgMar w:top="1500" w:right="200" w:bottom="280" w:left="620" w:header="0" w:footer="567" w:gutter="0"/>
          <w:cols w:space="720"/>
          <w:docGrid w:linePitch="299"/>
        </w:sectPr>
      </w:pPr>
    </w:p>
    <w:p w:rsidR="006E6004" w:rsidRDefault="007C6F71" w:rsidP="002A7E08">
      <w:pPr>
        <w:widowControl w:val="0"/>
        <w:tabs>
          <w:tab w:val="left" w:pos="4959"/>
        </w:tabs>
        <w:autoSpaceDE w:val="0"/>
        <w:autoSpaceDN w:val="0"/>
        <w:spacing w:before="70"/>
        <w:ind w:left="3377"/>
        <w:jc w:val="both"/>
        <w:outlineLvl w:val="1"/>
        <w:rPr>
          <w:b/>
          <w:bCs/>
          <w:sz w:val="30"/>
          <w:szCs w:val="28"/>
        </w:rPr>
      </w:pPr>
      <w:r>
        <w:rPr>
          <w:b/>
          <w:bCs/>
          <w:sz w:val="28"/>
          <w:szCs w:val="28"/>
        </w:rPr>
        <w:lastRenderedPageBreak/>
        <w:t>4.</w:t>
      </w:r>
      <w:r w:rsidR="00EC703E">
        <w:rPr>
          <w:b/>
          <w:bCs/>
          <w:sz w:val="28"/>
          <w:szCs w:val="28"/>
        </w:rPr>
        <w:t>SYSTEM</w:t>
      </w:r>
      <w:r w:rsidR="00EC703E">
        <w:rPr>
          <w:b/>
          <w:bCs/>
          <w:spacing w:val="-9"/>
          <w:sz w:val="28"/>
          <w:szCs w:val="28"/>
        </w:rPr>
        <w:t xml:space="preserve"> </w:t>
      </w:r>
      <w:r w:rsidR="00EC703E">
        <w:rPr>
          <w:b/>
          <w:bCs/>
          <w:sz w:val="28"/>
          <w:szCs w:val="28"/>
        </w:rPr>
        <w:t>DESIGN</w:t>
      </w:r>
    </w:p>
    <w:p w:rsidR="006E6004" w:rsidRDefault="006E6004">
      <w:pPr>
        <w:widowControl w:val="0"/>
        <w:autoSpaceDE w:val="0"/>
        <w:autoSpaceDN w:val="0"/>
        <w:rPr>
          <w:b/>
          <w:sz w:val="30"/>
          <w:szCs w:val="28"/>
        </w:rPr>
      </w:pPr>
    </w:p>
    <w:p w:rsidR="006E6004" w:rsidRDefault="006E6004">
      <w:pPr>
        <w:widowControl w:val="0"/>
        <w:autoSpaceDE w:val="0"/>
        <w:autoSpaceDN w:val="0"/>
        <w:spacing w:before="1"/>
        <w:rPr>
          <w:b/>
          <w:sz w:val="43"/>
          <w:szCs w:val="28"/>
        </w:rPr>
      </w:pPr>
    </w:p>
    <w:p w:rsidR="006E6004" w:rsidRDefault="007C6F71">
      <w:pPr>
        <w:widowControl w:val="0"/>
        <w:numPr>
          <w:ilvl w:val="1"/>
          <w:numId w:val="7"/>
        </w:numPr>
        <w:tabs>
          <w:tab w:val="left" w:pos="783"/>
        </w:tabs>
        <w:autoSpaceDE w:val="0"/>
        <w:autoSpaceDN w:val="0"/>
        <w:spacing w:before="70"/>
        <w:ind w:left="782" w:hanging="429"/>
        <w:jc w:val="left"/>
        <w:outlineLvl w:val="1"/>
        <w:rPr>
          <w:b/>
          <w:bCs/>
          <w:sz w:val="28"/>
          <w:szCs w:val="28"/>
        </w:rPr>
      </w:pPr>
      <w:r>
        <w:rPr>
          <w:b/>
          <w:bCs/>
          <w:spacing w:val="-1"/>
          <w:sz w:val="28"/>
          <w:szCs w:val="28"/>
        </w:rPr>
        <w:t>DATA</w:t>
      </w:r>
      <w:r>
        <w:rPr>
          <w:b/>
          <w:bCs/>
          <w:spacing w:val="-17"/>
          <w:sz w:val="28"/>
          <w:szCs w:val="28"/>
        </w:rPr>
        <w:t xml:space="preserve"> </w:t>
      </w:r>
      <w:r>
        <w:rPr>
          <w:b/>
          <w:bCs/>
          <w:spacing w:val="-1"/>
          <w:sz w:val="28"/>
          <w:szCs w:val="28"/>
        </w:rPr>
        <w:t>DICTIONARY</w:t>
      </w:r>
    </w:p>
    <w:p w:rsidR="006E6004" w:rsidRDefault="006E6004">
      <w:pPr>
        <w:widowControl w:val="0"/>
        <w:autoSpaceDE w:val="0"/>
        <w:autoSpaceDN w:val="0"/>
        <w:spacing w:before="3"/>
        <w:rPr>
          <w:b/>
          <w:sz w:val="44"/>
          <w:szCs w:val="28"/>
        </w:rPr>
      </w:pPr>
    </w:p>
    <w:p w:rsidR="006E6004" w:rsidRDefault="007C6F71" w:rsidP="001B2400">
      <w:pPr>
        <w:widowControl w:val="0"/>
        <w:tabs>
          <w:tab w:val="left" w:pos="10632"/>
        </w:tabs>
        <w:autoSpaceDE w:val="0"/>
        <w:autoSpaceDN w:val="0"/>
        <w:spacing w:line="360" w:lineRule="auto"/>
        <w:ind w:left="1079" w:right="930" w:firstLine="717"/>
        <w:jc w:val="both"/>
        <w:rPr>
          <w:sz w:val="28"/>
          <w:szCs w:val="28"/>
        </w:rPr>
      </w:pPr>
      <w:r>
        <w:rPr>
          <w:sz w:val="28"/>
          <w:szCs w:val="28"/>
        </w:rPr>
        <w:t>This is normally represented as the data about data. It is also termed as metadata</w:t>
      </w:r>
      <w:r>
        <w:rPr>
          <w:spacing w:val="1"/>
          <w:sz w:val="28"/>
          <w:szCs w:val="28"/>
        </w:rPr>
        <w:t xml:space="preserve"> </w:t>
      </w:r>
      <w:r>
        <w:rPr>
          <w:sz w:val="28"/>
          <w:szCs w:val="28"/>
        </w:rPr>
        <w:t xml:space="preserve">some times which gives the </w:t>
      </w:r>
      <w:r>
        <w:rPr>
          <w:sz w:val="28"/>
          <w:szCs w:val="28"/>
        </w:rPr>
        <w:t>data about the data stored in the database. It defines each</w:t>
      </w:r>
      <w:r>
        <w:rPr>
          <w:spacing w:val="1"/>
          <w:sz w:val="28"/>
          <w:szCs w:val="28"/>
        </w:rPr>
        <w:t xml:space="preserve"> </w:t>
      </w:r>
      <w:r>
        <w:rPr>
          <w:sz w:val="28"/>
          <w:szCs w:val="28"/>
        </w:rPr>
        <w:t>data term encountered during the analysis and design of a new system. Data elements</w:t>
      </w:r>
      <w:r>
        <w:rPr>
          <w:spacing w:val="1"/>
          <w:sz w:val="28"/>
          <w:szCs w:val="28"/>
        </w:rPr>
        <w:t xml:space="preserve"> </w:t>
      </w:r>
      <w:r>
        <w:rPr>
          <w:sz w:val="28"/>
          <w:szCs w:val="28"/>
        </w:rPr>
        <w:t>can</w:t>
      </w:r>
      <w:r>
        <w:rPr>
          <w:spacing w:val="1"/>
          <w:sz w:val="28"/>
          <w:szCs w:val="28"/>
        </w:rPr>
        <w:t xml:space="preserve"> </w:t>
      </w:r>
      <w:r>
        <w:rPr>
          <w:sz w:val="28"/>
          <w:szCs w:val="28"/>
        </w:rPr>
        <w:t>describe</w:t>
      </w:r>
      <w:r>
        <w:rPr>
          <w:spacing w:val="1"/>
          <w:sz w:val="28"/>
          <w:szCs w:val="28"/>
        </w:rPr>
        <w:t xml:space="preserve"> </w:t>
      </w:r>
      <w:r>
        <w:rPr>
          <w:sz w:val="28"/>
          <w:szCs w:val="28"/>
        </w:rPr>
        <w:t>files</w:t>
      </w:r>
      <w:r>
        <w:rPr>
          <w:spacing w:val="1"/>
          <w:sz w:val="28"/>
          <w:szCs w:val="28"/>
        </w:rPr>
        <w:t xml:space="preserve"> </w:t>
      </w:r>
      <w:r>
        <w:rPr>
          <w:sz w:val="28"/>
          <w:szCs w:val="28"/>
        </w:rPr>
        <w:t>or</w:t>
      </w:r>
      <w:r>
        <w:rPr>
          <w:spacing w:val="1"/>
          <w:sz w:val="28"/>
          <w:szCs w:val="28"/>
        </w:rPr>
        <w:t xml:space="preserve"> </w:t>
      </w:r>
      <w:r>
        <w:rPr>
          <w:sz w:val="28"/>
          <w:szCs w:val="28"/>
        </w:rPr>
        <w:t>the</w:t>
      </w:r>
      <w:r>
        <w:rPr>
          <w:spacing w:val="1"/>
          <w:sz w:val="28"/>
          <w:szCs w:val="28"/>
        </w:rPr>
        <w:t xml:space="preserve"> </w:t>
      </w:r>
      <w:r>
        <w:rPr>
          <w:sz w:val="28"/>
          <w:szCs w:val="28"/>
        </w:rPr>
        <w:t>processes.</w:t>
      </w:r>
      <w:r>
        <w:rPr>
          <w:spacing w:val="1"/>
          <w:sz w:val="28"/>
          <w:szCs w:val="28"/>
        </w:rPr>
        <w:t xml:space="preserve"> </w:t>
      </w:r>
      <w:r>
        <w:rPr>
          <w:sz w:val="28"/>
          <w:szCs w:val="28"/>
        </w:rPr>
        <w:t>Following</w:t>
      </w:r>
      <w:r>
        <w:rPr>
          <w:spacing w:val="1"/>
          <w:sz w:val="28"/>
          <w:szCs w:val="28"/>
        </w:rPr>
        <w:t xml:space="preserve"> </w:t>
      </w:r>
      <w:r>
        <w:rPr>
          <w:sz w:val="28"/>
          <w:szCs w:val="28"/>
        </w:rPr>
        <w:t>are</w:t>
      </w:r>
      <w:r>
        <w:rPr>
          <w:spacing w:val="1"/>
          <w:sz w:val="28"/>
          <w:szCs w:val="28"/>
        </w:rPr>
        <w:t xml:space="preserve"> </w:t>
      </w:r>
      <w:r>
        <w:rPr>
          <w:sz w:val="28"/>
          <w:szCs w:val="28"/>
        </w:rPr>
        <w:t>some</w:t>
      </w:r>
      <w:r>
        <w:rPr>
          <w:spacing w:val="1"/>
          <w:sz w:val="28"/>
          <w:szCs w:val="28"/>
        </w:rPr>
        <w:t xml:space="preserve"> </w:t>
      </w:r>
      <w:r>
        <w:rPr>
          <w:sz w:val="28"/>
          <w:szCs w:val="28"/>
        </w:rPr>
        <w:t>rules,</w:t>
      </w:r>
      <w:r>
        <w:rPr>
          <w:spacing w:val="1"/>
          <w:sz w:val="28"/>
          <w:szCs w:val="28"/>
        </w:rPr>
        <w:t xml:space="preserve"> </w:t>
      </w:r>
      <w:r>
        <w:rPr>
          <w:sz w:val="28"/>
          <w:szCs w:val="28"/>
        </w:rPr>
        <w:t>which</w:t>
      </w:r>
      <w:r>
        <w:rPr>
          <w:spacing w:val="1"/>
          <w:sz w:val="28"/>
          <w:szCs w:val="28"/>
        </w:rPr>
        <w:t xml:space="preserve"> </w:t>
      </w:r>
      <w:r>
        <w:rPr>
          <w:sz w:val="28"/>
          <w:szCs w:val="28"/>
        </w:rPr>
        <w:t>defines</w:t>
      </w:r>
      <w:r>
        <w:rPr>
          <w:spacing w:val="1"/>
          <w:sz w:val="28"/>
          <w:szCs w:val="28"/>
        </w:rPr>
        <w:t xml:space="preserve"> </w:t>
      </w:r>
      <w:r>
        <w:rPr>
          <w:sz w:val="28"/>
          <w:szCs w:val="28"/>
        </w:rPr>
        <w:t>the</w:t>
      </w:r>
      <w:r>
        <w:rPr>
          <w:spacing w:val="-67"/>
          <w:sz w:val="28"/>
          <w:szCs w:val="28"/>
        </w:rPr>
        <w:t xml:space="preserve"> </w:t>
      </w:r>
      <w:r>
        <w:rPr>
          <w:sz w:val="28"/>
          <w:szCs w:val="28"/>
        </w:rPr>
        <w:t>construction</w:t>
      </w:r>
      <w:r>
        <w:rPr>
          <w:spacing w:val="-9"/>
          <w:sz w:val="28"/>
          <w:szCs w:val="28"/>
        </w:rPr>
        <w:t xml:space="preserve"> </w:t>
      </w:r>
      <w:r>
        <w:rPr>
          <w:sz w:val="28"/>
          <w:szCs w:val="28"/>
        </w:rPr>
        <w:t>of</w:t>
      </w:r>
      <w:r>
        <w:rPr>
          <w:spacing w:val="-8"/>
          <w:sz w:val="28"/>
          <w:szCs w:val="28"/>
        </w:rPr>
        <w:t xml:space="preserve"> </w:t>
      </w:r>
      <w:r>
        <w:rPr>
          <w:sz w:val="28"/>
          <w:szCs w:val="28"/>
        </w:rPr>
        <w:t>data</w:t>
      </w:r>
      <w:r>
        <w:rPr>
          <w:spacing w:val="-2"/>
          <w:sz w:val="28"/>
          <w:szCs w:val="28"/>
        </w:rPr>
        <w:t xml:space="preserve"> </w:t>
      </w:r>
      <w:r>
        <w:rPr>
          <w:sz w:val="28"/>
          <w:szCs w:val="28"/>
        </w:rPr>
        <w:t>dictionary</w:t>
      </w:r>
      <w:r>
        <w:rPr>
          <w:spacing w:val="-16"/>
          <w:sz w:val="28"/>
          <w:szCs w:val="28"/>
        </w:rPr>
        <w:t xml:space="preserve"> </w:t>
      </w:r>
      <w:r>
        <w:rPr>
          <w:sz w:val="28"/>
          <w:szCs w:val="28"/>
        </w:rPr>
        <w:t>entries:</w:t>
      </w:r>
    </w:p>
    <w:p w:rsidR="006E6004" w:rsidRDefault="007C6F71" w:rsidP="001B2400">
      <w:pPr>
        <w:widowControl w:val="0"/>
        <w:numPr>
          <w:ilvl w:val="2"/>
          <w:numId w:val="7"/>
        </w:numPr>
        <w:tabs>
          <w:tab w:val="left" w:pos="1363"/>
          <w:tab w:val="left" w:pos="10632"/>
        </w:tabs>
        <w:autoSpaceDE w:val="0"/>
        <w:autoSpaceDN w:val="0"/>
        <w:spacing w:before="163" w:line="360" w:lineRule="auto"/>
        <w:ind w:right="930" w:firstLine="0"/>
        <w:jc w:val="both"/>
        <w:rPr>
          <w:sz w:val="28"/>
          <w:szCs w:val="22"/>
        </w:rPr>
      </w:pPr>
      <w:r>
        <w:rPr>
          <w:sz w:val="28"/>
          <w:szCs w:val="22"/>
        </w:rPr>
        <w:t>Words should be defined to understand for what they need and not the variable need</w:t>
      </w:r>
      <w:r>
        <w:rPr>
          <w:spacing w:val="-67"/>
          <w:sz w:val="28"/>
          <w:szCs w:val="22"/>
        </w:rPr>
        <w:t xml:space="preserve"> </w:t>
      </w:r>
      <w:r>
        <w:rPr>
          <w:spacing w:val="-1"/>
          <w:sz w:val="28"/>
          <w:szCs w:val="22"/>
        </w:rPr>
        <w:t>by</w:t>
      </w:r>
      <w:r>
        <w:rPr>
          <w:spacing w:val="-19"/>
          <w:sz w:val="28"/>
          <w:szCs w:val="22"/>
        </w:rPr>
        <w:t xml:space="preserve"> </w:t>
      </w:r>
      <w:r>
        <w:rPr>
          <w:spacing w:val="-1"/>
          <w:sz w:val="28"/>
          <w:szCs w:val="22"/>
        </w:rPr>
        <w:t>which they</w:t>
      </w:r>
      <w:r>
        <w:rPr>
          <w:spacing w:val="-4"/>
          <w:sz w:val="28"/>
          <w:szCs w:val="22"/>
        </w:rPr>
        <w:t xml:space="preserve"> </w:t>
      </w:r>
      <w:r>
        <w:rPr>
          <w:sz w:val="28"/>
          <w:szCs w:val="22"/>
        </w:rPr>
        <w:t>may</w:t>
      </w:r>
      <w:r>
        <w:rPr>
          <w:spacing w:val="-14"/>
          <w:sz w:val="28"/>
          <w:szCs w:val="22"/>
        </w:rPr>
        <w:t xml:space="preserve"> </w:t>
      </w:r>
      <w:r>
        <w:rPr>
          <w:sz w:val="28"/>
          <w:szCs w:val="22"/>
        </w:rPr>
        <w:t>be</w:t>
      </w:r>
      <w:r>
        <w:rPr>
          <w:spacing w:val="2"/>
          <w:sz w:val="28"/>
          <w:szCs w:val="22"/>
        </w:rPr>
        <w:t xml:space="preserve"> </w:t>
      </w:r>
      <w:r>
        <w:rPr>
          <w:sz w:val="28"/>
          <w:szCs w:val="22"/>
        </w:rPr>
        <w:t>described</w:t>
      </w:r>
      <w:r>
        <w:rPr>
          <w:spacing w:val="6"/>
          <w:sz w:val="28"/>
          <w:szCs w:val="22"/>
        </w:rPr>
        <w:t xml:space="preserve"> </w:t>
      </w:r>
      <w:r>
        <w:rPr>
          <w:sz w:val="28"/>
          <w:szCs w:val="22"/>
        </w:rPr>
        <w:t>in</w:t>
      </w:r>
      <w:r>
        <w:rPr>
          <w:spacing w:val="-2"/>
          <w:sz w:val="28"/>
          <w:szCs w:val="22"/>
        </w:rPr>
        <w:t xml:space="preserve"> </w:t>
      </w:r>
      <w:r>
        <w:rPr>
          <w:sz w:val="28"/>
          <w:szCs w:val="22"/>
        </w:rPr>
        <w:t>the</w:t>
      </w:r>
      <w:r>
        <w:rPr>
          <w:spacing w:val="-5"/>
          <w:sz w:val="28"/>
          <w:szCs w:val="22"/>
        </w:rPr>
        <w:t xml:space="preserve"> </w:t>
      </w:r>
      <w:r>
        <w:rPr>
          <w:sz w:val="28"/>
          <w:szCs w:val="22"/>
        </w:rPr>
        <w:t>program.</w:t>
      </w:r>
    </w:p>
    <w:p w:rsidR="006E6004" w:rsidRDefault="007C6F71" w:rsidP="001B2400">
      <w:pPr>
        <w:widowControl w:val="0"/>
        <w:numPr>
          <w:ilvl w:val="2"/>
          <w:numId w:val="7"/>
        </w:numPr>
        <w:tabs>
          <w:tab w:val="left" w:pos="1359"/>
          <w:tab w:val="left" w:pos="10632"/>
        </w:tabs>
        <w:autoSpaceDE w:val="0"/>
        <w:autoSpaceDN w:val="0"/>
        <w:spacing w:before="162" w:line="360" w:lineRule="auto"/>
        <w:ind w:left="1358" w:right="930" w:hanging="285"/>
        <w:jc w:val="both"/>
        <w:rPr>
          <w:sz w:val="28"/>
          <w:szCs w:val="22"/>
        </w:rPr>
      </w:pPr>
      <w:r>
        <w:rPr>
          <w:sz w:val="28"/>
          <w:szCs w:val="22"/>
        </w:rPr>
        <w:t>Each</w:t>
      </w:r>
      <w:r>
        <w:rPr>
          <w:spacing w:val="-11"/>
          <w:sz w:val="28"/>
          <w:szCs w:val="22"/>
        </w:rPr>
        <w:t xml:space="preserve"> </w:t>
      </w:r>
      <w:r>
        <w:rPr>
          <w:sz w:val="28"/>
          <w:szCs w:val="22"/>
        </w:rPr>
        <w:t>word</w:t>
      </w:r>
      <w:r>
        <w:rPr>
          <w:spacing w:val="-4"/>
          <w:sz w:val="28"/>
          <w:szCs w:val="22"/>
        </w:rPr>
        <w:t xml:space="preserve"> </w:t>
      </w:r>
      <w:r>
        <w:rPr>
          <w:sz w:val="28"/>
          <w:szCs w:val="22"/>
        </w:rPr>
        <w:t>must</w:t>
      </w:r>
      <w:r>
        <w:rPr>
          <w:spacing w:val="-13"/>
          <w:sz w:val="28"/>
          <w:szCs w:val="22"/>
        </w:rPr>
        <w:t xml:space="preserve"> </w:t>
      </w:r>
      <w:r>
        <w:rPr>
          <w:sz w:val="28"/>
          <w:szCs w:val="22"/>
        </w:rPr>
        <w:t>be</w:t>
      </w:r>
      <w:r>
        <w:rPr>
          <w:spacing w:val="-6"/>
          <w:sz w:val="28"/>
          <w:szCs w:val="22"/>
        </w:rPr>
        <w:t xml:space="preserve"> </w:t>
      </w:r>
      <w:r>
        <w:rPr>
          <w:sz w:val="28"/>
          <w:szCs w:val="22"/>
        </w:rPr>
        <w:t>unique.</w:t>
      </w:r>
      <w:r>
        <w:rPr>
          <w:spacing w:val="-5"/>
          <w:sz w:val="28"/>
          <w:szCs w:val="22"/>
        </w:rPr>
        <w:t xml:space="preserve"> </w:t>
      </w:r>
      <w:r>
        <w:rPr>
          <w:sz w:val="28"/>
          <w:szCs w:val="22"/>
        </w:rPr>
        <w:t>We</w:t>
      </w:r>
      <w:r>
        <w:rPr>
          <w:spacing w:val="-7"/>
          <w:sz w:val="28"/>
          <w:szCs w:val="22"/>
        </w:rPr>
        <w:t xml:space="preserve"> </w:t>
      </w:r>
      <w:r>
        <w:rPr>
          <w:sz w:val="28"/>
          <w:szCs w:val="22"/>
        </w:rPr>
        <w:t>cannot</w:t>
      </w:r>
      <w:r>
        <w:rPr>
          <w:spacing w:val="-9"/>
          <w:sz w:val="28"/>
          <w:szCs w:val="22"/>
        </w:rPr>
        <w:t xml:space="preserve"> </w:t>
      </w:r>
      <w:r>
        <w:rPr>
          <w:sz w:val="28"/>
          <w:szCs w:val="22"/>
        </w:rPr>
        <w:t>have</w:t>
      </w:r>
      <w:r>
        <w:rPr>
          <w:spacing w:val="-9"/>
          <w:sz w:val="28"/>
          <w:szCs w:val="22"/>
        </w:rPr>
        <w:t xml:space="preserve"> </w:t>
      </w:r>
      <w:r>
        <w:rPr>
          <w:sz w:val="28"/>
          <w:szCs w:val="22"/>
        </w:rPr>
        <w:t>two</w:t>
      </w:r>
      <w:r>
        <w:rPr>
          <w:spacing w:val="-8"/>
          <w:sz w:val="28"/>
          <w:szCs w:val="22"/>
        </w:rPr>
        <w:t xml:space="preserve"> </w:t>
      </w:r>
      <w:r>
        <w:rPr>
          <w:sz w:val="28"/>
          <w:szCs w:val="22"/>
        </w:rPr>
        <w:t>definition</w:t>
      </w:r>
      <w:r>
        <w:rPr>
          <w:spacing w:val="-13"/>
          <w:sz w:val="28"/>
          <w:szCs w:val="22"/>
        </w:rPr>
        <w:t xml:space="preserve"> </w:t>
      </w:r>
      <w:r>
        <w:rPr>
          <w:sz w:val="28"/>
          <w:szCs w:val="22"/>
        </w:rPr>
        <w:t>of</w:t>
      </w:r>
      <w:r>
        <w:rPr>
          <w:spacing w:val="-16"/>
          <w:sz w:val="28"/>
          <w:szCs w:val="22"/>
        </w:rPr>
        <w:t xml:space="preserve"> </w:t>
      </w:r>
      <w:r>
        <w:rPr>
          <w:sz w:val="28"/>
          <w:szCs w:val="22"/>
        </w:rPr>
        <w:t>the</w:t>
      </w:r>
      <w:r>
        <w:rPr>
          <w:spacing w:val="-14"/>
          <w:sz w:val="28"/>
          <w:szCs w:val="22"/>
        </w:rPr>
        <w:t xml:space="preserve"> </w:t>
      </w:r>
      <w:r>
        <w:rPr>
          <w:sz w:val="28"/>
          <w:szCs w:val="22"/>
        </w:rPr>
        <w:t>same</w:t>
      </w:r>
      <w:r>
        <w:rPr>
          <w:spacing w:val="-5"/>
          <w:sz w:val="28"/>
          <w:szCs w:val="22"/>
        </w:rPr>
        <w:t xml:space="preserve"> </w:t>
      </w:r>
      <w:r>
        <w:rPr>
          <w:sz w:val="28"/>
          <w:szCs w:val="22"/>
        </w:rPr>
        <w:t>client.</w:t>
      </w:r>
    </w:p>
    <w:p w:rsidR="006E6004" w:rsidRDefault="006E6004" w:rsidP="001B2400">
      <w:pPr>
        <w:widowControl w:val="0"/>
        <w:tabs>
          <w:tab w:val="left" w:pos="10632"/>
        </w:tabs>
        <w:autoSpaceDE w:val="0"/>
        <w:autoSpaceDN w:val="0"/>
        <w:spacing w:before="1" w:line="360" w:lineRule="auto"/>
        <w:ind w:right="930"/>
        <w:rPr>
          <w:sz w:val="28"/>
          <w:szCs w:val="28"/>
        </w:rPr>
      </w:pPr>
    </w:p>
    <w:p w:rsidR="006E6004" w:rsidRDefault="007C6F71" w:rsidP="001B2400">
      <w:pPr>
        <w:widowControl w:val="0"/>
        <w:numPr>
          <w:ilvl w:val="2"/>
          <w:numId w:val="7"/>
        </w:numPr>
        <w:tabs>
          <w:tab w:val="left" w:pos="1363"/>
          <w:tab w:val="left" w:pos="10632"/>
        </w:tabs>
        <w:autoSpaceDE w:val="0"/>
        <w:autoSpaceDN w:val="0"/>
        <w:spacing w:before="1" w:line="360" w:lineRule="auto"/>
        <w:ind w:right="930" w:firstLine="0"/>
        <w:jc w:val="both"/>
        <w:rPr>
          <w:sz w:val="28"/>
          <w:szCs w:val="22"/>
        </w:rPr>
      </w:pPr>
      <w:r>
        <w:rPr>
          <w:sz w:val="28"/>
          <w:szCs w:val="22"/>
        </w:rPr>
        <w:t xml:space="preserve">Aliases or synonyms are allowed when </w:t>
      </w:r>
      <w:r>
        <w:rPr>
          <w:sz w:val="28"/>
          <w:szCs w:val="22"/>
        </w:rPr>
        <w:t>two or more enters shows the same meaning.</w:t>
      </w:r>
      <w:r>
        <w:rPr>
          <w:spacing w:val="-68"/>
          <w:sz w:val="28"/>
          <w:szCs w:val="22"/>
        </w:rPr>
        <w:t xml:space="preserve"> </w:t>
      </w:r>
      <w:r>
        <w:rPr>
          <w:sz w:val="28"/>
          <w:szCs w:val="22"/>
        </w:rPr>
        <w:t>For</w:t>
      </w:r>
      <w:r>
        <w:rPr>
          <w:spacing w:val="-6"/>
          <w:sz w:val="28"/>
          <w:szCs w:val="22"/>
        </w:rPr>
        <w:t xml:space="preserve"> </w:t>
      </w:r>
      <w:r>
        <w:rPr>
          <w:sz w:val="28"/>
          <w:szCs w:val="22"/>
        </w:rPr>
        <w:t>example,</w:t>
      </w:r>
      <w:r>
        <w:rPr>
          <w:spacing w:val="-1"/>
          <w:sz w:val="28"/>
          <w:szCs w:val="22"/>
        </w:rPr>
        <w:t xml:space="preserve"> </w:t>
      </w:r>
      <w:r>
        <w:rPr>
          <w:sz w:val="28"/>
          <w:szCs w:val="22"/>
        </w:rPr>
        <w:t>a</w:t>
      </w:r>
      <w:r>
        <w:rPr>
          <w:spacing w:val="-1"/>
          <w:sz w:val="28"/>
          <w:szCs w:val="22"/>
        </w:rPr>
        <w:t xml:space="preserve"> </w:t>
      </w:r>
      <w:r>
        <w:rPr>
          <w:sz w:val="28"/>
          <w:szCs w:val="22"/>
        </w:rPr>
        <w:t>vendor</w:t>
      </w:r>
      <w:r>
        <w:rPr>
          <w:spacing w:val="4"/>
          <w:sz w:val="28"/>
          <w:szCs w:val="22"/>
        </w:rPr>
        <w:t xml:space="preserve"> </w:t>
      </w:r>
      <w:r>
        <w:rPr>
          <w:sz w:val="28"/>
          <w:szCs w:val="22"/>
        </w:rPr>
        <w:t>number</w:t>
      </w:r>
      <w:r>
        <w:rPr>
          <w:spacing w:val="7"/>
          <w:sz w:val="28"/>
          <w:szCs w:val="22"/>
        </w:rPr>
        <w:t xml:space="preserve"> </w:t>
      </w:r>
      <w:r>
        <w:rPr>
          <w:sz w:val="28"/>
          <w:szCs w:val="22"/>
        </w:rPr>
        <w:t>may</w:t>
      </w:r>
      <w:r>
        <w:rPr>
          <w:spacing w:val="-11"/>
          <w:sz w:val="28"/>
          <w:szCs w:val="22"/>
        </w:rPr>
        <w:t xml:space="preserve"> </w:t>
      </w:r>
      <w:r>
        <w:rPr>
          <w:sz w:val="28"/>
          <w:szCs w:val="22"/>
        </w:rPr>
        <w:t>also</w:t>
      </w:r>
      <w:r>
        <w:rPr>
          <w:spacing w:val="-5"/>
          <w:sz w:val="28"/>
          <w:szCs w:val="22"/>
        </w:rPr>
        <w:t xml:space="preserve"> </w:t>
      </w:r>
      <w:r>
        <w:rPr>
          <w:sz w:val="28"/>
          <w:szCs w:val="22"/>
        </w:rPr>
        <w:t>be</w:t>
      </w:r>
      <w:r>
        <w:rPr>
          <w:spacing w:val="-10"/>
          <w:sz w:val="28"/>
          <w:szCs w:val="22"/>
        </w:rPr>
        <w:t xml:space="preserve"> </w:t>
      </w:r>
      <w:r>
        <w:rPr>
          <w:sz w:val="28"/>
          <w:szCs w:val="22"/>
        </w:rPr>
        <w:t>called as customer number.</w:t>
      </w:r>
    </w:p>
    <w:p w:rsidR="006E6004" w:rsidRDefault="007C6F71" w:rsidP="001B2400">
      <w:pPr>
        <w:widowControl w:val="0"/>
        <w:numPr>
          <w:ilvl w:val="2"/>
          <w:numId w:val="7"/>
        </w:numPr>
        <w:tabs>
          <w:tab w:val="left" w:pos="1373"/>
          <w:tab w:val="left" w:pos="10632"/>
        </w:tabs>
        <w:autoSpaceDE w:val="0"/>
        <w:autoSpaceDN w:val="0"/>
        <w:spacing w:before="150" w:line="360" w:lineRule="auto"/>
        <w:ind w:right="930" w:firstLine="0"/>
        <w:jc w:val="both"/>
        <w:rPr>
          <w:sz w:val="28"/>
          <w:szCs w:val="22"/>
        </w:rPr>
      </w:pPr>
      <w:r>
        <w:rPr>
          <w:sz w:val="28"/>
          <w:szCs w:val="22"/>
        </w:rPr>
        <w:t>A self-defining word should not be decomposed. It means that the reduction of any</w:t>
      </w:r>
      <w:r>
        <w:rPr>
          <w:spacing w:val="1"/>
          <w:sz w:val="28"/>
          <w:szCs w:val="22"/>
        </w:rPr>
        <w:t xml:space="preserve"> </w:t>
      </w:r>
      <w:r>
        <w:rPr>
          <w:sz w:val="28"/>
          <w:szCs w:val="22"/>
        </w:rPr>
        <w:t>information</w:t>
      </w:r>
      <w:r>
        <w:rPr>
          <w:spacing w:val="-5"/>
          <w:sz w:val="28"/>
          <w:szCs w:val="22"/>
        </w:rPr>
        <w:t xml:space="preserve"> </w:t>
      </w:r>
      <w:r>
        <w:rPr>
          <w:sz w:val="28"/>
          <w:szCs w:val="22"/>
        </w:rPr>
        <w:t>in</w:t>
      </w:r>
      <w:r>
        <w:rPr>
          <w:spacing w:val="-5"/>
          <w:sz w:val="28"/>
          <w:szCs w:val="22"/>
        </w:rPr>
        <w:t xml:space="preserve"> </w:t>
      </w:r>
      <w:r>
        <w:rPr>
          <w:sz w:val="28"/>
          <w:szCs w:val="22"/>
        </w:rPr>
        <w:t>to</w:t>
      </w:r>
      <w:r>
        <w:rPr>
          <w:spacing w:val="-4"/>
          <w:sz w:val="28"/>
          <w:szCs w:val="22"/>
        </w:rPr>
        <w:t xml:space="preserve"> </w:t>
      </w:r>
      <w:r>
        <w:rPr>
          <w:sz w:val="28"/>
          <w:szCs w:val="22"/>
        </w:rPr>
        <w:t>subpart</w:t>
      </w:r>
      <w:r>
        <w:rPr>
          <w:spacing w:val="-1"/>
          <w:sz w:val="28"/>
          <w:szCs w:val="22"/>
        </w:rPr>
        <w:t xml:space="preserve"> </w:t>
      </w:r>
      <w:r>
        <w:rPr>
          <w:sz w:val="28"/>
          <w:szCs w:val="22"/>
        </w:rPr>
        <w:t>should</w:t>
      </w:r>
      <w:r>
        <w:rPr>
          <w:spacing w:val="-4"/>
          <w:sz w:val="28"/>
          <w:szCs w:val="22"/>
        </w:rPr>
        <w:t xml:space="preserve"> </w:t>
      </w:r>
      <w:r>
        <w:rPr>
          <w:sz w:val="28"/>
          <w:szCs w:val="22"/>
        </w:rPr>
        <w:t>be</w:t>
      </w:r>
      <w:r>
        <w:rPr>
          <w:spacing w:val="-2"/>
          <w:sz w:val="28"/>
          <w:szCs w:val="22"/>
        </w:rPr>
        <w:t xml:space="preserve"> </w:t>
      </w:r>
      <w:r>
        <w:rPr>
          <w:sz w:val="28"/>
          <w:szCs w:val="22"/>
        </w:rPr>
        <w:t>done</w:t>
      </w:r>
      <w:r>
        <w:rPr>
          <w:spacing w:val="-1"/>
          <w:sz w:val="28"/>
          <w:szCs w:val="22"/>
        </w:rPr>
        <w:t xml:space="preserve"> </w:t>
      </w:r>
      <w:r>
        <w:rPr>
          <w:sz w:val="28"/>
          <w:szCs w:val="22"/>
        </w:rPr>
        <w:t>only</w:t>
      </w:r>
      <w:r>
        <w:rPr>
          <w:spacing w:val="-6"/>
          <w:sz w:val="28"/>
          <w:szCs w:val="22"/>
        </w:rPr>
        <w:t xml:space="preserve"> </w:t>
      </w:r>
      <w:r>
        <w:rPr>
          <w:sz w:val="28"/>
          <w:szCs w:val="22"/>
        </w:rPr>
        <w:t>if</w:t>
      </w:r>
      <w:r>
        <w:rPr>
          <w:spacing w:val="-1"/>
          <w:sz w:val="28"/>
          <w:szCs w:val="22"/>
        </w:rPr>
        <w:t xml:space="preserve"> </w:t>
      </w:r>
      <w:r>
        <w:rPr>
          <w:sz w:val="28"/>
          <w:szCs w:val="22"/>
        </w:rPr>
        <w:t>it</w:t>
      </w:r>
      <w:r>
        <w:rPr>
          <w:spacing w:val="-5"/>
          <w:sz w:val="28"/>
          <w:szCs w:val="22"/>
        </w:rPr>
        <w:t xml:space="preserve"> </w:t>
      </w:r>
      <w:r>
        <w:rPr>
          <w:sz w:val="28"/>
          <w:szCs w:val="22"/>
        </w:rPr>
        <w:t>is really</w:t>
      </w:r>
      <w:r>
        <w:rPr>
          <w:spacing w:val="-6"/>
          <w:sz w:val="28"/>
          <w:szCs w:val="22"/>
        </w:rPr>
        <w:t xml:space="preserve"> </w:t>
      </w:r>
      <w:r>
        <w:rPr>
          <w:sz w:val="28"/>
          <w:szCs w:val="22"/>
        </w:rPr>
        <w:t>required</w:t>
      </w:r>
      <w:r>
        <w:rPr>
          <w:spacing w:val="-1"/>
          <w:sz w:val="28"/>
          <w:szCs w:val="22"/>
        </w:rPr>
        <w:t xml:space="preserve"> </w:t>
      </w:r>
      <w:r>
        <w:rPr>
          <w:sz w:val="28"/>
          <w:szCs w:val="22"/>
        </w:rPr>
        <w:t>that is</w:t>
      </w:r>
      <w:r>
        <w:rPr>
          <w:spacing w:val="-1"/>
          <w:sz w:val="28"/>
          <w:szCs w:val="22"/>
        </w:rPr>
        <w:t xml:space="preserve"> </w:t>
      </w:r>
      <w:r>
        <w:rPr>
          <w:sz w:val="28"/>
          <w:szCs w:val="22"/>
        </w:rPr>
        <w:t>it is</w:t>
      </w:r>
      <w:r>
        <w:rPr>
          <w:spacing w:val="-1"/>
          <w:sz w:val="28"/>
          <w:szCs w:val="22"/>
        </w:rPr>
        <w:t xml:space="preserve"> </w:t>
      </w:r>
      <w:r>
        <w:rPr>
          <w:sz w:val="28"/>
          <w:szCs w:val="22"/>
        </w:rPr>
        <w:t>not</w:t>
      </w:r>
      <w:r>
        <w:rPr>
          <w:spacing w:val="-1"/>
          <w:sz w:val="28"/>
          <w:szCs w:val="22"/>
        </w:rPr>
        <w:t xml:space="preserve"> </w:t>
      </w:r>
      <w:r>
        <w:rPr>
          <w:sz w:val="28"/>
          <w:szCs w:val="22"/>
        </w:rPr>
        <w:t>easy</w:t>
      </w:r>
      <w:r>
        <w:rPr>
          <w:spacing w:val="-67"/>
          <w:sz w:val="28"/>
          <w:szCs w:val="22"/>
        </w:rPr>
        <w:t xml:space="preserve"> </w:t>
      </w:r>
      <w:r>
        <w:rPr>
          <w:sz w:val="28"/>
          <w:szCs w:val="22"/>
        </w:rPr>
        <w:t>to</w:t>
      </w:r>
      <w:r>
        <w:rPr>
          <w:spacing w:val="-8"/>
          <w:sz w:val="28"/>
          <w:szCs w:val="22"/>
        </w:rPr>
        <w:t xml:space="preserve"> </w:t>
      </w:r>
      <w:r>
        <w:rPr>
          <w:sz w:val="28"/>
          <w:szCs w:val="22"/>
        </w:rPr>
        <w:t>understand</w:t>
      </w:r>
      <w:r>
        <w:rPr>
          <w:spacing w:val="-1"/>
          <w:sz w:val="28"/>
          <w:szCs w:val="22"/>
        </w:rPr>
        <w:t xml:space="preserve"> </w:t>
      </w:r>
      <w:r>
        <w:rPr>
          <w:sz w:val="28"/>
          <w:szCs w:val="22"/>
        </w:rPr>
        <w:t>directly.</w:t>
      </w:r>
    </w:p>
    <w:p w:rsidR="006E6004" w:rsidRDefault="007C6F71" w:rsidP="001B2400">
      <w:pPr>
        <w:widowControl w:val="0"/>
        <w:tabs>
          <w:tab w:val="left" w:pos="10632"/>
        </w:tabs>
        <w:autoSpaceDE w:val="0"/>
        <w:autoSpaceDN w:val="0"/>
        <w:spacing w:before="148" w:line="360" w:lineRule="auto"/>
        <w:ind w:left="1079" w:right="930"/>
        <w:jc w:val="both"/>
        <w:rPr>
          <w:sz w:val="28"/>
          <w:szCs w:val="28"/>
        </w:rPr>
      </w:pPr>
      <w:r>
        <w:rPr>
          <w:w w:val="95"/>
          <w:sz w:val="28"/>
          <w:szCs w:val="28"/>
        </w:rPr>
        <w:t>Data</w:t>
      </w:r>
      <w:r>
        <w:rPr>
          <w:spacing w:val="20"/>
          <w:w w:val="95"/>
          <w:sz w:val="28"/>
          <w:szCs w:val="28"/>
        </w:rPr>
        <w:t xml:space="preserve"> </w:t>
      </w:r>
      <w:r>
        <w:rPr>
          <w:w w:val="95"/>
          <w:sz w:val="28"/>
          <w:szCs w:val="28"/>
        </w:rPr>
        <w:t>dictionary</w:t>
      </w:r>
      <w:r>
        <w:rPr>
          <w:spacing w:val="25"/>
          <w:w w:val="95"/>
          <w:sz w:val="28"/>
          <w:szCs w:val="28"/>
        </w:rPr>
        <w:t xml:space="preserve"> </w:t>
      </w:r>
      <w:r>
        <w:rPr>
          <w:w w:val="95"/>
          <w:sz w:val="28"/>
          <w:szCs w:val="28"/>
        </w:rPr>
        <w:t>includes</w:t>
      </w:r>
      <w:r>
        <w:rPr>
          <w:spacing w:val="24"/>
          <w:w w:val="95"/>
          <w:sz w:val="28"/>
          <w:szCs w:val="28"/>
        </w:rPr>
        <w:t xml:space="preserve"> </w:t>
      </w:r>
      <w:r>
        <w:rPr>
          <w:w w:val="95"/>
          <w:sz w:val="28"/>
          <w:szCs w:val="28"/>
        </w:rPr>
        <w:t>information</w:t>
      </w:r>
      <w:r>
        <w:rPr>
          <w:spacing w:val="23"/>
          <w:w w:val="95"/>
          <w:sz w:val="28"/>
          <w:szCs w:val="28"/>
        </w:rPr>
        <w:t xml:space="preserve"> </w:t>
      </w:r>
      <w:r>
        <w:rPr>
          <w:w w:val="95"/>
          <w:sz w:val="28"/>
          <w:szCs w:val="28"/>
        </w:rPr>
        <w:t>such</w:t>
      </w:r>
      <w:r>
        <w:rPr>
          <w:spacing w:val="18"/>
          <w:w w:val="95"/>
          <w:sz w:val="28"/>
          <w:szCs w:val="28"/>
        </w:rPr>
        <w:t xml:space="preserve"> </w:t>
      </w:r>
      <w:r>
        <w:rPr>
          <w:w w:val="95"/>
          <w:sz w:val="28"/>
          <w:szCs w:val="28"/>
        </w:rPr>
        <w:t>as</w:t>
      </w:r>
      <w:r>
        <w:rPr>
          <w:spacing w:val="21"/>
          <w:w w:val="95"/>
          <w:sz w:val="28"/>
          <w:szCs w:val="28"/>
        </w:rPr>
        <w:t xml:space="preserve"> </w:t>
      </w:r>
      <w:r>
        <w:rPr>
          <w:w w:val="95"/>
          <w:sz w:val="28"/>
          <w:szCs w:val="28"/>
        </w:rPr>
        <w:t>the</w:t>
      </w:r>
      <w:r>
        <w:rPr>
          <w:spacing w:val="23"/>
          <w:w w:val="95"/>
          <w:sz w:val="28"/>
          <w:szCs w:val="28"/>
        </w:rPr>
        <w:t xml:space="preserve"> </w:t>
      </w:r>
      <w:r>
        <w:rPr>
          <w:w w:val="95"/>
          <w:sz w:val="28"/>
          <w:szCs w:val="28"/>
        </w:rPr>
        <w:t>number</w:t>
      </w:r>
      <w:r>
        <w:rPr>
          <w:spacing w:val="25"/>
          <w:w w:val="95"/>
          <w:sz w:val="28"/>
          <w:szCs w:val="28"/>
        </w:rPr>
        <w:t xml:space="preserve"> </w:t>
      </w:r>
      <w:r>
        <w:rPr>
          <w:w w:val="95"/>
          <w:sz w:val="28"/>
          <w:szCs w:val="28"/>
        </w:rPr>
        <w:t>of</w:t>
      </w:r>
      <w:r>
        <w:rPr>
          <w:spacing w:val="18"/>
          <w:w w:val="95"/>
          <w:sz w:val="28"/>
          <w:szCs w:val="28"/>
        </w:rPr>
        <w:t xml:space="preserve"> </w:t>
      </w:r>
      <w:r>
        <w:rPr>
          <w:w w:val="95"/>
          <w:sz w:val="28"/>
          <w:szCs w:val="28"/>
        </w:rPr>
        <w:t>records</w:t>
      </w:r>
      <w:r>
        <w:rPr>
          <w:spacing w:val="27"/>
          <w:w w:val="95"/>
          <w:sz w:val="28"/>
          <w:szCs w:val="28"/>
        </w:rPr>
        <w:t xml:space="preserve"> </w:t>
      </w:r>
      <w:r>
        <w:rPr>
          <w:w w:val="95"/>
          <w:sz w:val="28"/>
          <w:szCs w:val="28"/>
        </w:rPr>
        <w:t>in</w:t>
      </w:r>
      <w:r>
        <w:rPr>
          <w:spacing w:val="23"/>
          <w:w w:val="95"/>
          <w:sz w:val="28"/>
          <w:szCs w:val="28"/>
        </w:rPr>
        <w:t xml:space="preserve"> </w:t>
      </w:r>
      <w:r>
        <w:rPr>
          <w:w w:val="95"/>
          <w:sz w:val="28"/>
          <w:szCs w:val="28"/>
        </w:rPr>
        <w:t>file,</w:t>
      </w:r>
      <w:r>
        <w:rPr>
          <w:spacing w:val="23"/>
          <w:w w:val="95"/>
          <w:sz w:val="28"/>
          <w:szCs w:val="28"/>
        </w:rPr>
        <w:t xml:space="preserve"> </w:t>
      </w:r>
      <w:r>
        <w:rPr>
          <w:w w:val="95"/>
          <w:sz w:val="28"/>
          <w:szCs w:val="28"/>
        </w:rPr>
        <w:t>the</w:t>
      </w:r>
      <w:r>
        <w:rPr>
          <w:spacing w:val="26"/>
          <w:w w:val="95"/>
          <w:sz w:val="28"/>
          <w:szCs w:val="28"/>
        </w:rPr>
        <w:t xml:space="preserve"> </w:t>
      </w:r>
      <w:r>
        <w:rPr>
          <w:w w:val="95"/>
          <w:sz w:val="28"/>
          <w:szCs w:val="28"/>
        </w:rPr>
        <w:t>frequency</w:t>
      </w:r>
      <w:r>
        <w:rPr>
          <w:spacing w:val="-64"/>
          <w:w w:val="95"/>
          <w:sz w:val="28"/>
          <w:szCs w:val="28"/>
        </w:rPr>
        <w:t xml:space="preserve"> </w:t>
      </w:r>
      <w:r>
        <w:rPr>
          <w:sz w:val="28"/>
          <w:szCs w:val="28"/>
        </w:rPr>
        <w:t>a process will run, security factor like pass word which user must enter to get excess to</w:t>
      </w:r>
      <w:r>
        <w:rPr>
          <w:spacing w:val="-67"/>
          <w:sz w:val="28"/>
          <w:szCs w:val="28"/>
        </w:rPr>
        <w:t xml:space="preserve"> </w:t>
      </w:r>
      <w:r>
        <w:rPr>
          <w:sz w:val="28"/>
          <w:szCs w:val="28"/>
        </w:rPr>
        <w:t>the</w:t>
      </w:r>
      <w:r>
        <w:rPr>
          <w:spacing w:val="-6"/>
          <w:sz w:val="28"/>
          <w:szCs w:val="28"/>
        </w:rPr>
        <w:t xml:space="preserve"> </w:t>
      </w:r>
      <w:r>
        <w:rPr>
          <w:sz w:val="28"/>
          <w:szCs w:val="28"/>
        </w:rPr>
        <w:t>information.</w:t>
      </w:r>
    </w:p>
    <w:p w:rsidR="006E6004" w:rsidRDefault="006E6004">
      <w:pPr>
        <w:widowControl w:val="0"/>
        <w:autoSpaceDE w:val="0"/>
        <w:autoSpaceDN w:val="0"/>
        <w:spacing w:line="357" w:lineRule="auto"/>
        <w:jc w:val="both"/>
        <w:rPr>
          <w:sz w:val="22"/>
          <w:szCs w:val="22"/>
        </w:rPr>
        <w:sectPr w:rsidR="006E6004" w:rsidSect="00FD0D29">
          <w:footerReference w:type="default" r:id="rId12"/>
          <w:pgSz w:w="12240" w:h="15840"/>
          <w:pgMar w:top="1180" w:right="200" w:bottom="280" w:left="620" w:header="0" w:footer="567" w:gutter="0"/>
          <w:cols w:space="720"/>
          <w:docGrid w:linePitch="299"/>
        </w:sectPr>
      </w:pPr>
    </w:p>
    <w:p w:rsidR="006E6004" w:rsidRDefault="007C6F71">
      <w:pPr>
        <w:widowControl w:val="0"/>
        <w:numPr>
          <w:ilvl w:val="1"/>
          <w:numId w:val="7"/>
        </w:numPr>
        <w:tabs>
          <w:tab w:val="left" w:pos="1277"/>
        </w:tabs>
        <w:autoSpaceDE w:val="0"/>
        <w:autoSpaceDN w:val="0"/>
        <w:spacing w:before="71"/>
        <w:ind w:left="1276" w:hanging="505"/>
        <w:jc w:val="left"/>
        <w:outlineLvl w:val="1"/>
        <w:rPr>
          <w:b/>
          <w:bCs/>
          <w:sz w:val="28"/>
          <w:szCs w:val="28"/>
        </w:rPr>
      </w:pPr>
      <w:r>
        <w:rPr>
          <w:b/>
          <w:bCs/>
          <w:spacing w:val="-1"/>
          <w:sz w:val="28"/>
          <w:szCs w:val="28"/>
        </w:rPr>
        <w:lastRenderedPageBreak/>
        <w:t>DATAFLOW</w:t>
      </w:r>
      <w:r>
        <w:rPr>
          <w:b/>
          <w:bCs/>
          <w:spacing w:val="-17"/>
          <w:sz w:val="28"/>
          <w:szCs w:val="28"/>
        </w:rPr>
        <w:t xml:space="preserve"> </w:t>
      </w:r>
      <w:r>
        <w:rPr>
          <w:b/>
          <w:bCs/>
          <w:sz w:val="28"/>
          <w:szCs w:val="28"/>
        </w:rPr>
        <w:t>DIAGRAMS</w:t>
      </w:r>
    </w:p>
    <w:p w:rsidR="006E6004" w:rsidRDefault="006E6004">
      <w:pPr>
        <w:widowControl w:val="0"/>
        <w:autoSpaceDE w:val="0"/>
        <w:autoSpaceDN w:val="0"/>
        <w:rPr>
          <w:sz w:val="22"/>
          <w:szCs w:val="22"/>
        </w:rPr>
      </w:pPr>
    </w:p>
    <w:p w:rsidR="006E6004" w:rsidRDefault="007C6F71" w:rsidP="001B2400">
      <w:pPr>
        <w:widowControl w:val="0"/>
        <w:autoSpaceDE w:val="0"/>
        <w:autoSpaceDN w:val="0"/>
        <w:spacing w:before="148" w:line="360" w:lineRule="auto"/>
        <w:ind w:left="1079" w:right="556"/>
        <w:jc w:val="both"/>
        <w:rPr>
          <w:sz w:val="28"/>
          <w:szCs w:val="28"/>
        </w:rPr>
      </w:pPr>
      <w:r>
        <w:rPr>
          <w:sz w:val="28"/>
          <w:szCs w:val="28"/>
        </w:rPr>
        <w:t xml:space="preserve">A Data Flow Diagram (DFD) is a graphical representation of the ―flow‖ of data through an information system. It differs from the flowchart as it shows the data flow instead of the </w:t>
      </w:r>
      <w:r>
        <w:rPr>
          <w:sz w:val="28"/>
          <w:szCs w:val="28"/>
        </w:rPr>
        <w:t>control flow of the program. A data flow diagram can also be used for the visualization of the data processing. The DFD is designed to show how a system is divided into smaller portions and to highlight the flow of the data between those parts.</w:t>
      </w:r>
    </w:p>
    <w:p w:rsidR="006E6004" w:rsidRDefault="006E6004">
      <w:pPr>
        <w:widowControl w:val="0"/>
        <w:autoSpaceDE w:val="0"/>
        <w:autoSpaceDN w:val="0"/>
        <w:spacing w:before="2"/>
        <w:rPr>
          <w:sz w:val="44"/>
          <w:szCs w:val="28"/>
        </w:rPr>
      </w:pPr>
    </w:p>
    <w:p w:rsidR="006E6004" w:rsidRDefault="007C6F71">
      <w:pPr>
        <w:widowControl w:val="0"/>
        <w:autoSpaceDE w:val="0"/>
        <w:autoSpaceDN w:val="0"/>
        <w:spacing w:before="1"/>
        <w:ind w:left="1137"/>
        <w:outlineLvl w:val="1"/>
        <w:rPr>
          <w:b/>
          <w:bCs/>
          <w:sz w:val="28"/>
          <w:szCs w:val="28"/>
        </w:rPr>
      </w:pPr>
      <w:r>
        <w:rPr>
          <w:b/>
          <w:bCs/>
          <w:sz w:val="28"/>
          <w:szCs w:val="28"/>
        </w:rPr>
        <w:t>LEVEL</w:t>
      </w:r>
      <w:r>
        <w:rPr>
          <w:b/>
          <w:bCs/>
          <w:spacing w:val="-2"/>
          <w:sz w:val="28"/>
          <w:szCs w:val="28"/>
        </w:rPr>
        <w:t xml:space="preserve"> </w:t>
      </w:r>
      <w:r>
        <w:rPr>
          <w:b/>
          <w:bCs/>
          <w:sz w:val="28"/>
          <w:szCs w:val="28"/>
        </w:rPr>
        <w:t>0:</w:t>
      </w:r>
    </w:p>
    <w:p w:rsidR="006E6004" w:rsidRDefault="006E6004">
      <w:pPr>
        <w:widowControl w:val="0"/>
        <w:autoSpaceDE w:val="0"/>
        <w:autoSpaceDN w:val="0"/>
        <w:rPr>
          <w:sz w:val="22"/>
          <w:szCs w:val="22"/>
        </w:rPr>
      </w:pPr>
    </w:p>
    <w:p w:rsidR="006E6004" w:rsidRDefault="006E6004">
      <w:pPr>
        <w:widowControl w:val="0"/>
        <w:autoSpaceDE w:val="0"/>
        <w:autoSpaceDN w:val="0"/>
        <w:rPr>
          <w:b/>
          <w:sz w:val="20"/>
          <w:szCs w:val="28"/>
        </w:rPr>
      </w:pPr>
    </w:p>
    <w:p w:rsidR="006E6004" w:rsidRDefault="007C6F71">
      <w:pPr>
        <w:widowControl w:val="0"/>
        <w:autoSpaceDE w:val="0"/>
        <w:autoSpaceDN w:val="0"/>
        <w:rPr>
          <w:b/>
          <w:sz w:val="20"/>
          <w:szCs w:val="28"/>
        </w:rPr>
      </w:pPr>
      <w:r>
        <w:rPr>
          <w:b/>
          <w:bCs/>
          <w:noProof/>
          <w:spacing w:val="-1"/>
          <w:sz w:val="32"/>
          <w:szCs w:val="32"/>
          <w:lang w:val="en-IN" w:eastAsia="en-IN" w:bidi="ta-IN"/>
        </w:rPr>
        <w:drawing>
          <wp:anchor distT="0" distB="0" distL="114300" distR="114300" simplePos="0" relativeHeight="251664384" behindDoc="0" locked="0" layoutInCell="1" allowOverlap="1">
            <wp:simplePos x="0" y="0"/>
            <wp:positionH relativeFrom="margin">
              <wp:posOffset>993140</wp:posOffset>
            </wp:positionH>
            <wp:positionV relativeFrom="margin">
              <wp:posOffset>2719070</wp:posOffset>
            </wp:positionV>
            <wp:extent cx="5092700" cy="1552575"/>
            <wp:effectExtent l="0" t="0" r="1270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rcRect l="22784" t="42780" r="11393" b="21517"/>
                    <a:stretch>
                      <a:fillRect/>
                    </a:stretch>
                  </pic:blipFill>
                  <pic:spPr>
                    <a:xfrm>
                      <a:off x="0" y="0"/>
                      <a:ext cx="5092700" cy="1552575"/>
                    </a:xfrm>
                    <a:prstGeom prst="rect">
                      <a:avLst/>
                    </a:prstGeom>
                    <a:ln>
                      <a:noFill/>
                    </a:ln>
                  </pic:spPr>
                </pic:pic>
              </a:graphicData>
            </a:graphic>
          </wp:anchor>
        </w:drawing>
      </w:r>
    </w:p>
    <w:p w:rsidR="006E6004" w:rsidRDefault="006E6004">
      <w:pPr>
        <w:widowControl w:val="0"/>
        <w:autoSpaceDE w:val="0"/>
        <w:autoSpaceDN w:val="0"/>
        <w:spacing w:before="10"/>
        <w:rPr>
          <w:b/>
          <w:sz w:val="13"/>
          <w:szCs w:val="28"/>
        </w:rPr>
      </w:pPr>
    </w:p>
    <w:p w:rsidR="006E6004" w:rsidRDefault="006E6004">
      <w:pPr>
        <w:widowControl w:val="0"/>
        <w:autoSpaceDE w:val="0"/>
        <w:autoSpaceDN w:val="0"/>
        <w:spacing w:before="1"/>
        <w:rPr>
          <w:b/>
          <w:sz w:val="44"/>
          <w:szCs w:val="28"/>
        </w:rPr>
      </w:pPr>
    </w:p>
    <w:p w:rsidR="006E6004" w:rsidRDefault="006E6004">
      <w:pPr>
        <w:widowControl w:val="0"/>
        <w:autoSpaceDE w:val="0"/>
        <w:autoSpaceDN w:val="0"/>
        <w:ind w:left="825" w:right="601"/>
        <w:jc w:val="center"/>
        <w:rPr>
          <w:b/>
          <w:sz w:val="28"/>
          <w:szCs w:val="22"/>
        </w:rPr>
      </w:pPr>
    </w:p>
    <w:p w:rsidR="006E6004" w:rsidRDefault="006E6004">
      <w:pPr>
        <w:widowControl w:val="0"/>
        <w:autoSpaceDE w:val="0"/>
        <w:autoSpaceDN w:val="0"/>
        <w:ind w:left="825" w:right="601"/>
        <w:jc w:val="center"/>
        <w:rPr>
          <w:b/>
          <w:sz w:val="28"/>
          <w:szCs w:val="22"/>
        </w:rPr>
      </w:pPr>
    </w:p>
    <w:p w:rsidR="006E6004" w:rsidRDefault="006E6004">
      <w:pPr>
        <w:widowControl w:val="0"/>
        <w:autoSpaceDE w:val="0"/>
        <w:autoSpaceDN w:val="0"/>
        <w:ind w:left="825" w:right="601"/>
        <w:jc w:val="center"/>
        <w:rPr>
          <w:b/>
          <w:sz w:val="28"/>
          <w:szCs w:val="22"/>
        </w:rPr>
      </w:pPr>
    </w:p>
    <w:p w:rsidR="006E6004" w:rsidRDefault="006E6004">
      <w:pPr>
        <w:widowControl w:val="0"/>
        <w:autoSpaceDE w:val="0"/>
        <w:autoSpaceDN w:val="0"/>
        <w:ind w:left="825" w:right="601"/>
        <w:jc w:val="center"/>
        <w:rPr>
          <w:b/>
          <w:sz w:val="28"/>
          <w:szCs w:val="22"/>
        </w:rPr>
      </w:pPr>
    </w:p>
    <w:p w:rsidR="006E6004" w:rsidRDefault="006E6004">
      <w:pPr>
        <w:widowControl w:val="0"/>
        <w:autoSpaceDE w:val="0"/>
        <w:autoSpaceDN w:val="0"/>
        <w:ind w:left="825" w:right="601"/>
        <w:jc w:val="center"/>
        <w:rPr>
          <w:b/>
          <w:sz w:val="28"/>
          <w:szCs w:val="22"/>
        </w:rPr>
      </w:pPr>
    </w:p>
    <w:p w:rsidR="006E6004" w:rsidRDefault="007C6F71">
      <w:pPr>
        <w:widowControl w:val="0"/>
        <w:autoSpaceDE w:val="0"/>
        <w:autoSpaceDN w:val="0"/>
        <w:ind w:right="601" w:firstLineChars="1400" w:firstLine="3935"/>
        <w:jc w:val="both"/>
        <w:rPr>
          <w:b/>
          <w:sz w:val="28"/>
          <w:szCs w:val="22"/>
        </w:rPr>
      </w:pPr>
      <w:r>
        <w:rPr>
          <w:b/>
          <w:sz w:val="28"/>
          <w:szCs w:val="22"/>
        </w:rPr>
        <w:t>FIG</w:t>
      </w:r>
      <w:r>
        <w:rPr>
          <w:b/>
          <w:spacing w:val="-4"/>
          <w:sz w:val="28"/>
          <w:szCs w:val="22"/>
        </w:rPr>
        <w:t xml:space="preserve"> </w:t>
      </w:r>
      <w:r>
        <w:rPr>
          <w:b/>
          <w:sz w:val="28"/>
          <w:szCs w:val="22"/>
        </w:rPr>
        <w:t>NO.</w:t>
      </w:r>
      <w:r>
        <w:rPr>
          <w:b/>
          <w:spacing w:val="-1"/>
          <w:sz w:val="28"/>
          <w:szCs w:val="22"/>
        </w:rPr>
        <w:t xml:space="preserve"> </w:t>
      </w:r>
      <w:r w:rsidR="00A55C55">
        <w:rPr>
          <w:b/>
          <w:sz w:val="28"/>
          <w:szCs w:val="22"/>
        </w:rPr>
        <w:t>4.1</w:t>
      </w:r>
      <w:r>
        <w:rPr>
          <w:b/>
          <w:sz w:val="28"/>
          <w:szCs w:val="22"/>
        </w:rPr>
        <w:t xml:space="preserve"> DFD</w:t>
      </w:r>
      <w:r>
        <w:rPr>
          <w:b/>
          <w:spacing w:val="-10"/>
          <w:sz w:val="28"/>
          <w:szCs w:val="22"/>
        </w:rPr>
        <w:t xml:space="preserve"> </w:t>
      </w:r>
      <w:r>
        <w:rPr>
          <w:b/>
          <w:sz w:val="28"/>
          <w:szCs w:val="22"/>
        </w:rPr>
        <w:t>LEVEL</w:t>
      </w:r>
      <w:r>
        <w:rPr>
          <w:b/>
          <w:spacing w:val="-6"/>
          <w:sz w:val="28"/>
          <w:szCs w:val="22"/>
        </w:rPr>
        <w:t xml:space="preserve"> </w:t>
      </w:r>
      <w:r>
        <w:rPr>
          <w:b/>
          <w:sz w:val="28"/>
          <w:szCs w:val="22"/>
        </w:rPr>
        <w:t>0</w:t>
      </w:r>
    </w:p>
    <w:p w:rsidR="006E6004" w:rsidRDefault="006E6004">
      <w:pPr>
        <w:widowControl w:val="0"/>
        <w:autoSpaceDE w:val="0"/>
        <w:autoSpaceDN w:val="0"/>
        <w:spacing w:before="10"/>
        <w:rPr>
          <w:b/>
          <w:szCs w:val="28"/>
        </w:rPr>
      </w:pPr>
    </w:p>
    <w:p w:rsidR="001B2400" w:rsidRDefault="001B2400">
      <w:pPr>
        <w:widowControl w:val="0"/>
        <w:autoSpaceDE w:val="0"/>
        <w:autoSpaceDN w:val="0"/>
        <w:spacing w:line="360" w:lineRule="auto"/>
        <w:ind w:left="777" w:right="554" w:firstLine="302"/>
        <w:jc w:val="both"/>
        <w:rPr>
          <w:sz w:val="28"/>
          <w:szCs w:val="28"/>
        </w:rPr>
      </w:pPr>
    </w:p>
    <w:p w:rsidR="006E6004" w:rsidRPr="001B2400" w:rsidRDefault="007C6F71" w:rsidP="001B2400">
      <w:pPr>
        <w:widowControl w:val="0"/>
        <w:autoSpaceDE w:val="0"/>
        <w:autoSpaceDN w:val="0"/>
        <w:spacing w:line="360" w:lineRule="auto"/>
        <w:ind w:left="777" w:right="554" w:firstLine="302"/>
        <w:jc w:val="both"/>
        <w:rPr>
          <w:sz w:val="28"/>
          <w:szCs w:val="28"/>
        </w:rPr>
        <w:sectPr w:rsidR="006E6004" w:rsidRPr="001B2400" w:rsidSect="00497E72">
          <w:footerReference w:type="default" r:id="rId14"/>
          <w:pgSz w:w="12240" w:h="15840"/>
          <w:pgMar w:top="1420" w:right="200" w:bottom="280" w:left="620" w:header="0" w:footer="567" w:gutter="0"/>
          <w:pgNumType w:start="20"/>
          <w:cols w:space="720"/>
          <w:docGrid w:linePitch="299"/>
        </w:sectPr>
      </w:pPr>
      <w:r>
        <w:rPr>
          <w:sz w:val="28"/>
          <w:szCs w:val="28"/>
        </w:rPr>
        <w:t>The Level 0 DFD shows how the system is divided into 'sub-systems' (processes), each</w:t>
      </w:r>
      <w:r>
        <w:rPr>
          <w:spacing w:val="-67"/>
          <w:sz w:val="28"/>
          <w:szCs w:val="28"/>
        </w:rPr>
        <w:t xml:space="preserve"> </w:t>
      </w:r>
      <w:r>
        <w:rPr>
          <w:sz w:val="28"/>
          <w:szCs w:val="28"/>
        </w:rPr>
        <w:t xml:space="preserve">of which deals with one or more of the data flows to or from an external </w:t>
      </w:r>
      <w:r>
        <w:rPr>
          <w:sz w:val="28"/>
          <w:szCs w:val="28"/>
        </w:rPr>
        <w:t>agent, and which</w:t>
      </w:r>
      <w:r>
        <w:rPr>
          <w:spacing w:val="-67"/>
          <w:sz w:val="28"/>
          <w:szCs w:val="28"/>
        </w:rPr>
        <w:t xml:space="preserve"> </w:t>
      </w:r>
      <w:r>
        <w:rPr>
          <w:spacing w:val="-1"/>
          <w:sz w:val="28"/>
          <w:szCs w:val="28"/>
        </w:rPr>
        <w:t>together</w:t>
      </w:r>
      <w:r>
        <w:rPr>
          <w:spacing w:val="-2"/>
          <w:sz w:val="28"/>
          <w:szCs w:val="28"/>
        </w:rPr>
        <w:t xml:space="preserve"> </w:t>
      </w:r>
      <w:r>
        <w:rPr>
          <w:spacing w:val="-1"/>
          <w:sz w:val="28"/>
          <w:szCs w:val="28"/>
        </w:rPr>
        <w:t>provide</w:t>
      </w:r>
      <w:r>
        <w:rPr>
          <w:spacing w:val="2"/>
          <w:sz w:val="28"/>
          <w:szCs w:val="28"/>
        </w:rPr>
        <w:t xml:space="preserve"> </w:t>
      </w:r>
      <w:r>
        <w:rPr>
          <w:spacing w:val="-1"/>
          <w:sz w:val="28"/>
          <w:szCs w:val="28"/>
        </w:rPr>
        <w:t>all</w:t>
      </w:r>
      <w:r>
        <w:rPr>
          <w:spacing w:val="-12"/>
          <w:sz w:val="28"/>
          <w:szCs w:val="28"/>
        </w:rPr>
        <w:t xml:space="preserve"> </w:t>
      </w:r>
      <w:r>
        <w:rPr>
          <w:spacing w:val="-1"/>
          <w:sz w:val="28"/>
          <w:szCs w:val="28"/>
        </w:rPr>
        <w:t>of</w:t>
      </w:r>
      <w:r>
        <w:rPr>
          <w:sz w:val="28"/>
          <w:szCs w:val="28"/>
        </w:rPr>
        <w:t xml:space="preserve"> </w:t>
      </w:r>
      <w:r>
        <w:rPr>
          <w:spacing w:val="-1"/>
          <w:sz w:val="28"/>
          <w:szCs w:val="28"/>
        </w:rPr>
        <w:t>the</w:t>
      </w:r>
      <w:r>
        <w:rPr>
          <w:spacing w:val="2"/>
          <w:sz w:val="28"/>
          <w:szCs w:val="28"/>
        </w:rPr>
        <w:t xml:space="preserve"> </w:t>
      </w:r>
      <w:r>
        <w:rPr>
          <w:sz w:val="28"/>
          <w:szCs w:val="28"/>
        </w:rPr>
        <w:t>functionality</w:t>
      </w:r>
      <w:r>
        <w:rPr>
          <w:spacing w:val="-13"/>
          <w:sz w:val="28"/>
          <w:szCs w:val="28"/>
        </w:rPr>
        <w:t xml:space="preserve"> </w:t>
      </w:r>
      <w:r>
        <w:rPr>
          <w:sz w:val="28"/>
          <w:szCs w:val="28"/>
        </w:rPr>
        <w:t>of</w:t>
      </w:r>
      <w:r>
        <w:rPr>
          <w:spacing w:val="-13"/>
          <w:sz w:val="28"/>
          <w:szCs w:val="28"/>
        </w:rPr>
        <w:t xml:space="preserve"> </w:t>
      </w:r>
      <w:r>
        <w:rPr>
          <w:sz w:val="28"/>
          <w:szCs w:val="28"/>
        </w:rPr>
        <w:t>the</w:t>
      </w:r>
      <w:r>
        <w:rPr>
          <w:spacing w:val="-5"/>
          <w:sz w:val="28"/>
          <w:szCs w:val="28"/>
        </w:rPr>
        <w:t xml:space="preserve"> </w:t>
      </w:r>
      <w:r>
        <w:rPr>
          <w:sz w:val="28"/>
          <w:szCs w:val="28"/>
        </w:rPr>
        <w:t>system</w:t>
      </w:r>
      <w:r>
        <w:rPr>
          <w:spacing w:val="-21"/>
          <w:sz w:val="28"/>
          <w:szCs w:val="28"/>
        </w:rPr>
        <w:t xml:space="preserve"> </w:t>
      </w:r>
      <w:r>
        <w:rPr>
          <w:sz w:val="28"/>
          <w:szCs w:val="28"/>
        </w:rPr>
        <w:t>as</w:t>
      </w:r>
      <w:r>
        <w:rPr>
          <w:spacing w:val="3"/>
          <w:sz w:val="28"/>
          <w:szCs w:val="28"/>
        </w:rPr>
        <w:t xml:space="preserve"> </w:t>
      </w:r>
      <w:r>
        <w:rPr>
          <w:sz w:val="28"/>
          <w:szCs w:val="28"/>
        </w:rPr>
        <w:t>a</w:t>
      </w:r>
      <w:r>
        <w:rPr>
          <w:spacing w:val="-1"/>
          <w:sz w:val="28"/>
          <w:szCs w:val="28"/>
        </w:rPr>
        <w:t xml:space="preserve"> </w:t>
      </w:r>
      <w:r>
        <w:rPr>
          <w:sz w:val="28"/>
          <w:szCs w:val="28"/>
        </w:rPr>
        <w:t>whole.</w:t>
      </w:r>
      <w:r w:rsidR="001B2400">
        <w:rPr>
          <w:sz w:val="28"/>
          <w:szCs w:val="28"/>
        </w:rPr>
        <w:t xml:space="preserve"> </w:t>
      </w:r>
      <w:r w:rsidR="001B2400" w:rsidRPr="001B2400">
        <w:rPr>
          <w:color w:val="202124"/>
          <w:sz w:val="28"/>
          <w:szCs w:val="28"/>
          <w:shd w:val="clear" w:color="auto" w:fill="FFFFFF"/>
        </w:rPr>
        <w:t> It's </w:t>
      </w:r>
      <w:r w:rsidR="001B2400" w:rsidRPr="001B2400">
        <w:rPr>
          <w:color w:val="040C28"/>
          <w:sz w:val="28"/>
          <w:szCs w:val="28"/>
        </w:rPr>
        <w:t>a basic overview of the whole system or process being analyzed or modeled</w:t>
      </w:r>
      <w:r w:rsidR="001B2400" w:rsidRPr="001B2400">
        <w:rPr>
          <w:color w:val="202124"/>
          <w:sz w:val="28"/>
          <w:szCs w:val="28"/>
          <w:shd w:val="clear" w:color="auto" w:fill="FFFFFF"/>
        </w:rPr>
        <w:t>. It's designed to be an at-a-glance view, showing the system as a single high-level process, with its r</w:t>
      </w:r>
      <w:r w:rsidR="001B2400">
        <w:rPr>
          <w:color w:val="202124"/>
          <w:sz w:val="28"/>
          <w:szCs w:val="28"/>
          <w:shd w:val="clear" w:color="auto" w:fill="FFFFFF"/>
        </w:rPr>
        <w:t>elationship to external entities.</w:t>
      </w:r>
    </w:p>
    <w:p w:rsidR="006E6004" w:rsidRDefault="006E6004" w:rsidP="001B2400">
      <w:pPr>
        <w:widowControl w:val="0"/>
        <w:autoSpaceDE w:val="0"/>
        <w:autoSpaceDN w:val="0"/>
        <w:ind w:right="601"/>
        <w:rPr>
          <w:b/>
          <w:sz w:val="28"/>
          <w:szCs w:val="22"/>
        </w:rPr>
      </w:pPr>
    </w:p>
    <w:p w:rsidR="006E6004" w:rsidRDefault="007C6F71">
      <w:pPr>
        <w:widowControl w:val="0"/>
        <w:autoSpaceDE w:val="0"/>
        <w:autoSpaceDN w:val="0"/>
        <w:spacing w:before="71"/>
        <w:ind w:left="1100"/>
        <w:outlineLvl w:val="1"/>
        <w:rPr>
          <w:b/>
          <w:bCs/>
          <w:sz w:val="28"/>
          <w:szCs w:val="28"/>
        </w:rPr>
      </w:pPr>
      <w:r>
        <w:rPr>
          <w:b/>
          <w:bCs/>
          <w:sz w:val="28"/>
          <w:szCs w:val="28"/>
        </w:rPr>
        <w:t>LEVEL</w:t>
      </w:r>
      <w:r>
        <w:rPr>
          <w:b/>
          <w:bCs/>
          <w:spacing w:val="-2"/>
          <w:sz w:val="28"/>
          <w:szCs w:val="28"/>
        </w:rPr>
        <w:t xml:space="preserve"> </w:t>
      </w:r>
      <w:r>
        <w:rPr>
          <w:b/>
          <w:bCs/>
          <w:sz w:val="28"/>
          <w:szCs w:val="28"/>
        </w:rPr>
        <w:t>1:</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ind w:leftChars="399" w:left="958" w:rightChars="390" w:right="936"/>
        <w:rPr>
          <w:b/>
          <w:sz w:val="20"/>
          <w:szCs w:val="28"/>
        </w:rPr>
      </w:pPr>
      <w:r>
        <w:rPr>
          <w:b/>
          <w:bCs/>
          <w:noProof/>
          <w:spacing w:val="-1"/>
          <w:sz w:val="32"/>
          <w:szCs w:val="32"/>
          <w:lang w:val="en-IN" w:eastAsia="en-IN" w:bidi="ta-IN"/>
        </w:rPr>
        <w:drawing>
          <wp:inline distT="0" distB="0" distL="0" distR="0">
            <wp:extent cx="6293922" cy="3241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rcRect l="23214" t="38469" r="13492" b="16355"/>
                    <a:stretch>
                      <a:fillRect/>
                    </a:stretch>
                  </pic:blipFill>
                  <pic:spPr>
                    <a:xfrm>
                      <a:off x="0" y="0"/>
                      <a:ext cx="6301740" cy="3245991"/>
                    </a:xfrm>
                    <a:prstGeom prst="rect">
                      <a:avLst/>
                    </a:prstGeom>
                    <a:ln>
                      <a:noFill/>
                    </a:ln>
                  </pic:spPr>
                </pic:pic>
              </a:graphicData>
            </a:graphic>
          </wp:inline>
        </w:drawing>
      </w:r>
    </w:p>
    <w:p w:rsidR="001B2400" w:rsidRDefault="001B2400" w:rsidP="001B2400">
      <w:pPr>
        <w:widowControl w:val="0"/>
        <w:autoSpaceDE w:val="0"/>
        <w:autoSpaceDN w:val="0"/>
        <w:spacing w:before="7"/>
        <w:rPr>
          <w:b/>
          <w:sz w:val="21"/>
          <w:szCs w:val="28"/>
        </w:rPr>
      </w:pPr>
    </w:p>
    <w:p w:rsidR="006E6004" w:rsidRDefault="006E6004">
      <w:pPr>
        <w:widowControl w:val="0"/>
        <w:autoSpaceDE w:val="0"/>
        <w:autoSpaceDN w:val="0"/>
        <w:rPr>
          <w:b/>
          <w:sz w:val="20"/>
          <w:szCs w:val="28"/>
        </w:rPr>
      </w:pPr>
    </w:p>
    <w:p w:rsidR="006E6004" w:rsidRDefault="006E6004">
      <w:pPr>
        <w:widowControl w:val="0"/>
        <w:autoSpaceDE w:val="0"/>
        <w:autoSpaceDN w:val="0"/>
        <w:spacing w:before="3"/>
        <w:rPr>
          <w:b/>
          <w:sz w:val="21"/>
          <w:szCs w:val="28"/>
        </w:rPr>
      </w:pPr>
    </w:p>
    <w:p w:rsidR="006E6004" w:rsidRDefault="007C6F71">
      <w:pPr>
        <w:widowControl w:val="0"/>
        <w:autoSpaceDE w:val="0"/>
        <w:autoSpaceDN w:val="0"/>
        <w:spacing w:before="89"/>
        <w:ind w:left="825" w:right="1001"/>
        <w:jc w:val="center"/>
        <w:rPr>
          <w:b/>
          <w:sz w:val="28"/>
          <w:szCs w:val="22"/>
        </w:rPr>
      </w:pPr>
      <w:r>
        <w:rPr>
          <w:b/>
          <w:sz w:val="28"/>
          <w:szCs w:val="22"/>
        </w:rPr>
        <w:t>FIG</w:t>
      </w:r>
      <w:r>
        <w:rPr>
          <w:b/>
          <w:spacing w:val="-4"/>
          <w:sz w:val="28"/>
          <w:szCs w:val="22"/>
        </w:rPr>
        <w:t xml:space="preserve"> </w:t>
      </w:r>
      <w:r>
        <w:rPr>
          <w:b/>
          <w:sz w:val="28"/>
          <w:szCs w:val="22"/>
        </w:rPr>
        <w:t>NO.</w:t>
      </w:r>
      <w:r>
        <w:rPr>
          <w:b/>
          <w:spacing w:val="-1"/>
          <w:sz w:val="28"/>
          <w:szCs w:val="22"/>
        </w:rPr>
        <w:t xml:space="preserve"> </w:t>
      </w:r>
      <w:r w:rsidR="00A55C55">
        <w:rPr>
          <w:b/>
          <w:sz w:val="28"/>
          <w:szCs w:val="22"/>
        </w:rPr>
        <w:t>4.2</w:t>
      </w:r>
      <w:r>
        <w:rPr>
          <w:b/>
          <w:sz w:val="28"/>
          <w:szCs w:val="22"/>
        </w:rPr>
        <w:t xml:space="preserve">  DFD</w:t>
      </w:r>
      <w:r>
        <w:rPr>
          <w:b/>
          <w:spacing w:val="-10"/>
          <w:sz w:val="28"/>
          <w:szCs w:val="22"/>
        </w:rPr>
        <w:t xml:space="preserve"> </w:t>
      </w:r>
      <w:r>
        <w:rPr>
          <w:b/>
          <w:sz w:val="28"/>
          <w:szCs w:val="22"/>
        </w:rPr>
        <w:t>LEVEL</w:t>
      </w:r>
      <w:r>
        <w:rPr>
          <w:b/>
          <w:spacing w:val="-6"/>
          <w:sz w:val="28"/>
          <w:szCs w:val="22"/>
        </w:rPr>
        <w:t xml:space="preserve"> </w:t>
      </w:r>
      <w:r>
        <w:rPr>
          <w:b/>
          <w:sz w:val="28"/>
          <w:szCs w:val="22"/>
        </w:rPr>
        <w:t>1</w:t>
      </w:r>
    </w:p>
    <w:p w:rsidR="006E6004" w:rsidRDefault="006E6004">
      <w:pPr>
        <w:widowControl w:val="0"/>
        <w:autoSpaceDE w:val="0"/>
        <w:autoSpaceDN w:val="0"/>
        <w:spacing w:before="10"/>
        <w:rPr>
          <w:b/>
          <w:sz w:val="42"/>
          <w:szCs w:val="28"/>
        </w:rPr>
      </w:pPr>
    </w:p>
    <w:p w:rsidR="006E6004" w:rsidRPr="001B2400" w:rsidRDefault="007C6F71" w:rsidP="001B2400">
      <w:pPr>
        <w:widowControl w:val="0"/>
        <w:autoSpaceDE w:val="0"/>
        <w:autoSpaceDN w:val="0"/>
        <w:spacing w:before="177" w:line="360" w:lineRule="auto"/>
        <w:ind w:left="440" w:right="355" w:firstLine="60"/>
        <w:jc w:val="both"/>
        <w:rPr>
          <w:color w:val="000000"/>
          <w:sz w:val="28"/>
          <w:szCs w:val="28"/>
        </w:rPr>
      </w:pPr>
      <w:r>
        <w:rPr>
          <w:spacing w:val="-1"/>
          <w:sz w:val="28"/>
          <w:szCs w:val="28"/>
        </w:rPr>
        <w:t xml:space="preserve">Figure </w:t>
      </w:r>
      <w:r>
        <w:rPr>
          <w:sz w:val="28"/>
          <w:szCs w:val="28"/>
        </w:rPr>
        <w:t>4.2</w:t>
      </w:r>
      <w:r>
        <w:rPr>
          <w:spacing w:val="3"/>
          <w:sz w:val="28"/>
          <w:szCs w:val="28"/>
        </w:rPr>
        <w:t xml:space="preserve"> </w:t>
      </w:r>
      <w:r>
        <w:rPr>
          <w:spacing w:val="-1"/>
          <w:sz w:val="28"/>
          <w:szCs w:val="28"/>
        </w:rPr>
        <w:t>shows</w:t>
      </w:r>
      <w:r>
        <w:rPr>
          <w:spacing w:val="2"/>
          <w:sz w:val="28"/>
          <w:szCs w:val="28"/>
        </w:rPr>
        <w:t xml:space="preserve"> </w:t>
      </w:r>
      <w:r>
        <w:rPr>
          <w:sz w:val="28"/>
          <w:szCs w:val="28"/>
        </w:rPr>
        <w:t>the</w:t>
      </w:r>
      <w:r>
        <w:rPr>
          <w:spacing w:val="2"/>
          <w:sz w:val="28"/>
          <w:szCs w:val="28"/>
        </w:rPr>
        <w:t xml:space="preserve"> </w:t>
      </w:r>
      <w:r>
        <w:rPr>
          <w:sz w:val="28"/>
          <w:szCs w:val="28"/>
        </w:rPr>
        <w:t>level</w:t>
      </w:r>
      <w:r>
        <w:rPr>
          <w:spacing w:val="2"/>
          <w:sz w:val="28"/>
          <w:szCs w:val="28"/>
        </w:rPr>
        <w:t xml:space="preserve"> </w:t>
      </w:r>
      <w:r>
        <w:rPr>
          <w:sz w:val="28"/>
          <w:szCs w:val="28"/>
        </w:rPr>
        <w:t>1</w:t>
      </w:r>
      <w:r>
        <w:rPr>
          <w:spacing w:val="2"/>
          <w:sz w:val="28"/>
          <w:szCs w:val="28"/>
        </w:rPr>
        <w:t xml:space="preserve"> </w:t>
      </w:r>
      <w:r>
        <w:rPr>
          <w:spacing w:val="-1"/>
          <w:sz w:val="28"/>
          <w:szCs w:val="28"/>
        </w:rPr>
        <w:t>DFD.</w:t>
      </w:r>
      <w:r>
        <w:rPr>
          <w:spacing w:val="4"/>
          <w:sz w:val="28"/>
          <w:szCs w:val="28"/>
        </w:rPr>
        <w:t xml:space="preserve"> </w:t>
      </w:r>
      <w:r>
        <w:rPr>
          <w:sz w:val="28"/>
          <w:szCs w:val="28"/>
        </w:rPr>
        <w:t>The</w:t>
      </w:r>
      <w:r>
        <w:rPr>
          <w:spacing w:val="2"/>
          <w:sz w:val="28"/>
          <w:szCs w:val="28"/>
        </w:rPr>
        <w:t xml:space="preserve"> </w:t>
      </w:r>
      <w:r>
        <w:rPr>
          <w:spacing w:val="-1"/>
          <w:sz w:val="28"/>
          <w:szCs w:val="28"/>
        </w:rPr>
        <w:t>fundus</w:t>
      </w:r>
      <w:r>
        <w:rPr>
          <w:spacing w:val="2"/>
          <w:sz w:val="28"/>
          <w:szCs w:val="28"/>
        </w:rPr>
        <w:t xml:space="preserve"> </w:t>
      </w:r>
      <w:r>
        <w:rPr>
          <w:spacing w:val="-1"/>
          <w:sz w:val="28"/>
          <w:szCs w:val="28"/>
        </w:rPr>
        <w:t>image</w:t>
      </w:r>
      <w:r>
        <w:rPr>
          <w:spacing w:val="1"/>
          <w:sz w:val="28"/>
          <w:szCs w:val="28"/>
        </w:rPr>
        <w:t xml:space="preserve"> </w:t>
      </w:r>
      <w:r>
        <w:rPr>
          <w:sz w:val="28"/>
          <w:szCs w:val="28"/>
        </w:rPr>
        <w:t>of</w:t>
      </w:r>
      <w:r>
        <w:rPr>
          <w:spacing w:val="1"/>
          <w:sz w:val="28"/>
          <w:szCs w:val="28"/>
        </w:rPr>
        <w:t xml:space="preserve"> </w:t>
      </w:r>
      <w:r>
        <w:rPr>
          <w:sz w:val="28"/>
          <w:szCs w:val="28"/>
        </w:rPr>
        <w:t>the</w:t>
      </w:r>
      <w:r>
        <w:rPr>
          <w:spacing w:val="2"/>
          <w:sz w:val="28"/>
          <w:szCs w:val="28"/>
        </w:rPr>
        <w:t xml:space="preserve"> </w:t>
      </w:r>
      <w:r>
        <w:rPr>
          <w:spacing w:val="-1"/>
          <w:sz w:val="28"/>
          <w:szCs w:val="28"/>
        </w:rPr>
        <w:t>eye</w:t>
      </w:r>
      <w:r>
        <w:rPr>
          <w:spacing w:val="2"/>
          <w:sz w:val="28"/>
          <w:szCs w:val="28"/>
        </w:rPr>
        <w:t xml:space="preserve"> </w:t>
      </w:r>
      <w:r>
        <w:rPr>
          <w:sz w:val="28"/>
          <w:szCs w:val="28"/>
        </w:rPr>
        <w:t>is</w:t>
      </w:r>
      <w:r>
        <w:rPr>
          <w:spacing w:val="3"/>
          <w:sz w:val="28"/>
          <w:szCs w:val="28"/>
        </w:rPr>
        <w:t xml:space="preserve"> </w:t>
      </w:r>
      <w:r>
        <w:rPr>
          <w:spacing w:val="-1"/>
          <w:sz w:val="28"/>
          <w:szCs w:val="28"/>
        </w:rPr>
        <w:t>given</w:t>
      </w:r>
      <w:r>
        <w:rPr>
          <w:spacing w:val="4"/>
          <w:sz w:val="28"/>
          <w:szCs w:val="28"/>
        </w:rPr>
        <w:t xml:space="preserve"> </w:t>
      </w:r>
      <w:r>
        <w:rPr>
          <w:spacing w:val="-1"/>
          <w:sz w:val="28"/>
          <w:szCs w:val="28"/>
        </w:rPr>
        <w:t>as</w:t>
      </w:r>
      <w:r>
        <w:rPr>
          <w:spacing w:val="3"/>
          <w:sz w:val="28"/>
          <w:szCs w:val="28"/>
        </w:rPr>
        <w:t xml:space="preserve"> </w:t>
      </w:r>
      <w:r>
        <w:rPr>
          <w:sz w:val="28"/>
          <w:szCs w:val="28"/>
        </w:rPr>
        <w:t>the</w:t>
      </w:r>
      <w:r>
        <w:rPr>
          <w:spacing w:val="2"/>
          <w:sz w:val="28"/>
          <w:szCs w:val="28"/>
        </w:rPr>
        <w:t xml:space="preserve"> </w:t>
      </w:r>
      <w:r>
        <w:rPr>
          <w:sz w:val="28"/>
          <w:szCs w:val="28"/>
        </w:rPr>
        <w:t>input,</w:t>
      </w:r>
      <w:r>
        <w:rPr>
          <w:spacing w:val="2"/>
          <w:sz w:val="28"/>
          <w:szCs w:val="28"/>
        </w:rPr>
        <w:t xml:space="preserve"> under goes the series of process those are Pre-processing,</w:t>
      </w:r>
      <w:r w:rsidR="001B2400">
        <w:rPr>
          <w:spacing w:val="2"/>
          <w:sz w:val="28"/>
          <w:szCs w:val="28"/>
        </w:rPr>
        <w:t xml:space="preserve"> </w:t>
      </w:r>
      <w:r>
        <w:rPr>
          <w:spacing w:val="2"/>
          <w:sz w:val="28"/>
          <w:szCs w:val="28"/>
        </w:rPr>
        <w:t>Segmentation,</w:t>
      </w:r>
      <w:r w:rsidR="001B2400">
        <w:rPr>
          <w:spacing w:val="2"/>
          <w:sz w:val="28"/>
          <w:szCs w:val="28"/>
        </w:rPr>
        <w:t xml:space="preserve"> </w:t>
      </w:r>
      <w:r>
        <w:rPr>
          <w:spacing w:val="2"/>
          <w:sz w:val="28"/>
          <w:szCs w:val="28"/>
        </w:rPr>
        <w:t xml:space="preserve">Feature extraction ,Classification and finally we get the classified output </w:t>
      </w:r>
      <w:r w:rsidRPr="001B2400">
        <w:rPr>
          <w:color w:val="000000"/>
          <w:spacing w:val="2"/>
          <w:sz w:val="28"/>
          <w:szCs w:val="28"/>
        </w:rPr>
        <w:t>.</w:t>
      </w:r>
      <w:r w:rsidR="001B2400" w:rsidRPr="001B2400">
        <w:rPr>
          <w:color w:val="000000"/>
          <w:sz w:val="28"/>
          <w:szCs w:val="28"/>
        </w:rPr>
        <w:t xml:space="preserve"> the single process node from the context diagram is broken down into sub-processes</w:t>
      </w:r>
      <w:r w:rsidR="001B2400" w:rsidRPr="001B2400">
        <w:rPr>
          <w:color w:val="000000"/>
          <w:sz w:val="28"/>
          <w:szCs w:val="28"/>
          <w:shd w:val="clear" w:color="auto" w:fill="FFFFFF"/>
        </w:rPr>
        <w:t>. As these processes are added, the diagram will need additional data flows and data stores to link them together.</w:t>
      </w:r>
    </w:p>
    <w:p w:rsidR="006E6004" w:rsidRDefault="006E6004">
      <w:pPr>
        <w:widowControl w:val="0"/>
        <w:autoSpaceDE w:val="0"/>
        <w:autoSpaceDN w:val="0"/>
        <w:spacing w:before="71"/>
        <w:ind w:left="359"/>
        <w:outlineLvl w:val="1"/>
        <w:rPr>
          <w:b/>
          <w:bCs/>
          <w:sz w:val="28"/>
          <w:szCs w:val="28"/>
        </w:rPr>
      </w:pPr>
    </w:p>
    <w:p w:rsidR="006E6004" w:rsidRDefault="006E6004">
      <w:pPr>
        <w:widowControl w:val="0"/>
        <w:autoSpaceDE w:val="0"/>
        <w:autoSpaceDN w:val="0"/>
        <w:spacing w:before="71"/>
        <w:ind w:left="359"/>
        <w:outlineLvl w:val="1"/>
        <w:rPr>
          <w:b/>
          <w:bCs/>
          <w:sz w:val="28"/>
          <w:szCs w:val="28"/>
        </w:rPr>
      </w:pPr>
    </w:p>
    <w:p w:rsidR="006E6004" w:rsidRDefault="006E6004">
      <w:pPr>
        <w:widowControl w:val="0"/>
        <w:autoSpaceDE w:val="0"/>
        <w:autoSpaceDN w:val="0"/>
        <w:spacing w:before="71"/>
        <w:ind w:left="359"/>
        <w:outlineLvl w:val="1"/>
        <w:rPr>
          <w:b/>
          <w:bCs/>
          <w:sz w:val="28"/>
          <w:szCs w:val="28"/>
        </w:rPr>
      </w:pPr>
    </w:p>
    <w:p w:rsidR="006E6004" w:rsidRDefault="006E6004">
      <w:pPr>
        <w:widowControl w:val="0"/>
        <w:autoSpaceDE w:val="0"/>
        <w:autoSpaceDN w:val="0"/>
        <w:spacing w:before="71"/>
        <w:ind w:left="359"/>
        <w:outlineLvl w:val="1"/>
        <w:rPr>
          <w:b/>
          <w:bCs/>
          <w:sz w:val="28"/>
          <w:szCs w:val="28"/>
        </w:rPr>
      </w:pPr>
    </w:p>
    <w:p w:rsidR="006E6004" w:rsidRDefault="006E6004">
      <w:pPr>
        <w:widowControl w:val="0"/>
        <w:autoSpaceDE w:val="0"/>
        <w:autoSpaceDN w:val="0"/>
        <w:spacing w:before="71"/>
        <w:ind w:left="359"/>
        <w:outlineLvl w:val="1"/>
        <w:rPr>
          <w:b/>
          <w:bCs/>
          <w:sz w:val="28"/>
          <w:szCs w:val="28"/>
        </w:rPr>
      </w:pPr>
    </w:p>
    <w:p w:rsidR="006E6004" w:rsidRDefault="006E6004">
      <w:pPr>
        <w:widowControl w:val="0"/>
        <w:autoSpaceDE w:val="0"/>
        <w:autoSpaceDN w:val="0"/>
        <w:spacing w:before="71"/>
        <w:ind w:left="359"/>
        <w:outlineLvl w:val="1"/>
        <w:rPr>
          <w:b/>
          <w:bCs/>
          <w:sz w:val="28"/>
          <w:szCs w:val="28"/>
        </w:rPr>
      </w:pPr>
    </w:p>
    <w:p w:rsidR="006E6004" w:rsidRDefault="006E6004">
      <w:pPr>
        <w:widowControl w:val="0"/>
        <w:tabs>
          <w:tab w:val="left" w:pos="1138"/>
        </w:tabs>
        <w:autoSpaceDE w:val="0"/>
        <w:autoSpaceDN w:val="0"/>
        <w:spacing w:before="71"/>
        <w:outlineLvl w:val="1"/>
        <w:rPr>
          <w:b/>
          <w:bCs/>
          <w:sz w:val="28"/>
          <w:szCs w:val="28"/>
        </w:rPr>
      </w:pPr>
    </w:p>
    <w:p w:rsidR="006E6004" w:rsidRDefault="007C6F71">
      <w:pPr>
        <w:widowControl w:val="0"/>
        <w:numPr>
          <w:ilvl w:val="1"/>
          <w:numId w:val="7"/>
        </w:numPr>
        <w:tabs>
          <w:tab w:val="left" w:pos="1138"/>
        </w:tabs>
        <w:autoSpaceDE w:val="0"/>
        <w:autoSpaceDN w:val="0"/>
        <w:spacing w:before="71"/>
        <w:ind w:left="1137" w:hanging="366"/>
        <w:jc w:val="left"/>
        <w:outlineLvl w:val="1"/>
        <w:rPr>
          <w:b/>
          <w:bCs/>
          <w:sz w:val="28"/>
          <w:szCs w:val="28"/>
        </w:rPr>
      </w:pPr>
      <w:r>
        <w:rPr>
          <w:b/>
          <w:bCs/>
          <w:sz w:val="28"/>
          <w:szCs w:val="28"/>
        </w:rPr>
        <w:lastRenderedPageBreak/>
        <w:t>UML</w:t>
      </w:r>
      <w:r>
        <w:rPr>
          <w:b/>
          <w:bCs/>
          <w:spacing w:val="-10"/>
          <w:sz w:val="28"/>
          <w:szCs w:val="28"/>
        </w:rPr>
        <w:t xml:space="preserve"> </w:t>
      </w:r>
      <w:r>
        <w:rPr>
          <w:b/>
          <w:bCs/>
          <w:sz w:val="28"/>
          <w:szCs w:val="28"/>
        </w:rPr>
        <w:t>DIAGRAMS</w:t>
      </w:r>
    </w:p>
    <w:p w:rsidR="006E6004" w:rsidRDefault="006E6004">
      <w:pPr>
        <w:widowControl w:val="0"/>
        <w:autoSpaceDE w:val="0"/>
        <w:autoSpaceDN w:val="0"/>
        <w:rPr>
          <w:b/>
          <w:sz w:val="30"/>
          <w:szCs w:val="28"/>
        </w:rPr>
      </w:pPr>
    </w:p>
    <w:p w:rsidR="006E6004" w:rsidRDefault="006E6004">
      <w:pPr>
        <w:widowControl w:val="0"/>
        <w:autoSpaceDE w:val="0"/>
        <w:autoSpaceDN w:val="0"/>
        <w:spacing w:before="10"/>
        <w:rPr>
          <w:b/>
          <w:sz w:val="25"/>
          <w:szCs w:val="28"/>
        </w:rPr>
      </w:pPr>
    </w:p>
    <w:p w:rsidR="006E6004" w:rsidRDefault="007C6F71">
      <w:pPr>
        <w:widowControl w:val="0"/>
        <w:autoSpaceDE w:val="0"/>
        <w:autoSpaceDN w:val="0"/>
        <w:ind w:left="777"/>
        <w:rPr>
          <w:b/>
          <w:sz w:val="28"/>
          <w:szCs w:val="22"/>
        </w:rPr>
      </w:pPr>
      <w:r>
        <w:rPr>
          <w:b/>
          <w:sz w:val="28"/>
          <w:szCs w:val="22"/>
        </w:rPr>
        <w:t>4.3.1</w:t>
      </w:r>
      <w:r>
        <w:rPr>
          <w:b/>
          <w:spacing w:val="-10"/>
          <w:sz w:val="28"/>
          <w:szCs w:val="22"/>
        </w:rPr>
        <w:t xml:space="preserve"> </w:t>
      </w:r>
      <w:r>
        <w:rPr>
          <w:b/>
          <w:sz w:val="28"/>
          <w:szCs w:val="22"/>
        </w:rPr>
        <w:t>USE-CASE</w:t>
      </w:r>
      <w:r>
        <w:rPr>
          <w:b/>
          <w:spacing w:val="-15"/>
          <w:sz w:val="28"/>
          <w:szCs w:val="22"/>
        </w:rPr>
        <w:t xml:space="preserve"> </w:t>
      </w:r>
      <w:r>
        <w:rPr>
          <w:b/>
          <w:sz w:val="28"/>
          <w:szCs w:val="22"/>
        </w:rPr>
        <w:t>DIAGRAM:</w:t>
      </w:r>
    </w:p>
    <w:p w:rsidR="006E6004" w:rsidRDefault="006E6004">
      <w:pPr>
        <w:widowControl w:val="0"/>
        <w:autoSpaceDE w:val="0"/>
        <w:autoSpaceDN w:val="0"/>
        <w:ind w:left="777"/>
        <w:rPr>
          <w:b/>
          <w:sz w:val="28"/>
          <w:szCs w:val="22"/>
        </w:rPr>
      </w:pPr>
    </w:p>
    <w:p w:rsidR="006E6004" w:rsidRDefault="007C6F71">
      <w:pPr>
        <w:widowControl w:val="0"/>
        <w:autoSpaceDE w:val="0"/>
        <w:autoSpaceDN w:val="0"/>
        <w:ind w:left="777"/>
        <w:rPr>
          <w:b/>
          <w:sz w:val="28"/>
          <w:szCs w:val="22"/>
        </w:rPr>
      </w:pPr>
      <w:r>
        <w:rPr>
          <w:b/>
          <w:bCs/>
          <w:noProof/>
          <w:spacing w:val="-1"/>
          <w:sz w:val="32"/>
          <w:szCs w:val="32"/>
          <w:lang w:val="en-IN" w:eastAsia="en-IN" w:bidi="ta-IN"/>
        </w:rPr>
        <w:drawing>
          <wp:anchor distT="0" distB="0" distL="114300" distR="114300" simplePos="0" relativeHeight="251665408" behindDoc="0" locked="0" layoutInCell="1" allowOverlap="1">
            <wp:simplePos x="0" y="0"/>
            <wp:positionH relativeFrom="margin">
              <wp:posOffset>1073150</wp:posOffset>
            </wp:positionH>
            <wp:positionV relativeFrom="margin">
              <wp:posOffset>1231900</wp:posOffset>
            </wp:positionV>
            <wp:extent cx="5010150" cy="4781550"/>
            <wp:effectExtent l="0" t="0" r="0" b="0"/>
            <wp:wrapSquare wrapText="bothSides"/>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pic:cNvPicPr>
                  </pic:nvPicPr>
                  <pic:blipFill>
                    <a:blip r:embed="rId16">
                      <a:extLst>
                        <a:ext uri="{28A0092B-C50C-407E-A947-70E740481C1C}">
                          <a14:useLocalDpi xmlns:a14="http://schemas.microsoft.com/office/drawing/2010/main" val="0"/>
                        </a:ext>
                      </a:extLst>
                    </a:blip>
                    <a:srcRect t="447" b="-447"/>
                    <a:stretch>
                      <a:fillRect/>
                    </a:stretch>
                  </pic:blipFill>
                  <pic:spPr>
                    <a:xfrm>
                      <a:off x="0" y="0"/>
                      <a:ext cx="5010150" cy="4781550"/>
                    </a:xfrm>
                    <a:prstGeom prst="rect">
                      <a:avLst/>
                    </a:prstGeom>
                  </pic:spPr>
                </pic:pic>
              </a:graphicData>
            </a:graphic>
            <wp14:sizeRelH relativeFrom="margin">
              <wp14:pctWidth>0</wp14:pctWidth>
            </wp14:sizeRelH>
            <wp14:sizeRelV relativeFrom="margin">
              <wp14:pctHeight>0</wp14:pctHeight>
            </wp14:sizeRelV>
          </wp:anchor>
        </w:drawing>
      </w: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ind w:left="777"/>
        <w:rPr>
          <w:b/>
          <w:sz w:val="28"/>
          <w:szCs w:val="22"/>
        </w:rPr>
      </w:pPr>
    </w:p>
    <w:p w:rsidR="006E6004" w:rsidRDefault="006E6004">
      <w:pPr>
        <w:widowControl w:val="0"/>
        <w:autoSpaceDE w:val="0"/>
        <w:autoSpaceDN w:val="0"/>
        <w:spacing w:before="5"/>
        <w:rPr>
          <w:b/>
          <w:sz w:val="11"/>
          <w:szCs w:val="28"/>
        </w:rPr>
      </w:pPr>
    </w:p>
    <w:p w:rsidR="001B2400" w:rsidRDefault="001B2400">
      <w:pPr>
        <w:widowControl w:val="0"/>
        <w:autoSpaceDE w:val="0"/>
        <w:autoSpaceDN w:val="0"/>
        <w:spacing w:before="72"/>
        <w:ind w:left="825" w:right="253"/>
        <w:jc w:val="center"/>
        <w:outlineLvl w:val="1"/>
        <w:rPr>
          <w:b/>
          <w:bCs/>
          <w:sz w:val="28"/>
          <w:szCs w:val="28"/>
        </w:rPr>
      </w:pPr>
    </w:p>
    <w:p w:rsidR="001B2400" w:rsidRDefault="001B2400">
      <w:pPr>
        <w:widowControl w:val="0"/>
        <w:autoSpaceDE w:val="0"/>
        <w:autoSpaceDN w:val="0"/>
        <w:spacing w:before="72"/>
        <w:ind w:left="825" w:right="253"/>
        <w:jc w:val="center"/>
        <w:outlineLvl w:val="1"/>
        <w:rPr>
          <w:b/>
          <w:bCs/>
          <w:sz w:val="28"/>
          <w:szCs w:val="28"/>
        </w:rPr>
      </w:pPr>
    </w:p>
    <w:p w:rsidR="001B2400" w:rsidRDefault="001B2400" w:rsidP="001B2400">
      <w:pPr>
        <w:widowControl w:val="0"/>
        <w:autoSpaceDE w:val="0"/>
        <w:autoSpaceDN w:val="0"/>
        <w:rPr>
          <w:sz w:val="22"/>
          <w:szCs w:val="22"/>
        </w:rPr>
      </w:pPr>
    </w:p>
    <w:p w:rsidR="001B2400" w:rsidRDefault="001B2400" w:rsidP="001B2400">
      <w:pPr>
        <w:widowControl w:val="0"/>
        <w:autoSpaceDE w:val="0"/>
        <w:autoSpaceDN w:val="0"/>
        <w:rPr>
          <w:sz w:val="22"/>
          <w:szCs w:val="22"/>
        </w:rPr>
      </w:pPr>
    </w:p>
    <w:p w:rsidR="001B2400" w:rsidRDefault="001B2400" w:rsidP="001B2400">
      <w:pPr>
        <w:widowControl w:val="0"/>
        <w:autoSpaceDE w:val="0"/>
        <w:autoSpaceDN w:val="0"/>
        <w:rPr>
          <w:sz w:val="22"/>
          <w:szCs w:val="22"/>
        </w:rPr>
      </w:pPr>
    </w:p>
    <w:p w:rsidR="001B2400" w:rsidRDefault="001B2400" w:rsidP="001B2400">
      <w:pPr>
        <w:widowControl w:val="0"/>
        <w:autoSpaceDE w:val="0"/>
        <w:autoSpaceDN w:val="0"/>
        <w:rPr>
          <w:sz w:val="22"/>
          <w:szCs w:val="22"/>
        </w:rPr>
      </w:pPr>
    </w:p>
    <w:p w:rsidR="001B2400" w:rsidRPr="001B2400" w:rsidRDefault="001B2400" w:rsidP="001B2400">
      <w:pPr>
        <w:widowControl w:val="0"/>
        <w:autoSpaceDE w:val="0"/>
        <w:autoSpaceDN w:val="0"/>
        <w:rPr>
          <w:sz w:val="22"/>
          <w:szCs w:val="22"/>
        </w:rPr>
      </w:pPr>
    </w:p>
    <w:p w:rsidR="006E6004" w:rsidRDefault="007C6F71">
      <w:pPr>
        <w:widowControl w:val="0"/>
        <w:autoSpaceDE w:val="0"/>
        <w:autoSpaceDN w:val="0"/>
        <w:spacing w:before="72"/>
        <w:ind w:left="825" w:right="253"/>
        <w:jc w:val="center"/>
        <w:outlineLvl w:val="1"/>
        <w:rPr>
          <w:b/>
          <w:bCs/>
          <w:sz w:val="28"/>
          <w:szCs w:val="28"/>
        </w:rPr>
      </w:pPr>
      <w:r>
        <w:rPr>
          <w:b/>
          <w:bCs/>
          <w:sz w:val="28"/>
          <w:szCs w:val="28"/>
        </w:rPr>
        <w:t>FIG</w:t>
      </w:r>
      <w:r>
        <w:rPr>
          <w:b/>
          <w:bCs/>
          <w:spacing w:val="-10"/>
          <w:sz w:val="28"/>
          <w:szCs w:val="28"/>
        </w:rPr>
        <w:t xml:space="preserve"> </w:t>
      </w:r>
      <w:r>
        <w:rPr>
          <w:b/>
          <w:bCs/>
          <w:sz w:val="28"/>
          <w:szCs w:val="28"/>
        </w:rPr>
        <w:t>NO.</w:t>
      </w:r>
      <w:r>
        <w:rPr>
          <w:b/>
          <w:bCs/>
          <w:spacing w:val="-13"/>
          <w:sz w:val="28"/>
          <w:szCs w:val="28"/>
        </w:rPr>
        <w:t xml:space="preserve"> </w:t>
      </w:r>
      <w:r w:rsidR="00A55C55">
        <w:rPr>
          <w:b/>
          <w:bCs/>
          <w:sz w:val="28"/>
          <w:szCs w:val="28"/>
        </w:rPr>
        <w:t>4.3</w:t>
      </w:r>
      <w:r>
        <w:rPr>
          <w:b/>
          <w:bCs/>
          <w:spacing w:val="-9"/>
          <w:sz w:val="28"/>
          <w:szCs w:val="28"/>
        </w:rPr>
        <w:t xml:space="preserve"> </w:t>
      </w:r>
      <w:r>
        <w:rPr>
          <w:b/>
          <w:bCs/>
          <w:sz w:val="28"/>
          <w:szCs w:val="28"/>
        </w:rPr>
        <w:t>USE-CASE</w:t>
      </w:r>
      <w:r>
        <w:rPr>
          <w:b/>
          <w:bCs/>
          <w:spacing w:val="-8"/>
          <w:sz w:val="28"/>
          <w:szCs w:val="28"/>
        </w:rPr>
        <w:t xml:space="preserve"> </w:t>
      </w:r>
      <w:r>
        <w:rPr>
          <w:b/>
          <w:bCs/>
          <w:sz w:val="28"/>
          <w:szCs w:val="28"/>
        </w:rPr>
        <w:t>DIAGRAM</w:t>
      </w:r>
    </w:p>
    <w:p w:rsidR="001B2400" w:rsidRDefault="001B2400" w:rsidP="001B2400">
      <w:pPr>
        <w:widowControl w:val="0"/>
        <w:autoSpaceDE w:val="0"/>
        <w:autoSpaceDN w:val="0"/>
        <w:spacing w:line="360" w:lineRule="auto"/>
        <w:ind w:rightChars="290" w:right="696"/>
        <w:jc w:val="both"/>
        <w:rPr>
          <w:color w:val="1F1F20"/>
          <w:sz w:val="28"/>
          <w:szCs w:val="28"/>
        </w:rPr>
      </w:pPr>
    </w:p>
    <w:p w:rsidR="006E6004" w:rsidRDefault="007C6F71">
      <w:pPr>
        <w:widowControl w:val="0"/>
        <w:autoSpaceDE w:val="0"/>
        <w:autoSpaceDN w:val="0"/>
        <w:spacing w:line="360" w:lineRule="auto"/>
        <w:ind w:leftChars="500" w:left="1200" w:rightChars="290" w:right="696"/>
        <w:jc w:val="both"/>
        <w:rPr>
          <w:sz w:val="28"/>
          <w:szCs w:val="28"/>
        </w:rPr>
      </w:pPr>
      <w:r>
        <w:rPr>
          <w:color w:val="1F1F20"/>
          <w:sz w:val="28"/>
          <w:szCs w:val="28"/>
        </w:rPr>
        <w:t>Use-case diagrams describe the high-level functions and scope of a system. These</w:t>
      </w:r>
      <w:r>
        <w:rPr>
          <w:color w:val="1F1F20"/>
          <w:spacing w:val="-67"/>
          <w:sz w:val="28"/>
          <w:szCs w:val="28"/>
        </w:rPr>
        <w:t xml:space="preserve"> </w:t>
      </w:r>
      <w:r>
        <w:rPr>
          <w:color w:val="1F1F20"/>
          <w:sz w:val="28"/>
          <w:szCs w:val="28"/>
        </w:rPr>
        <w:t>diagrams also identify the interactions between the</w:t>
      </w:r>
      <w:r>
        <w:rPr>
          <w:color w:val="1F1F20"/>
          <w:sz w:val="28"/>
          <w:szCs w:val="28"/>
        </w:rPr>
        <w:t xml:space="preserve"> system and its actors. The use cases and</w:t>
      </w:r>
      <w:r>
        <w:rPr>
          <w:color w:val="1F1F20"/>
          <w:spacing w:val="1"/>
          <w:sz w:val="28"/>
          <w:szCs w:val="28"/>
        </w:rPr>
        <w:t xml:space="preserve"> </w:t>
      </w:r>
      <w:r>
        <w:rPr>
          <w:color w:val="1F1F20"/>
          <w:sz w:val="28"/>
          <w:szCs w:val="28"/>
        </w:rPr>
        <w:t>actors in use-case diagrams describe what the system does and how the actors use it, but not</w:t>
      </w:r>
      <w:r>
        <w:rPr>
          <w:color w:val="1F1F20"/>
          <w:spacing w:val="1"/>
          <w:sz w:val="28"/>
          <w:szCs w:val="28"/>
        </w:rPr>
        <w:t xml:space="preserve"> </w:t>
      </w:r>
      <w:r>
        <w:rPr>
          <w:color w:val="1F1F20"/>
          <w:sz w:val="28"/>
          <w:szCs w:val="28"/>
        </w:rPr>
        <w:t>how</w:t>
      </w:r>
      <w:r>
        <w:rPr>
          <w:color w:val="1F1F20"/>
          <w:spacing w:val="-7"/>
          <w:sz w:val="28"/>
          <w:szCs w:val="28"/>
        </w:rPr>
        <w:t xml:space="preserve"> </w:t>
      </w:r>
      <w:r>
        <w:rPr>
          <w:color w:val="1F1F20"/>
          <w:sz w:val="28"/>
          <w:szCs w:val="28"/>
        </w:rPr>
        <w:t>the</w:t>
      </w:r>
      <w:r>
        <w:rPr>
          <w:color w:val="1F1F20"/>
          <w:spacing w:val="-3"/>
          <w:sz w:val="28"/>
          <w:szCs w:val="28"/>
        </w:rPr>
        <w:t xml:space="preserve"> </w:t>
      </w:r>
      <w:r>
        <w:rPr>
          <w:color w:val="1F1F20"/>
          <w:sz w:val="28"/>
          <w:szCs w:val="28"/>
        </w:rPr>
        <w:t>system</w:t>
      </w:r>
      <w:r>
        <w:rPr>
          <w:color w:val="1F1F20"/>
          <w:spacing w:val="-17"/>
          <w:sz w:val="28"/>
          <w:szCs w:val="28"/>
        </w:rPr>
        <w:t xml:space="preserve"> </w:t>
      </w:r>
      <w:r>
        <w:rPr>
          <w:color w:val="1F1F20"/>
          <w:sz w:val="28"/>
          <w:szCs w:val="28"/>
        </w:rPr>
        <w:t>operates</w:t>
      </w:r>
      <w:r>
        <w:rPr>
          <w:color w:val="1F1F20"/>
          <w:spacing w:val="4"/>
          <w:sz w:val="28"/>
          <w:szCs w:val="28"/>
        </w:rPr>
        <w:t xml:space="preserve"> </w:t>
      </w:r>
      <w:r>
        <w:rPr>
          <w:color w:val="1F1F20"/>
          <w:sz w:val="28"/>
          <w:szCs w:val="28"/>
        </w:rPr>
        <w:t>internally.</w:t>
      </w:r>
    </w:p>
    <w:p w:rsidR="006E6004" w:rsidRDefault="006E6004">
      <w:pPr>
        <w:widowControl w:val="0"/>
        <w:autoSpaceDE w:val="0"/>
        <w:autoSpaceDN w:val="0"/>
        <w:spacing w:line="360" w:lineRule="auto"/>
        <w:jc w:val="both"/>
        <w:rPr>
          <w:sz w:val="22"/>
          <w:szCs w:val="22"/>
        </w:rPr>
        <w:sectPr w:rsidR="006E6004" w:rsidSect="00FD0D29">
          <w:footerReference w:type="default" r:id="rId17"/>
          <w:pgSz w:w="12240" w:h="15840"/>
          <w:pgMar w:top="1420" w:right="200" w:bottom="280" w:left="620" w:header="0" w:footer="567" w:gutter="0"/>
          <w:cols w:space="720"/>
          <w:docGrid w:linePitch="299"/>
        </w:sectPr>
      </w:pPr>
    </w:p>
    <w:p w:rsidR="006E6004" w:rsidRDefault="007C6F71" w:rsidP="002A204F">
      <w:pPr>
        <w:widowControl w:val="0"/>
        <w:numPr>
          <w:ilvl w:val="2"/>
          <w:numId w:val="8"/>
        </w:numPr>
        <w:tabs>
          <w:tab w:val="left" w:pos="1522"/>
        </w:tabs>
        <w:autoSpaceDE w:val="0"/>
        <w:autoSpaceDN w:val="0"/>
        <w:spacing w:before="68"/>
        <w:ind w:left="1985" w:hanging="1106"/>
        <w:outlineLvl w:val="1"/>
        <w:rPr>
          <w:b/>
          <w:bCs/>
          <w:sz w:val="28"/>
          <w:szCs w:val="28"/>
        </w:rPr>
      </w:pPr>
      <w:r>
        <w:rPr>
          <w:b/>
          <w:bCs/>
          <w:spacing w:val="-17"/>
          <w:sz w:val="28"/>
          <w:szCs w:val="28"/>
        </w:rPr>
        <w:lastRenderedPageBreak/>
        <w:t xml:space="preserve">CLASS   </w:t>
      </w:r>
      <w:r>
        <w:rPr>
          <w:b/>
          <w:bCs/>
          <w:spacing w:val="-1"/>
          <w:sz w:val="28"/>
          <w:szCs w:val="28"/>
        </w:rPr>
        <w:t>DIAGRAM</w:t>
      </w:r>
    </w:p>
    <w:p w:rsidR="006E6004" w:rsidRDefault="006E6004" w:rsidP="002A204F">
      <w:pPr>
        <w:widowControl w:val="0"/>
        <w:autoSpaceDE w:val="0"/>
        <w:autoSpaceDN w:val="0"/>
        <w:ind w:firstLine="72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rPr>
          <w:b/>
          <w:sz w:val="20"/>
          <w:szCs w:val="28"/>
        </w:rPr>
      </w:pPr>
      <w:r w:rsidRPr="002A204F">
        <w:rPr>
          <w:b/>
          <w:noProof/>
          <w:sz w:val="20"/>
          <w:lang w:val="en-IN" w:eastAsia="en-IN" w:bidi="ta-IN"/>
        </w:rPr>
        <w:drawing>
          <wp:anchor distT="0" distB="0" distL="114300" distR="114300" simplePos="0" relativeHeight="251667456" behindDoc="0" locked="0" layoutInCell="1" allowOverlap="1">
            <wp:simplePos x="0" y="0"/>
            <wp:positionH relativeFrom="margin">
              <wp:posOffset>1073150</wp:posOffset>
            </wp:positionH>
            <wp:positionV relativeFrom="margin">
              <wp:posOffset>793750</wp:posOffset>
            </wp:positionV>
            <wp:extent cx="4705350" cy="468630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extLst>
                        <a:ext uri="{28A0092B-C50C-407E-A947-70E740481C1C}">
                          <a14:useLocalDpi xmlns:a14="http://schemas.microsoft.com/office/drawing/2010/main" val="0"/>
                        </a:ext>
                      </a:extLst>
                    </a:blip>
                    <a:srcRect l="30152" t="22377" r="18333" b="16987"/>
                    <a:stretch>
                      <a:fillRect/>
                    </a:stretch>
                  </pic:blipFill>
                  <pic:spPr>
                    <a:xfrm>
                      <a:off x="0" y="0"/>
                      <a:ext cx="4705350" cy="4686300"/>
                    </a:xfrm>
                    <a:prstGeom prst="rect">
                      <a:avLst/>
                    </a:prstGeom>
                  </pic:spPr>
                </pic:pic>
              </a:graphicData>
            </a:graphic>
            <wp14:sizeRelH relativeFrom="margin">
              <wp14:pctWidth>0</wp14:pctWidth>
            </wp14:sizeRelH>
            <wp14:sizeRelV relativeFrom="margin">
              <wp14:pctHeight>0</wp14:pctHeight>
            </wp14:sizeRelV>
          </wp:anchor>
        </w:drawing>
      </w:r>
    </w:p>
    <w:p w:rsidR="006E6004" w:rsidRDefault="006E6004">
      <w:pPr>
        <w:widowControl w:val="0"/>
        <w:autoSpaceDE w:val="0"/>
        <w:autoSpaceDN w:val="0"/>
        <w:rPr>
          <w:b/>
          <w:sz w:val="20"/>
          <w:szCs w:val="28"/>
        </w:rPr>
      </w:pPr>
    </w:p>
    <w:p w:rsidR="006E6004" w:rsidRDefault="006E6004">
      <w:pPr>
        <w:widowControl w:val="0"/>
        <w:autoSpaceDE w:val="0"/>
        <w:autoSpaceDN w:val="0"/>
        <w:spacing w:before="11"/>
        <w:rPr>
          <w:b/>
          <w:sz w:val="12"/>
          <w:szCs w:val="28"/>
        </w:rPr>
      </w:pPr>
    </w:p>
    <w:p w:rsidR="006E6004" w:rsidRDefault="006E6004">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2A204F" w:rsidRDefault="002A204F">
      <w:pPr>
        <w:widowControl w:val="0"/>
        <w:autoSpaceDE w:val="0"/>
        <w:autoSpaceDN w:val="0"/>
        <w:rPr>
          <w:b/>
          <w:sz w:val="20"/>
          <w:szCs w:val="28"/>
        </w:rPr>
      </w:pPr>
    </w:p>
    <w:p w:rsidR="006E6004" w:rsidRDefault="006E6004">
      <w:pPr>
        <w:widowControl w:val="0"/>
        <w:autoSpaceDE w:val="0"/>
        <w:autoSpaceDN w:val="0"/>
        <w:rPr>
          <w:b/>
          <w:sz w:val="20"/>
          <w:szCs w:val="28"/>
        </w:rPr>
      </w:pPr>
    </w:p>
    <w:p w:rsidR="001B2400" w:rsidRDefault="001B2400">
      <w:pPr>
        <w:widowControl w:val="0"/>
        <w:autoSpaceDE w:val="0"/>
        <w:autoSpaceDN w:val="0"/>
        <w:spacing w:before="226"/>
        <w:ind w:left="825" w:right="472"/>
        <w:jc w:val="center"/>
        <w:rPr>
          <w:b/>
          <w:sz w:val="28"/>
          <w:szCs w:val="22"/>
        </w:rPr>
      </w:pPr>
    </w:p>
    <w:p w:rsidR="001B2400" w:rsidRDefault="001B2400">
      <w:pPr>
        <w:widowControl w:val="0"/>
        <w:autoSpaceDE w:val="0"/>
        <w:autoSpaceDN w:val="0"/>
        <w:spacing w:before="226"/>
        <w:ind w:left="825" w:right="472"/>
        <w:jc w:val="center"/>
        <w:rPr>
          <w:b/>
          <w:sz w:val="28"/>
          <w:szCs w:val="22"/>
        </w:rPr>
      </w:pPr>
    </w:p>
    <w:p w:rsidR="001B2400" w:rsidRDefault="001B2400">
      <w:pPr>
        <w:widowControl w:val="0"/>
        <w:autoSpaceDE w:val="0"/>
        <w:autoSpaceDN w:val="0"/>
        <w:spacing w:before="226"/>
        <w:ind w:left="825" w:right="472"/>
        <w:jc w:val="center"/>
        <w:rPr>
          <w:b/>
          <w:sz w:val="28"/>
          <w:szCs w:val="22"/>
        </w:rPr>
      </w:pPr>
    </w:p>
    <w:p w:rsidR="001B2400" w:rsidRDefault="001B2400">
      <w:pPr>
        <w:widowControl w:val="0"/>
        <w:autoSpaceDE w:val="0"/>
        <w:autoSpaceDN w:val="0"/>
        <w:spacing w:before="226"/>
        <w:ind w:left="825" w:right="472"/>
        <w:jc w:val="center"/>
        <w:rPr>
          <w:b/>
          <w:sz w:val="28"/>
          <w:szCs w:val="22"/>
        </w:rPr>
      </w:pPr>
    </w:p>
    <w:p w:rsidR="001B2400" w:rsidRDefault="001B2400">
      <w:pPr>
        <w:widowControl w:val="0"/>
        <w:autoSpaceDE w:val="0"/>
        <w:autoSpaceDN w:val="0"/>
        <w:spacing w:before="226"/>
        <w:ind w:left="825" w:right="472"/>
        <w:jc w:val="center"/>
        <w:rPr>
          <w:b/>
          <w:sz w:val="28"/>
          <w:szCs w:val="22"/>
        </w:rPr>
      </w:pPr>
    </w:p>
    <w:p w:rsidR="001B2400" w:rsidRDefault="001B2400">
      <w:pPr>
        <w:widowControl w:val="0"/>
        <w:autoSpaceDE w:val="0"/>
        <w:autoSpaceDN w:val="0"/>
        <w:spacing w:before="226"/>
        <w:ind w:left="825" w:right="472"/>
        <w:jc w:val="center"/>
        <w:rPr>
          <w:b/>
          <w:sz w:val="28"/>
          <w:szCs w:val="22"/>
        </w:rPr>
      </w:pPr>
    </w:p>
    <w:p w:rsidR="006E6004" w:rsidRDefault="007C6F71">
      <w:pPr>
        <w:widowControl w:val="0"/>
        <w:autoSpaceDE w:val="0"/>
        <w:autoSpaceDN w:val="0"/>
        <w:spacing w:before="226"/>
        <w:ind w:left="825" w:right="472"/>
        <w:jc w:val="center"/>
        <w:rPr>
          <w:b/>
          <w:sz w:val="28"/>
          <w:szCs w:val="22"/>
        </w:rPr>
      </w:pPr>
      <w:r>
        <w:rPr>
          <w:b/>
          <w:sz w:val="28"/>
          <w:szCs w:val="22"/>
        </w:rPr>
        <w:t>FIG</w:t>
      </w:r>
      <w:r>
        <w:rPr>
          <w:b/>
          <w:spacing w:val="-7"/>
          <w:sz w:val="28"/>
          <w:szCs w:val="22"/>
        </w:rPr>
        <w:t xml:space="preserve"> </w:t>
      </w:r>
      <w:r>
        <w:rPr>
          <w:b/>
          <w:sz w:val="28"/>
          <w:szCs w:val="22"/>
        </w:rPr>
        <w:t>NO.</w:t>
      </w:r>
      <w:r>
        <w:rPr>
          <w:b/>
          <w:spacing w:val="-10"/>
          <w:sz w:val="28"/>
          <w:szCs w:val="22"/>
        </w:rPr>
        <w:t xml:space="preserve"> </w:t>
      </w:r>
      <w:r w:rsidR="00A55C55">
        <w:rPr>
          <w:b/>
          <w:sz w:val="28"/>
          <w:szCs w:val="22"/>
        </w:rPr>
        <w:t>4.4</w:t>
      </w:r>
      <w:r>
        <w:rPr>
          <w:b/>
          <w:spacing w:val="-8"/>
          <w:sz w:val="28"/>
          <w:szCs w:val="22"/>
        </w:rPr>
        <w:t xml:space="preserve"> CLASS  </w:t>
      </w:r>
      <w:r>
        <w:rPr>
          <w:b/>
          <w:sz w:val="28"/>
          <w:szCs w:val="22"/>
        </w:rPr>
        <w:t>DIAGRAM</w:t>
      </w:r>
    </w:p>
    <w:p w:rsidR="006E6004" w:rsidRDefault="006E6004" w:rsidP="001B2400">
      <w:pPr>
        <w:widowControl w:val="0"/>
        <w:autoSpaceDE w:val="0"/>
        <w:autoSpaceDN w:val="0"/>
        <w:spacing w:before="5" w:line="360" w:lineRule="auto"/>
        <w:rPr>
          <w:b/>
          <w:sz w:val="38"/>
          <w:szCs w:val="28"/>
        </w:rPr>
      </w:pPr>
    </w:p>
    <w:p w:rsidR="006E6004" w:rsidRDefault="007C6F71" w:rsidP="001B2400">
      <w:pPr>
        <w:widowControl w:val="0"/>
        <w:autoSpaceDE w:val="0"/>
        <w:autoSpaceDN w:val="0"/>
        <w:spacing w:line="360" w:lineRule="auto"/>
        <w:ind w:left="820" w:right="1233" w:firstLine="717"/>
        <w:jc w:val="both"/>
        <w:rPr>
          <w:sz w:val="28"/>
          <w:szCs w:val="28"/>
        </w:rPr>
      </w:pPr>
      <w:r>
        <w:rPr>
          <w:sz w:val="28"/>
          <w:szCs w:val="28"/>
        </w:rPr>
        <w:t>The class diagram is the main building block of object-oriented modeling. It</w:t>
      </w:r>
      <w:r>
        <w:rPr>
          <w:spacing w:val="1"/>
          <w:sz w:val="28"/>
          <w:szCs w:val="28"/>
        </w:rPr>
        <w:t xml:space="preserve"> </w:t>
      </w:r>
      <w:r>
        <w:rPr>
          <w:sz w:val="28"/>
          <w:szCs w:val="28"/>
        </w:rPr>
        <w:t>is used for general conceptual modeling of the structure of the application, and for</w:t>
      </w:r>
      <w:r>
        <w:rPr>
          <w:spacing w:val="1"/>
          <w:sz w:val="28"/>
          <w:szCs w:val="28"/>
        </w:rPr>
        <w:t xml:space="preserve"> </w:t>
      </w:r>
      <w:r>
        <w:rPr>
          <w:sz w:val="28"/>
          <w:szCs w:val="28"/>
        </w:rPr>
        <w:t xml:space="preserve">detailed modeling, translating the models into </w:t>
      </w:r>
      <w:r>
        <w:rPr>
          <w:sz w:val="28"/>
          <w:szCs w:val="28"/>
        </w:rPr>
        <w:t>programming code. Class diagrams</w:t>
      </w:r>
      <w:r>
        <w:rPr>
          <w:spacing w:val="1"/>
          <w:sz w:val="28"/>
          <w:szCs w:val="28"/>
        </w:rPr>
        <w:t xml:space="preserve"> </w:t>
      </w:r>
      <w:r>
        <w:rPr>
          <w:sz w:val="28"/>
          <w:szCs w:val="28"/>
        </w:rPr>
        <w:t>can</w:t>
      </w:r>
      <w:r>
        <w:rPr>
          <w:spacing w:val="-5"/>
          <w:sz w:val="28"/>
          <w:szCs w:val="28"/>
        </w:rPr>
        <w:t xml:space="preserve"> </w:t>
      </w:r>
      <w:r>
        <w:rPr>
          <w:sz w:val="28"/>
          <w:szCs w:val="28"/>
        </w:rPr>
        <w:t>also</w:t>
      </w:r>
      <w:r>
        <w:rPr>
          <w:spacing w:val="3"/>
          <w:sz w:val="28"/>
          <w:szCs w:val="28"/>
        </w:rPr>
        <w:t xml:space="preserve"> </w:t>
      </w:r>
      <w:r>
        <w:rPr>
          <w:sz w:val="28"/>
          <w:szCs w:val="28"/>
        </w:rPr>
        <w:t>be</w:t>
      </w:r>
      <w:r>
        <w:rPr>
          <w:spacing w:val="-1"/>
          <w:sz w:val="28"/>
          <w:szCs w:val="28"/>
        </w:rPr>
        <w:t xml:space="preserve"> </w:t>
      </w:r>
      <w:r>
        <w:rPr>
          <w:sz w:val="28"/>
          <w:szCs w:val="28"/>
        </w:rPr>
        <w:t>used</w:t>
      </w:r>
      <w:r>
        <w:rPr>
          <w:spacing w:val="8"/>
          <w:sz w:val="28"/>
          <w:szCs w:val="28"/>
        </w:rPr>
        <w:t xml:space="preserve"> </w:t>
      </w:r>
      <w:r>
        <w:rPr>
          <w:sz w:val="28"/>
          <w:szCs w:val="28"/>
        </w:rPr>
        <w:t>for</w:t>
      </w:r>
      <w:r>
        <w:rPr>
          <w:spacing w:val="-10"/>
          <w:sz w:val="28"/>
          <w:szCs w:val="28"/>
        </w:rPr>
        <w:t xml:space="preserve"> </w:t>
      </w:r>
      <w:r>
        <w:rPr>
          <w:sz w:val="28"/>
          <w:szCs w:val="28"/>
        </w:rPr>
        <w:t>data</w:t>
      </w:r>
      <w:r>
        <w:rPr>
          <w:spacing w:val="7"/>
          <w:sz w:val="28"/>
          <w:szCs w:val="28"/>
        </w:rPr>
        <w:t xml:space="preserve"> </w:t>
      </w:r>
      <w:r>
        <w:rPr>
          <w:sz w:val="28"/>
          <w:szCs w:val="28"/>
        </w:rPr>
        <w:t>modeling.</w:t>
      </w:r>
    </w:p>
    <w:p w:rsidR="006E6004" w:rsidRDefault="006E6004">
      <w:pPr>
        <w:widowControl w:val="0"/>
        <w:autoSpaceDE w:val="0"/>
        <w:autoSpaceDN w:val="0"/>
        <w:spacing w:line="360" w:lineRule="auto"/>
        <w:jc w:val="both"/>
        <w:rPr>
          <w:sz w:val="22"/>
          <w:szCs w:val="22"/>
        </w:rPr>
        <w:sectPr w:rsidR="006E6004" w:rsidSect="00FD0D29">
          <w:footerReference w:type="default" r:id="rId19"/>
          <w:pgSz w:w="12240" w:h="15840"/>
          <w:pgMar w:top="1360" w:right="200" w:bottom="280" w:left="620" w:header="0" w:footer="567" w:gutter="0"/>
          <w:cols w:space="720"/>
          <w:docGrid w:linePitch="299"/>
        </w:sectPr>
      </w:pPr>
    </w:p>
    <w:p w:rsidR="006E6004" w:rsidRDefault="007C6F71" w:rsidP="002A204F">
      <w:pPr>
        <w:widowControl w:val="0"/>
        <w:tabs>
          <w:tab w:val="left" w:pos="1937"/>
        </w:tabs>
        <w:autoSpaceDE w:val="0"/>
        <w:autoSpaceDN w:val="0"/>
        <w:spacing w:before="68"/>
        <w:ind w:left="815"/>
        <w:outlineLvl w:val="1"/>
        <w:rPr>
          <w:b/>
          <w:bCs/>
          <w:sz w:val="28"/>
          <w:szCs w:val="28"/>
        </w:rPr>
      </w:pPr>
      <w:r>
        <w:rPr>
          <w:b/>
          <w:bCs/>
          <w:spacing w:val="-1"/>
          <w:sz w:val="28"/>
          <w:szCs w:val="28"/>
        </w:rPr>
        <w:lastRenderedPageBreak/>
        <w:t xml:space="preserve">4.3.3. </w:t>
      </w:r>
      <w:r w:rsidR="00EC703E">
        <w:rPr>
          <w:b/>
          <w:bCs/>
          <w:spacing w:val="-1"/>
          <w:sz w:val="28"/>
          <w:szCs w:val="28"/>
        </w:rPr>
        <w:t>ACTIVITY</w:t>
      </w:r>
      <w:r w:rsidR="00EC703E">
        <w:rPr>
          <w:b/>
          <w:bCs/>
          <w:spacing w:val="-18"/>
          <w:sz w:val="28"/>
          <w:szCs w:val="28"/>
        </w:rPr>
        <w:t xml:space="preserve"> </w:t>
      </w:r>
      <w:r w:rsidR="00EC703E">
        <w:rPr>
          <w:b/>
          <w:bCs/>
          <w:sz w:val="28"/>
          <w:szCs w:val="28"/>
        </w:rPr>
        <w:t>DIAGRAM</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spacing w:before="1"/>
        <w:ind w:leftChars="500" w:left="1200" w:rightChars="490" w:right="1176"/>
        <w:rPr>
          <w:b/>
          <w:sz w:val="21"/>
          <w:szCs w:val="28"/>
        </w:rPr>
      </w:pPr>
      <w:r>
        <w:rPr>
          <w:b/>
          <w:noProof/>
          <w:sz w:val="21"/>
          <w:lang w:val="en-IN" w:eastAsia="en-IN" w:bidi="ta-IN"/>
        </w:rPr>
        <w:drawing>
          <wp:inline distT="0" distB="0" distL="114300" distR="114300">
            <wp:extent cx="5738672" cy="4876800"/>
            <wp:effectExtent l="0" t="0" r="0" b="0"/>
            <wp:docPr id="10" name="Picture 10" desc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T"/>
                    <pic:cNvPicPr>
                      <a:picLocks noChangeAspect="1"/>
                    </pic:cNvPicPr>
                  </pic:nvPicPr>
                  <pic:blipFill>
                    <a:blip r:embed="rId20"/>
                    <a:stretch>
                      <a:fillRect/>
                    </a:stretch>
                  </pic:blipFill>
                  <pic:spPr>
                    <a:xfrm>
                      <a:off x="0" y="0"/>
                      <a:ext cx="5756275" cy="4891760"/>
                    </a:xfrm>
                    <a:prstGeom prst="rect">
                      <a:avLst/>
                    </a:prstGeom>
                  </pic:spPr>
                </pic:pic>
              </a:graphicData>
            </a:graphic>
          </wp:inline>
        </w:drawing>
      </w:r>
    </w:p>
    <w:p w:rsidR="001B2400" w:rsidRDefault="001B2400" w:rsidP="001B2400">
      <w:pPr>
        <w:widowControl w:val="0"/>
        <w:autoSpaceDE w:val="0"/>
        <w:autoSpaceDN w:val="0"/>
        <w:spacing w:before="218"/>
        <w:ind w:right="465"/>
        <w:rPr>
          <w:b/>
          <w:sz w:val="28"/>
          <w:szCs w:val="22"/>
        </w:rPr>
      </w:pPr>
    </w:p>
    <w:p w:rsidR="006E6004" w:rsidRDefault="007C6F71">
      <w:pPr>
        <w:widowControl w:val="0"/>
        <w:autoSpaceDE w:val="0"/>
        <w:autoSpaceDN w:val="0"/>
        <w:spacing w:before="218"/>
        <w:ind w:left="825" w:right="465"/>
        <w:jc w:val="center"/>
        <w:rPr>
          <w:b/>
          <w:sz w:val="28"/>
          <w:szCs w:val="22"/>
        </w:rPr>
      </w:pPr>
      <w:r>
        <w:rPr>
          <w:b/>
          <w:sz w:val="28"/>
          <w:szCs w:val="22"/>
        </w:rPr>
        <w:t>FIG</w:t>
      </w:r>
      <w:r>
        <w:rPr>
          <w:b/>
          <w:spacing w:val="-7"/>
          <w:sz w:val="28"/>
          <w:szCs w:val="22"/>
        </w:rPr>
        <w:t xml:space="preserve"> </w:t>
      </w:r>
      <w:r>
        <w:rPr>
          <w:b/>
          <w:sz w:val="28"/>
          <w:szCs w:val="22"/>
        </w:rPr>
        <w:t>NO.</w:t>
      </w:r>
      <w:r>
        <w:rPr>
          <w:b/>
          <w:spacing w:val="-11"/>
          <w:sz w:val="28"/>
          <w:szCs w:val="22"/>
        </w:rPr>
        <w:t xml:space="preserve"> </w:t>
      </w:r>
      <w:r w:rsidR="00A55C55">
        <w:rPr>
          <w:b/>
          <w:sz w:val="28"/>
          <w:szCs w:val="22"/>
        </w:rPr>
        <w:t>4.5</w:t>
      </w:r>
      <w:r>
        <w:rPr>
          <w:b/>
          <w:spacing w:val="-9"/>
          <w:sz w:val="28"/>
          <w:szCs w:val="22"/>
        </w:rPr>
        <w:t xml:space="preserve"> </w:t>
      </w:r>
      <w:r>
        <w:rPr>
          <w:b/>
          <w:sz w:val="28"/>
          <w:szCs w:val="22"/>
        </w:rPr>
        <w:t>ACTIVITY</w:t>
      </w:r>
      <w:r>
        <w:rPr>
          <w:b/>
          <w:spacing w:val="-10"/>
          <w:sz w:val="28"/>
          <w:szCs w:val="22"/>
        </w:rPr>
        <w:t xml:space="preserve"> </w:t>
      </w:r>
      <w:r>
        <w:rPr>
          <w:b/>
          <w:sz w:val="28"/>
          <w:szCs w:val="22"/>
        </w:rPr>
        <w:t>DIAGRAM</w:t>
      </w:r>
    </w:p>
    <w:p w:rsidR="006E6004" w:rsidRDefault="006E6004">
      <w:pPr>
        <w:widowControl w:val="0"/>
        <w:autoSpaceDE w:val="0"/>
        <w:autoSpaceDN w:val="0"/>
        <w:spacing w:before="5"/>
        <w:rPr>
          <w:b/>
          <w:sz w:val="38"/>
          <w:szCs w:val="28"/>
        </w:rPr>
      </w:pPr>
    </w:p>
    <w:p w:rsidR="006E6004" w:rsidRDefault="007C6F71" w:rsidP="001B2400">
      <w:pPr>
        <w:widowControl w:val="0"/>
        <w:autoSpaceDE w:val="0"/>
        <w:autoSpaceDN w:val="0"/>
        <w:spacing w:line="360" w:lineRule="auto"/>
        <w:ind w:left="868" w:right="1290" w:firstLine="1389"/>
        <w:jc w:val="both"/>
        <w:rPr>
          <w:sz w:val="28"/>
          <w:szCs w:val="28"/>
        </w:rPr>
      </w:pPr>
      <w:r>
        <w:rPr>
          <w:sz w:val="28"/>
          <w:szCs w:val="28"/>
        </w:rPr>
        <w:t>Activity diagrams are not only used for visualizing dynamic nature of</w:t>
      </w:r>
      <w:r>
        <w:rPr>
          <w:spacing w:val="-67"/>
          <w:sz w:val="28"/>
          <w:szCs w:val="28"/>
        </w:rPr>
        <w:t xml:space="preserve"> </w:t>
      </w:r>
      <w:r>
        <w:rPr>
          <w:w w:val="95"/>
          <w:sz w:val="28"/>
          <w:szCs w:val="28"/>
        </w:rPr>
        <w:t xml:space="preserve">a </w:t>
      </w:r>
      <w:r>
        <w:rPr>
          <w:w w:val="95"/>
          <w:sz w:val="28"/>
          <w:szCs w:val="28"/>
        </w:rPr>
        <w:t>system but they are also used to construct the executable system by using forward</w:t>
      </w:r>
      <w:r>
        <w:rPr>
          <w:spacing w:val="1"/>
          <w:w w:val="95"/>
          <w:sz w:val="28"/>
          <w:szCs w:val="28"/>
        </w:rPr>
        <w:t xml:space="preserve"> </w:t>
      </w:r>
      <w:r>
        <w:rPr>
          <w:sz w:val="28"/>
          <w:szCs w:val="28"/>
        </w:rPr>
        <w:t>and reverse engineering techniques. Activity diagram is some time considered as</w:t>
      </w:r>
      <w:r>
        <w:rPr>
          <w:spacing w:val="1"/>
          <w:sz w:val="28"/>
          <w:szCs w:val="28"/>
        </w:rPr>
        <w:t xml:space="preserve"> </w:t>
      </w:r>
      <w:r>
        <w:rPr>
          <w:sz w:val="28"/>
          <w:szCs w:val="28"/>
        </w:rPr>
        <w:t>the flow chart. Although the diagrams looks like a flow chart but it is not. It shows</w:t>
      </w:r>
      <w:r>
        <w:rPr>
          <w:spacing w:val="-67"/>
          <w:sz w:val="28"/>
          <w:szCs w:val="28"/>
        </w:rPr>
        <w:t xml:space="preserve"> </w:t>
      </w:r>
      <w:r>
        <w:rPr>
          <w:sz w:val="28"/>
          <w:szCs w:val="28"/>
        </w:rPr>
        <w:t>different</w:t>
      </w:r>
      <w:r>
        <w:rPr>
          <w:spacing w:val="3"/>
          <w:sz w:val="28"/>
          <w:szCs w:val="28"/>
        </w:rPr>
        <w:t xml:space="preserve"> </w:t>
      </w:r>
      <w:r>
        <w:rPr>
          <w:sz w:val="28"/>
          <w:szCs w:val="28"/>
        </w:rPr>
        <w:t>flow</w:t>
      </w:r>
      <w:r>
        <w:rPr>
          <w:spacing w:val="2"/>
          <w:sz w:val="28"/>
          <w:szCs w:val="28"/>
        </w:rPr>
        <w:t xml:space="preserve"> </w:t>
      </w:r>
      <w:r>
        <w:rPr>
          <w:sz w:val="28"/>
          <w:szCs w:val="28"/>
        </w:rPr>
        <w:t>like</w:t>
      </w:r>
      <w:r>
        <w:rPr>
          <w:spacing w:val="-5"/>
          <w:sz w:val="28"/>
          <w:szCs w:val="28"/>
        </w:rPr>
        <w:t xml:space="preserve"> </w:t>
      </w:r>
      <w:r>
        <w:rPr>
          <w:sz w:val="28"/>
          <w:szCs w:val="28"/>
        </w:rPr>
        <w:t>parallel,</w:t>
      </w:r>
      <w:r>
        <w:rPr>
          <w:spacing w:val="-5"/>
          <w:sz w:val="28"/>
          <w:szCs w:val="28"/>
        </w:rPr>
        <w:t xml:space="preserve"> </w:t>
      </w:r>
      <w:r>
        <w:rPr>
          <w:sz w:val="28"/>
          <w:szCs w:val="28"/>
        </w:rPr>
        <w:t>branched, concurrent and</w:t>
      </w:r>
      <w:r>
        <w:rPr>
          <w:spacing w:val="3"/>
          <w:sz w:val="28"/>
          <w:szCs w:val="28"/>
        </w:rPr>
        <w:t xml:space="preserve"> </w:t>
      </w:r>
      <w:r>
        <w:rPr>
          <w:sz w:val="28"/>
          <w:szCs w:val="28"/>
        </w:rPr>
        <w:t>single.</w:t>
      </w:r>
    </w:p>
    <w:p w:rsidR="006E6004" w:rsidRDefault="006E6004">
      <w:pPr>
        <w:widowControl w:val="0"/>
        <w:autoSpaceDE w:val="0"/>
        <w:autoSpaceDN w:val="0"/>
        <w:spacing w:line="360" w:lineRule="auto"/>
        <w:jc w:val="both"/>
        <w:rPr>
          <w:sz w:val="22"/>
          <w:szCs w:val="22"/>
        </w:rPr>
        <w:sectPr w:rsidR="006E6004" w:rsidSect="00497E72">
          <w:footerReference w:type="default" r:id="rId21"/>
          <w:pgSz w:w="12240" w:h="15840"/>
          <w:pgMar w:top="1360" w:right="200" w:bottom="1080" w:left="620" w:header="0" w:footer="907" w:gutter="0"/>
          <w:pgNumType w:start="24"/>
          <w:cols w:space="720"/>
          <w:docGrid w:linePitch="299"/>
        </w:sectPr>
      </w:pPr>
    </w:p>
    <w:p w:rsidR="006E6004" w:rsidRDefault="007C6F71" w:rsidP="002A204F">
      <w:pPr>
        <w:widowControl w:val="0"/>
        <w:tabs>
          <w:tab w:val="left" w:pos="1522"/>
        </w:tabs>
        <w:autoSpaceDE w:val="0"/>
        <w:autoSpaceDN w:val="0"/>
        <w:spacing w:before="68"/>
        <w:ind w:left="815"/>
        <w:outlineLvl w:val="1"/>
        <w:rPr>
          <w:b/>
          <w:bCs/>
          <w:sz w:val="28"/>
          <w:szCs w:val="28"/>
        </w:rPr>
      </w:pPr>
      <w:r>
        <w:rPr>
          <w:b/>
          <w:bCs/>
          <w:spacing w:val="-1"/>
          <w:sz w:val="28"/>
          <w:szCs w:val="28"/>
        </w:rPr>
        <w:lastRenderedPageBreak/>
        <w:t>4.3.4.</w:t>
      </w:r>
      <w:r w:rsidR="00EC703E">
        <w:rPr>
          <w:b/>
          <w:bCs/>
          <w:spacing w:val="-1"/>
          <w:sz w:val="28"/>
          <w:szCs w:val="28"/>
        </w:rPr>
        <w:t>SEQUENCE</w:t>
      </w:r>
      <w:r w:rsidR="00EC703E">
        <w:rPr>
          <w:b/>
          <w:bCs/>
          <w:spacing w:val="-20"/>
          <w:sz w:val="28"/>
          <w:szCs w:val="28"/>
        </w:rPr>
        <w:t xml:space="preserve"> </w:t>
      </w:r>
      <w:r w:rsidR="00EC703E">
        <w:rPr>
          <w:b/>
          <w:bCs/>
          <w:spacing w:val="-1"/>
          <w:sz w:val="28"/>
          <w:szCs w:val="28"/>
        </w:rPr>
        <w:t>DIAGRAM</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spacing w:before="10"/>
        <w:ind w:leftChars="300" w:left="720"/>
        <w:rPr>
          <w:b/>
          <w:sz w:val="17"/>
          <w:szCs w:val="28"/>
        </w:rPr>
      </w:pPr>
      <w:r>
        <w:rPr>
          <w:b/>
          <w:noProof/>
          <w:sz w:val="17"/>
          <w:lang w:val="en-IN" w:eastAsia="en-IN" w:bidi="ta-IN"/>
        </w:rPr>
        <w:drawing>
          <wp:inline distT="0" distB="0" distL="114300" distR="114300">
            <wp:extent cx="6168914" cy="4972050"/>
            <wp:effectExtent l="0" t="0" r="3810" b="0"/>
            <wp:docPr id="12" name="Picture 12" descr="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1"/>
                    <pic:cNvPicPr>
                      <a:picLocks noChangeAspect="1"/>
                    </pic:cNvPicPr>
                  </pic:nvPicPr>
                  <pic:blipFill>
                    <a:blip r:embed="rId22"/>
                    <a:srcRect b="36990"/>
                    <a:stretch>
                      <a:fillRect/>
                    </a:stretch>
                  </pic:blipFill>
                  <pic:spPr bwMode="auto">
                    <a:xfrm>
                      <a:off x="0" y="0"/>
                      <a:ext cx="6187440" cy="4986982"/>
                    </a:xfrm>
                    <a:prstGeom prst="rect">
                      <a:avLst/>
                    </a:prstGeom>
                    <a:ln>
                      <a:noFill/>
                    </a:ln>
                    <a:extLst>
                      <a:ext uri="{53640926-AAD7-44D8-BBD7-CCE9431645EC}">
                        <a14:shadowObscured xmlns:a14="http://schemas.microsoft.com/office/drawing/2010/main"/>
                      </a:ext>
                    </a:extLst>
                  </pic:spPr>
                </pic:pic>
              </a:graphicData>
            </a:graphic>
          </wp:inline>
        </w:drawing>
      </w:r>
    </w:p>
    <w:p w:rsidR="001B2400" w:rsidRDefault="001B2400">
      <w:pPr>
        <w:widowControl w:val="0"/>
        <w:autoSpaceDE w:val="0"/>
        <w:autoSpaceDN w:val="0"/>
        <w:rPr>
          <w:b/>
          <w:sz w:val="30"/>
          <w:szCs w:val="28"/>
        </w:rPr>
      </w:pPr>
    </w:p>
    <w:p w:rsidR="00F5398C" w:rsidRDefault="00F5398C">
      <w:pPr>
        <w:widowControl w:val="0"/>
        <w:autoSpaceDE w:val="0"/>
        <w:autoSpaceDN w:val="0"/>
        <w:rPr>
          <w:b/>
          <w:sz w:val="30"/>
          <w:szCs w:val="28"/>
        </w:rPr>
      </w:pPr>
    </w:p>
    <w:p w:rsidR="00F5398C" w:rsidRDefault="00F5398C">
      <w:pPr>
        <w:widowControl w:val="0"/>
        <w:autoSpaceDE w:val="0"/>
        <w:autoSpaceDN w:val="0"/>
        <w:rPr>
          <w:b/>
          <w:sz w:val="30"/>
          <w:szCs w:val="28"/>
        </w:rPr>
      </w:pPr>
    </w:p>
    <w:p w:rsidR="006E6004" w:rsidRPr="001B2400" w:rsidRDefault="007C6F71" w:rsidP="001B2400">
      <w:pPr>
        <w:widowControl w:val="0"/>
        <w:autoSpaceDE w:val="0"/>
        <w:autoSpaceDN w:val="0"/>
        <w:spacing w:before="257"/>
        <w:ind w:left="825" w:right="472"/>
        <w:jc w:val="center"/>
        <w:rPr>
          <w:b/>
          <w:sz w:val="28"/>
          <w:szCs w:val="22"/>
        </w:rPr>
      </w:pPr>
      <w:r>
        <w:rPr>
          <w:b/>
          <w:sz w:val="28"/>
          <w:szCs w:val="22"/>
        </w:rPr>
        <w:t>FIG</w:t>
      </w:r>
      <w:r>
        <w:rPr>
          <w:b/>
          <w:spacing w:val="-8"/>
          <w:sz w:val="28"/>
          <w:szCs w:val="22"/>
        </w:rPr>
        <w:t xml:space="preserve"> </w:t>
      </w:r>
      <w:r>
        <w:rPr>
          <w:b/>
          <w:sz w:val="28"/>
          <w:szCs w:val="22"/>
        </w:rPr>
        <w:t>NO.</w:t>
      </w:r>
      <w:r>
        <w:rPr>
          <w:b/>
          <w:spacing w:val="-11"/>
          <w:sz w:val="28"/>
          <w:szCs w:val="22"/>
        </w:rPr>
        <w:t xml:space="preserve"> </w:t>
      </w:r>
      <w:r w:rsidR="00A55C55">
        <w:rPr>
          <w:b/>
          <w:sz w:val="28"/>
          <w:szCs w:val="22"/>
        </w:rPr>
        <w:t>4.6</w:t>
      </w:r>
      <w:r>
        <w:rPr>
          <w:b/>
          <w:spacing w:val="-9"/>
          <w:sz w:val="28"/>
          <w:szCs w:val="22"/>
        </w:rPr>
        <w:t xml:space="preserve"> </w:t>
      </w:r>
      <w:r>
        <w:rPr>
          <w:b/>
          <w:sz w:val="28"/>
          <w:szCs w:val="22"/>
        </w:rPr>
        <w:t>SEQUENCE</w:t>
      </w:r>
      <w:r>
        <w:rPr>
          <w:b/>
          <w:spacing w:val="-5"/>
          <w:sz w:val="28"/>
          <w:szCs w:val="22"/>
        </w:rPr>
        <w:t xml:space="preserve"> </w:t>
      </w:r>
      <w:r>
        <w:rPr>
          <w:b/>
          <w:sz w:val="28"/>
          <w:szCs w:val="22"/>
        </w:rPr>
        <w:t>DIAGRAM</w:t>
      </w:r>
    </w:p>
    <w:p w:rsidR="006E6004" w:rsidRDefault="006E6004">
      <w:pPr>
        <w:widowControl w:val="0"/>
        <w:autoSpaceDE w:val="0"/>
        <w:autoSpaceDN w:val="0"/>
        <w:rPr>
          <w:b/>
          <w:sz w:val="30"/>
          <w:szCs w:val="28"/>
        </w:rPr>
      </w:pPr>
    </w:p>
    <w:p w:rsidR="006E6004" w:rsidRDefault="007C6F71">
      <w:pPr>
        <w:widowControl w:val="0"/>
        <w:autoSpaceDE w:val="0"/>
        <w:autoSpaceDN w:val="0"/>
        <w:spacing w:before="229" w:line="362" w:lineRule="auto"/>
        <w:ind w:left="820" w:right="1251" w:firstLine="717"/>
        <w:jc w:val="both"/>
        <w:rPr>
          <w:sz w:val="28"/>
          <w:szCs w:val="28"/>
        </w:rPr>
      </w:pPr>
      <w:r>
        <w:rPr>
          <w:sz w:val="28"/>
          <w:szCs w:val="28"/>
        </w:rPr>
        <w:t>A sequence diagram is a type of interaction diagram because it describes</w:t>
      </w:r>
      <w:r>
        <w:rPr>
          <w:spacing w:val="1"/>
          <w:sz w:val="28"/>
          <w:szCs w:val="28"/>
        </w:rPr>
        <w:t xml:space="preserve"> </w:t>
      </w:r>
      <w:r>
        <w:rPr>
          <w:sz w:val="28"/>
          <w:szCs w:val="28"/>
        </w:rPr>
        <w:t>how—and in what order—a group of objects works together. These diagrams are</w:t>
      </w:r>
      <w:r>
        <w:rPr>
          <w:spacing w:val="1"/>
          <w:sz w:val="28"/>
          <w:szCs w:val="28"/>
        </w:rPr>
        <w:t xml:space="preserve"> </w:t>
      </w:r>
      <w:r>
        <w:rPr>
          <w:sz w:val="28"/>
          <w:szCs w:val="28"/>
        </w:rPr>
        <w:t>used by software developers and business professionals to understand requirements</w:t>
      </w:r>
      <w:r>
        <w:rPr>
          <w:spacing w:val="-67"/>
          <w:sz w:val="28"/>
          <w:szCs w:val="28"/>
        </w:rPr>
        <w:t xml:space="preserve"> </w:t>
      </w:r>
      <w:r>
        <w:rPr>
          <w:sz w:val="28"/>
          <w:szCs w:val="28"/>
        </w:rPr>
        <w:t>for</w:t>
      </w:r>
      <w:r>
        <w:rPr>
          <w:spacing w:val="-4"/>
          <w:sz w:val="28"/>
          <w:szCs w:val="28"/>
        </w:rPr>
        <w:t xml:space="preserve"> </w:t>
      </w:r>
      <w:r>
        <w:rPr>
          <w:sz w:val="28"/>
          <w:szCs w:val="28"/>
        </w:rPr>
        <w:t>a</w:t>
      </w:r>
      <w:r>
        <w:rPr>
          <w:spacing w:val="-3"/>
          <w:sz w:val="28"/>
          <w:szCs w:val="28"/>
        </w:rPr>
        <w:t xml:space="preserve"> </w:t>
      </w:r>
      <w:r>
        <w:rPr>
          <w:sz w:val="28"/>
          <w:szCs w:val="28"/>
        </w:rPr>
        <w:t>new</w:t>
      </w:r>
      <w:r>
        <w:rPr>
          <w:spacing w:val="-4"/>
          <w:sz w:val="28"/>
          <w:szCs w:val="28"/>
        </w:rPr>
        <w:t xml:space="preserve"> </w:t>
      </w:r>
      <w:r>
        <w:rPr>
          <w:sz w:val="28"/>
          <w:szCs w:val="28"/>
        </w:rPr>
        <w:t>system</w:t>
      </w:r>
      <w:r>
        <w:rPr>
          <w:spacing w:val="-17"/>
          <w:sz w:val="28"/>
          <w:szCs w:val="28"/>
        </w:rPr>
        <w:t xml:space="preserve"> </w:t>
      </w:r>
      <w:r>
        <w:rPr>
          <w:sz w:val="28"/>
          <w:szCs w:val="28"/>
        </w:rPr>
        <w:t>or to</w:t>
      </w:r>
      <w:r>
        <w:rPr>
          <w:spacing w:val="2"/>
          <w:sz w:val="28"/>
          <w:szCs w:val="28"/>
        </w:rPr>
        <w:t xml:space="preserve"> </w:t>
      </w:r>
      <w:r>
        <w:rPr>
          <w:sz w:val="28"/>
          <w:szCs w:val="28"/>
        </w:rPr>
        <w:t>document</w:t>
      </w:r>
      <w:r>
        <w:rPr>
          <w:spacing w:val="3"/>
          <w:sz w:val="28"/>
          <w:szCs w:val="28"/>
        </w:rPr>
        <w:t xml:space="preserve"> </w:t>
      </w:r>
      <w:r>
        <w:rPr>
          <w:sz w:val="28"/>
          <w:szCs w:val="28"/>
        </w:rPr>
        <w:t>an</w:t>
      </w:r>
      <w:r>
        <w:rPr>
          <w:spacing w:val="-5"/>
          <w:sz w:val="28"/>
          <w:szCs w:val="28"/>
        </w:rPr>
        <w:t xml:space="preserve"> </w:t>
      </w:r>
      <w:r>
        <w:rPr>
          <w:sz w:val="28"/>
          <w:szCs w:val="28"/>
        </w:rPr>
        <w:t>existing</w:t>
      </w:r>
      <w:r>
        <w:rPr>
          <w:spacing w:val="-9"/>
          <w:sz w:val="28"/>
          <w:szCs w:val="28"/>
        </w:rPr>
        <w:t xml:space="preserve"> </w:t>
      </w:r>
      <w:r>
        <w:rPr>
          <w:sz w:val="28"/>
          <w:szCs w:val="28"/>
        </w:rPr>
        <w:t>process.</w:t>
      </w:r>
    </w:p>
    <w:p w:rsidR="006E6004" w:rsidRDefault="006E6004">
      <w:pPr>
        <w:widowControl w:val="0"/>
        <w:autoSpaceDE w:val="0"/>
        <w:autoSpaceDN w:val="0"/>
        <w:spacing w:line="362" w:lineRule="auto"/>
        <w:jc w:val="both"/>
        <w:rPr>
          <w:sz w:val="22"/>
          <w:szCs w:val="22"/>
        </w:rPr>
        <w:sectPr w:rsidR="006E6004">
          <w:pgSz w:w="12240" w:h="15840"/>
          <w:pgMar w:top="1360" w:right="200" w:bottom="1160" w:left="620" w:header="0" w:footer="894" w:gutter="0"/>
          <w:cols w:space="720"/>
        </w:sectPr>
      </w:pP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spacing w:before="6"/>
        <w:ind w:leftChars="500" w:left="1200"/>
        <w:rPr>
          <w:b/>
          <w:sz w:val="14"/>
          <w:szCs w:val="28"/>
        </w:rPr>
      </w:pPr>
    </w:p>
    <w:p w:rsidR="006E6004" w:rsidRDefault="006E6004">
      <w:pPr>
        <w:widowControl w:val="0"/>
        <w:autoSpaceDE w:val="0"/>
        <w:autoSpaceDN w:val="0"/>
        <w:spacing w:before="1"/>
        <w:rPr>
          <w:b/>
          <w:sz w:val="38"/>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7C6F71" w:rsidP="00F17C12">
      <w:pPr>
        <w:widowControl w:val="0"/>
        <w:tabs>
          <w:tab w:val="left" w:pos="2961"/>
          <w:tab w:val="left" w:pos="2962"/>
        </w:tabs>
        <w:autoSpaceDE w:val="0"/>
        <w:autoSpaceDN w:val="0"/>
        <w:spacing w:before="217"/>
        <w:ind w:left="2961" w:hanging="604"/>
        <w:jc w:val="both"/>
        <w:outlineLvl w:val="0"/>
        <w:rPr>
          <w:b/>
          <w:bCs/>
          <w:sz w:val="46"/>
          <w:szCs w:val="48"/>
        </w:rPr>
      </w:pPr>
      <w:r>
        <w:rPr>
          <w:b/>
          <w:bCs/>
          <w:sz w:val="48"/>
          <w:szCs w:val="48"/>
        </w:rPr>
        <w:t>5.</w:t>
      </w:r>
      <w:r w:rsidR="00EC703E">
        <w:rPr>
          <w:b/>
          <w:bCs/>
          <w:sz w:val="48"/>
          <w:szCs w:val="48"/>
        </w:rPr>
        <w:t>SYSTEM</w:t>
      </w:r>
      <w:r w:rsidR="00EC703E">
        <w:rPr>
          <w:b/>
          <w:bCs/>
          <w:spacing w:val="-11"/>
          <w:sz w:val="48"/>
          <w:szCs w:val="48"/>
        </w:rPr>
        <w:t xml:space="preserve"> </w:t>
      </w:r>
      <w:r w:rsidR="00EC703E">
        <w:rPr>
          <w:b/>
          <w:bCs/>
          <w:sz w:val="48"/>
          <w:szCs w:val="48"/>
        </w:rPr>
        <w:t>ARCHITECTURE</w:t>
      </w:r>
    </w:p>
    <w:p w:rsidR="006E6004" w:rsidRDefault="006E6004">
      <w:pPr>
        <w:widowControl w:val="0"/>
        <w:autoSpaceDE w:val="0"/>
        <w:autoSpaceDN w:val="0"/>
        <w:rPr>
          <w:sz w:val="46"/>
          <w:szCs w:val="22"/>
        </w:rPr>
        <w:sectPr w:rsidR="006E6004">
          <w:pgSz w:w="12240" w:h="15840"/>
          <w:pgMar w:top="1500" w:right="200" w:bottom="1160" w:left="620" w:header="0" w:footer="894" w:gutter="0"/>
          <w:cols w:space="720"/>
        </w:sectPr>
      </w:pPr>
    </w:p>
    <w:p w:rsidR="006E6004" w:rsidRDefault="007C6F71">
      <w:pPr>
        <w:widowControl w:val="0"/>
        <w:autoSpaceDE w:val="0"/>
        <w:autoSpaceDN w:val="0"/>
        <w:spacing w:before="68"/>
        <w:ind w:left="3931"/>
        <w:outlineLvl w:val="1"/>
        <w:rPr>
          <w:b/>
          <w:bCs/>
          <w:sz w:val="28"/>
          <w:szCs w:val="28"/>
        </w:rPr>
      </w:pPr>
      <w:r>
        <w:rPr>
          <w:b/>
          <w:bCs/>
          <w:sz w:val="28"/>
          <w:szCs w:val="28"/>
        </w:rPr>
        <w:lastRenderedPageBreak/>
        <w:t>5.</w:t>
      </w:r>
      <w:r>
        <w:rPr>
          <w:b/>
          <w:bCs/>
          <w:spacing w:val="53"/>
          <w:sz w:val="28"/>
          <w:szCs w:val="28"/>
        </w:rPr>
        <w:t xml:space="preserve"> </w:t>
      </w:r>
      <w:r>
        <w:rPr>
          <w:b/>
          <w:bCs/>
          <w:sz w:val="28"/>
          <w:szCs w:val="28"/>
        </w:rPr>
        <w:t>SYSTEM</w:t>
      </w:r>
      <w:r>
        <w:rPr>
          <w:b/>
          <w:bCs/>
          <w:spacing w:val="-11"/>
          <w:sz w:val="28"/>
          <w:szCs w:val="28"/>
        </w:rPr>
        <w:t xml:space="preserve"> </w:t>
      </w:r>
      <w:r>
        <w:rPr>
          <w:b/>
          <w:bCs/>
          <w:sz w:val="28"/>
          <w:szCs w:val="28"/>
        </w:rPr>
        <w:t>ARCHITECTURE</w:t>
      </w:r>
    </w:p>
    <w:p w:rsidR="006E6004" w:rsidRDefault="006E6004">
      <w:pPr>
        <w:widowControl w:val="0"/>
        <w:autoSpaceDE w:val="0"/>
        <w:autoSpaceDN w:val="0"/>
        <w:rPr>
          <w:b/>
          <w:sz w:val="30"/>
          <w:szCs w:val="28"/>
        </w:rPr>
      </w:pPr>
    </w:p>
    <w:p w:rsidR="006E6004" w:rsidRDefault="006E6004">
      <w:pPr>
        <w:widowControl w:val="0"/>
        <w:autoSpaceDE w:val="0"/>
        <w:autoSpaceDN w:val="0"/>
        <w:spacing w:before="1"/>
        <w:rPr>
          <w:b/>
          <w:sz w:val="25"/>
          <w:szCs w:val="28"/>
        </w:rPr>
      </w:pPr>
    </w:p>
    <w:p w:rsidR="00F17C12" w:rsidRDefault="007C6F71" w:rsidP="00F17C12">
      <w:pPr>
        <w:widowControl w:val="0"/>
        <w:tabs>
          <w:tab w:val="left" w:pos="1239"/>
        </w:tabs>
        <w:autoSpaceDE w:val="0"/>
        <w:autoSpaceDN w:val="0"/>
        <w:spacing w:line="516" w:lineRule="auto"/>
        <w:ind w:left="820" w:right="5478"/>
        <w:rPr>
          <w:b/>
          <w:spacing w:val="-67"/>
          <w:sz w:val="28"/>
          <w:szCs w:val="22"/>
        </w:rPr>
      </w:pPr>
      <w:r>
        <w:rPr>
          <w:b/>
          <w:sz w:val="28"/>
          <w:szCs w:val="22"/>
        </w:rPr>
        <w:t xml:space="preserve">5.1MODULE  DESIGN </w:t>
      </w:r>
    </w:p>
    <w:p w:rsidR="006E6004" w:rsidRPr="00F17C12" w:rsidRDefault="007C6F71" w:rsidP="00F17C12">
      <w:pPr>
        <w:widowControl w:val="0"/>
        <w:tabs>
          <w:tab w:val="left" w:pos="1239"/>
        </w:tabs>
        <w:autoSpaceDE w:val="0"/>
        <w:autoSpaceDN w:val="0"/>
        <w:spacing w:line="516" w:lineRule="auto"/>
        <w:ind w:left="820" w:right="5478"/>
        <w:rPr>
          <w:b/>
          <w:sz w:val="28"/>
          <w:szCs w:val="22"/>
        </w:rPr>
      </w:pPr>
      <w:r>
        <w:rPr>
          <w:b/>
          <w:sz w:val="28"/>
          <w:szCs w:val="22"/>
        </w:rPr>
        <w:t xml:space="preserve">SYSTEM </w:t>
      </w:r>
      <w:r w:rsidR="00EC703E" w:rsidRPr="00F17C12">
        <w:rPr>
          <w:b/>
          <w:sz w:val="28"/>
          <w:szCs w:val="22"/>
        </w:rPr>
        <w:t>ARCHITECTURE</w:t>
      </w:r>
    </w:p>
    <w:p w:rsidR="006E6004" w:rsidRDefault="007C6F71">
      <w:pPr>
        <w:widowControl w:val="0"/>
        <w:autoSpaceDE w:val="0"/>
        <w:autoSpaceDN w:val="0"/>
        <w:spacing w:before="10"/>
        <w:ind w:firstLineChars="1200" w:firstLine="1325"/>
        <w:rPr>
          <w:b/>
          <w:sz w:val="11"/>
          <w:szCs w:val="28"/>
        </w:rPr>
      </w:pPr>
      <w:r>
        <w:rPr>
          <w:b/>
          <w:noProof/>
          <w:sz w:val="11"/>
          <w:lang w:val="en-IN" w:eastAsia="en-IN" w:bidi="ta-IN"/>
        </w:rPr>
        <w:drawing>
          <wp:inline distT="0" distB="0" distL="114300" distR="114300">
            <wp:extent cx="5905500" cy="4262755"/>
            <wp:effectExtent l="0" t="0" r="7620" b="4445"/>
            <wp:docPr id="13" name="Picture 13" descr="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CHITECTURE1"/>
                    <pic:cNvPicPr>
                      <a:picLocks noChangeAspect="1"/>
                    </pic:cNvPicPr>
                  </pic:nvPicPr>
                  <pic:blipFill>
                    <a:blip r:embed="rId23"/>
                    <a:stretch>
                      <a:fillRect/>
                    </a:stretch>
                  </pic:blipFill>
                  <pic:spPr>
                    <a:xfrm>
                      <a:off x="0" y="0"/>
                      <a:ext cx="5905500" cy="4262755"/>
                    </a:xfrm>
                    <a:prstGeom prst="rect">
                      <a:avLst/>
                    </a:prstGeom>
                  </pic:spPr>
                </pic:pic>
              </a:graphicData>
            </a:graphic>
          </wp:inline>
        </w:drawing>
      </w:r>
    </w:p>
    <w:p w:rsidR="006E6004" w:rsidRDefault="006E6004">
      <w:pPr>
        <w:widowControl w:val="0"/>
        <w:autoSpaceDE w:val="0"/>
        <w:autoSpaceDN w:val="0"/>
        <w:spacing w:before="5"/>
        <w:rPr>
          <w:b/>
          <w:sz w:val="31"/>
          <w:szCs w:val="28"/>
        </w:rPr>
      </w:pPr>
    </w:p>
    <w:p w:rsidR="006E6004" w:rsidRDefault="007C6F71">
      <w:pPr>
        <w:widowControl w:val="0"/>
        <w:autoSpaceDE w:val="0"/>
        <w:autoSpaceDN w:val="0"/>
        <w:ind w:left="825" w:right="477"/>
        <w:jc w:val="center"/>
        <w:outlineLvl w:val="1"/>
        <w:rPr>
          <w:b/>
          <w:bCs/>
          <w:sz w:val="28"/>
          <w:szCs w:val="28"/>
        </w:rPr>
      </w:pPr>
      <w:r>
        <w:rPr>
          <w:b/>
          <w:bCs/>
          <w:sz w:val="28"/>
          <w:szCs w:val="28"/>
        </w:rPr>
        <w:t>FIG</w:t>
      </w:r>
      <w:r>
        <w:rPr>
          <w:b/>
          <w:bCs/>
          <w:spacing w:val="-10"/>
          <w:sz w:val="28"/>
          <w:szCs w:val="28"/>
        </w:rPr>
        <w:t xml:space="preserve"> </w:t>
      </w:r>
      <w:r>
        <w:rPr>
          <w:b/>
          <w:bCs/>
          <w:sz w:val="28"/>
          <w:szCs w:val="28"/>
        </w:rPr>
        <w:t>NO.</w:t>
      </w:r>
      <w:r>
        <w:rPr>
          <w:b/>
          <w:bCs/>
          <w:spacing w:val="-13"/>
          <w:sz w:val="28"/>
          <w:szCs w:val="28"/>
        </w:rPr>
        <w:t xml:space="preserve"> </w:t>
      </w:r>
      <w:r>
        <w:rPr>
          <w:b/>
          <w:bCs/>
          <w:sz w:val="28"/>
          <w:szCs w:val="28"/>
        </w:rPr>
        <w:t>5.1</w:t>
      </w:r>
      <w:r>
        <w:rPr>
          <w:b/>
          <w:bCs/>
          <w:spacing w:val="-14"/>
          <w:sz w:val="28"/>
          <w:szCs w:val="28"/>
        </w:rPr>
        <w:t xml:space="preserve"> </w:t>
      </w:r>
      <w:r>
        <w:rPr>
          <w:b/>
          <w:bCs/>
          <w:sz w:val="28"/>
          <w:szCs w:val="28"/>
        </w:rPr>
        <w:t>SYSTEM</w:t>
      </w:r>
      <w:r>
        <w:rPr>
          <w:b/>
          <w:bCs/>
          <w:spacing w:val="-9"/>
          <w:sz w:val="28"/>
          <w:szCs w:val="28"/>
        </w:rPr>
        <w:t xml:space="preserve"> </w:t>
      </w:r>
      <w:r>
        <w:rPr>
          <w:b/>
          <w:bCs/>
          <w:sz w:val="28"/>
          <w:szCs w:val="28"/>
        </w:rPr>
        <w:t>ARCHITECTURE</w:t>
      </w:r>
      <w:r>
        <w:rPr>
          <w:b/>
          <w:bCs/>
          <w:spacing w:val="-7"/>
          <w:sz w:val="28"/>
          <w:szCs w:val="28"/>
        </w:rPr>
        <w:t xml:space="preserve"> </w:t>
      </w:r>
      <w:r>
        <w:rPr>
          <w:b/>
          <w:bCs/>
          <w:sz w:val="28"/>
          <w:szCs w:val="28"/>
        </w:rPr>
        <w:t>DIAGRAM</w:t>
      </w:r>
    </w:p>
    <w:p w:rsidR="006E6004" w:rsidRDefault="006E6004">
      <w:pPr>
        <w:widowControl w:val="0"/>
        <w:autoSpaceDE w:val="0"/>
        <w:autoSpaceDN w:val="0"/>
        <w:spacing w:before="6"/>
        <w:rPr>
          <w:b/>
          <w:sz w:val="18"/>
          <w:szCs w:val="28"/>
        </w:rPr>
      </w:pPr>
    </w:p>
    <w:p w:rsidR="006E6004" w:rsidRDefault="007C6F71">
      <w:pPr>
        <w:widowControl w:val="0"/>
        <w:autoSpaceDE w:val="0"/>
        <w:autoSpaceDN w:val="0"/>
        <w:spacing w:before="89" w:line="360" w:lineRule="auto"/>
        <w:ind w:left="820" w:right="1214"/>
        <w:jc w:val="both"/>
        <w:rPr>
          <w:sz w:val="28"/>
          <w:szCs w:val="28"/>
        </w:rPr>
      </w:pPr>
      <w:r>
        <w:rPr>
          <w:color w:val="333333"/>
          <w:sz w:val="28"/>
          <w:szCs w:val="28"/>
          <w:shd w:val="clear" w:color="auto" w:fill="F8F8F8"/>
        </w:rPr>
        <w:t xml:space="preserve">         </w:t>
      </w:r>
      <w:r>
        <w:rPr>
          <w:color w:val="333333"/>
          <w:spacing w:val="19"/>
          <w:sz w:val="28"/>
          <w:szCs w:val="28"/>
          <w:shd w:val="clear" w:color="auto" w:fill="F8F8F8"/>
        </w:rPr>
        <w:t xml:space="preserve"> </w:t>
      </w:r>
      <w:r>
        <w:rPr>
          <w:color w:val="333333"/>
          <w:sz w:val="28"/>
          <w:szCs w:val="28"/>
          <w:shd w:val="clear" w:color="auto" w:fill="F8F8F8"/>
        </w:rPr>
        <w:t>Countering the spam comment phenomenon has become one of the most</w:t>
      </w:r>
      <w:r>
        <w:rPr>
          <w:color w:val="333333"/>
          <w:spacing w:val="1"/>
          <w:sz w:val="28"/>
          <w:szCs w:val="28"/>
        </w:rPr>
        <w:t xml:space="preserve"> </w:t>
      </w:r>
      <w:r>
        <w:rPr>
          <w:color w:val="333333"/>
          <w:sz w:val="28"/>
          <w:szCs w:val="28"/>
          <w:shd w:val="clear" w:color="auto" w:fill="F8F8F8"/>
        </w:rPr>
        <w:t>important challenges for YouTube. This</w:t>
      </w:r>
      <w:r>
        <w:rPr>
          <w:color w:val="333333"/>
          <w:sz w:val="28"/>
          <w:szCs w:val="28"/>
          <w:shd w:val="clear" w:color="auto" w:fill="F8F8F8"/>
        </w:rPr>
        <w:t xml:space="preserve"> demands a holistic approach to analyzing</w:t>
      </w:r>
      <w:r>
        <w:rPr>
          <w:color w:val="333333"/>
          <w:spacing w:val="1"/>
          <w:sz w:val="28"/>
          <w:szCs w:val="28"/>
        </w:rPr>
        <w:t xml:space="preserve"> </w:t>
      </w:r>
      <w:r>
        <w:rPr>
          <w:color w:val="333333"/>
          <w:sz w:val="28"/>
          <w:szCs w:val="28"/>
          <w:shd w:val="clear" w:color="auto" w:fill="F8F8F8"/>
        </w:rPr>
        <w:t>heterogeneous data and storing the results. The major contribution of this paper is</w:t>
      </w:r>
      <w:r>
        <w:rPr>
          <w:color w:val="333333"/>
          <w:spacing w:val="1"/>
          <w:sz w:val="28"/>
          <w:szCs w:val="28"/>
        </w:rPr>
        <w:t xml:space="preserve"> </w:t>
      </w:r>
      <w:r>
        <w:rPr>
          <w:color w:val="333333"/>
          <w:sz w:val="28"/>
          <w:szCs w:val="28"/>
          <w:shd w:val="clear" w:color="auto" w:fill="F8F8F8"/>
        </w:rPr>
        <w:t>the</w:t>
      </w:r>
      <w:r>
        <w:rPr>
          <w:color w:val="333333"/>
          <w:spacing w:val="1"/>
          <w:sz w:val="28"/>
          <w:szCs w:val="28"/>
          <w:shd w:val="clear" w:color="auto" w:fill="F8F8F8"/>
        </w:rPr>
        <w:t xml:space="preserve"> </w:t>
      </w:r>
      <w:r>
        <w:rPr>
          <w:color w:val="333333"/>
          <w:sz w:val="28"/>
          <w:szCs w:val="28"/>
          <w:shd w:val="clear" w:color="auto" w:fill="F8F8F8"/>
        </w:rPr>
        <w:t>proposition</w:t>
      </w:r>
      <w:r>
        <w:rPr>
          <w:color w:val="333333"/>
          <w:spacing w:val="1"/>
          <w:sz w:val="28"/>
          <w:szCs w:val="28"/>
          <w:shd w:val="clear" w:color="auto" w:fill="F8F8F8"/>
        </w:rPr>
        <w:t xml:space="preserve"> </w:t>
      </w:r>
      <w:r>
        <w:rPr>
          <w:color w:val="333333"/>
          <w:sz w:val="28"/>
          <w:szCs w:val="28"/>
          <w:shd w:val="clear" w:color="auto" w:fill="F8F8F8"/>
        </w:rPr>
        <w:t>of</w:t>
      </w:r>
      <w:r>
        <w:rPr>
          <w:color w:val="333333"/>
          <w:spacing w:val="1"/>
          <w:sz w:val="28"/>
          <w:szCs w:val="28"/>
          <w:shd w:val="clear" w:color="auto" w:fill="F8F8F8"/>
        </w:rPr>
        <w:t xml:space="preserve"> </w:t>
      </w:r>
      <w:r>
        <w:rPr>
          <w:color w:val="333333"/>
          <w:sz w:val="28"/>
          <w:szCs w:val="28"/>
          <w:shd w:val="clear" w:color="auto" w:fill="F8F8F8"/>
        </w:rPr>
        <w:t>an</w:t>
      </w:r>
      <w:r>
        <w:rPr>
          <w:color w:val="333333"/>
          <w:spacing w:val="1"/>
          <w:sz w:val="28"/>
          <w:szCs w:val="28"/>
          <w:shd w:val="clear" w:color="auto" w:fill="F8F8F8"/>
        </w:rPr>
        <w:t xml:space="preserve"> </w:t>
      </w:r>
      <w:r>
        <w:rPr>
          <w:color w:val="333333"/>
          <w:sz w:val="28"/>
          <w:szCs w:val="28"/>
          <w:shd w:val="clear" w:color="auto" w:fill="F8F8F8"/>
        </w:rPr>
        <w:t>innovative</w:t>
      </w:r>
      <w:r>
        <w:rPr>
          <w:color w:val="333333"/>
          <w:spacing w:val="1"/>
          <w:sz w:val="28"/>
          <w:szCs w:val="28"/>
          <w:shd w:val="clear" w:color="auto" w:fill="F8F8F8"/>
        </w:rPr>
        <w:t xml:space="preserve"> </w:t>
      </w:r>
      <w:r>
        <w:rPr>
          <w:color w:val="333333"/>
          <w:sz w:val="28"/>
          <w:szCs w:val="28"/>
          <w:shd w:val="clear" w:color="auto" w:fill="F8F8F8"/>
        </w:rPr>
        <w:t>distributed</w:t>
      </w:r>
      <w:r>
        <w:rPr>
          <w:color w:val="333333"/>
          <w:spacing w:val="1"/>
          <w:sz w:val="28"/>
          <w:szCs w:val="28"/>
          <w:shd w:val="clear" w:color="auto" w:fill="F8F8F8"/>
        </w:rPr>
        <w:t xml:space="preserve"> </w:t>
      </w:r>
      <w:r>
        <w:rPr>
          <w:color w:val="333333"/>
          <w:sz w:val="28"/>
          <w:szCs w:val="28"/>
          <w:shd w:val="clear" w:color="auto" w:fill="F8F8F8"/>
        </w:rPr>
        <w:t>architecture</w:t>
      </w:r>
      <w:r>
        <w:rPr>
          <w:color w:val="333333"/>
          <w:spacing w:val="1"/>
          <w:sz w:val="28"/>
          <w:szCs w:val="28"/>
          <w:shd w:val="clear" w:color="auto" w:fill="F8F8F8"/>
        </w:rPr>
        <w:t xml:space="preserve"> </w:t>
      </w:r>
      <w:r>
        <w:rPr>
          <w:color w:val="333333"/>
          <w:sz w:val="28"/>
          <w:szCs w:val="28"/>
          <w:shd w:val="clear" w:color="auto" w:fill="F8F8F8"/>
        </w:rPr>
        <w:t>to</w:t>
      </w:r>
      <w:r>
        <w:rPr>
          <w:color w:val="333333"/>
          <w:spacing w:val="1"/>
          <w:sz w:val="28"/>
          <w:szCs w:val="28"/>
          <w:shd w:val="clear" w:color="auto" w:fill="F8F8F8"/>
        </w:rPr>
        <w:t xml:space="preserve"> </w:t>
      </w:r>
      <w:r>
        <w:rPr>
          <w:color w:val="333333"/>
          <w:sz w:val="28"/>
          <w:szCs w:val="28"/>
          <w:shd w:val="clear" w:color="auto" w:fill="F8F8F8"/>
        </w:rPr>
        <w:t>tackle</w:t>
      </w:r>
      <w:r>
        <w:rPr>
          <w:color w:val="333333"/>
          <w:spacing w:val="1"/>
          <w:sz w:val="28"/>
          <w:szCs w:val="28"/>
          <w:shd w:val="clear" w:color="auto" w:fill="F8F8F8"/>
        </w:rPr>
        <w:t xml:space="preserve"> </w:t>
      </w:r>
      <w:r>
        <w:rPr>
          <w:color w:val="333333"/>
          <w:sz w:val="28"/>
          <w:szCs w:val="28"/>
          <w:shd w:val="clear" w:color="auto" w:fill="F8F8F8"/>
        </w:rPr>
        <w:t>the</w:t>
      </w:r>
      <w:r>
        <w:rPr>
          <w:color w:val="333333"/>
          <w:spacing w:val="1"/>
          <w:sz w:val="28"/>
          <w:szCs w:val="28"/>
          <w:shd w:val="clear" w:color="auto" w:fill="F8F8F8"/>
        </w:rPr>
        <w:t xml:space="preserve"> </w:t>
      </w:r>
      <w:r>
        <w:rPr>
          <w:color w:val="333333"/>
          <w:sz w:val="28"/>
          <w:szCs w:val="28"/>
          <w:shd w:val="clear" w:color="auto" w:fill="F8F8F8"/>
        </w:rPr>
        <w:t>above-</w:t>
      </w:r>
      <w:r>
        <w:rPr>
          <w:color w:val="333333"/>
          <w:spacing w:val="1"/>
          <w:sz w:val="28"/>
          <w:szCs w:val="28"/>
        </w:rPr>
        <w:t xml:space="preserve"> </w:t>
      </w:r>
      <w:r>
        <w:rPr>
          <w:color w:val="333333"/>
          <w:sz w:val="28"/>
          <w:szCs w:val="28"/>
          <w:shd w:val="clear" w:color="auto" w:fill="F8F8F8"/>
        </w:rPr>
        <w:t>mentioned</w:t>
      </w:r>
      <w:r>
        <w:rPr>
          <w:color w:val="333333"/>
          <w:spacing w:val="-7"/>
          <w:sz w:val="28"/>
          <w:szCs w:val="28"/>
          <w:shd w:val="clear" w:color="auto" w:fill="F8F8F8"/>
        </w:rPr>
        <w:t xml:space="preserve"> </w:t>
      </w:r>
      <w:r>
        <w:rPr>
          <w:color w:val="333333"/>
          <w:sz w:val="28"/>
          <w:szCs w:val="28"/>
          <w:shd w:val="clear" w:color="auto" w:fill="F8F8F8"/>
        </w:rPr>
        <w:t>problems.</w:t>
      </w:r>
    </w:p>
    <w:p w:rsidR="006E6004" w:rsidRDefault="006E6004">
      <w:pPr>
        <w:widowControl w:val="0"/>
        <w:autoSpaceDE w:val="0"/>
        <w:autoSpaceDN w:val="0"/>
        <w:spacing w:line="360" w:lineRule="auto"/>
        <w:jc w:val="both"/>
        <w:rPr>
          <w:sz w:val="22"/>
          <w:szCs w:val="22"/>
        </w:rPr>
        <w:sectPr w:rsidR="006E6004">
          <w:pgSz w:w="12240" w:h="15840"/>
          <w:pgMar w:top="1360" w:right="400" w:bottom="1160" w:left="620" w:header="0" w:footer="894" w:gutter="0"/>
          <w:cols w:space="720"/>
        </w:sectPr>
      </w:pPr>
    </w:p>
    <w:p w:rsidR="006E6004" w:rsidRDefault="007C6F71">
      <w:pPr>
        <w:widowControl w:val="0"/>
        <w:autoSpaceDE w:val="0"/>
        <w:autoSpaceDN w:val="0"/>
        <w:spacing w:before="68"/>
        <w:ind w:left="820"/>
        <w:outlineLvl w:val="1"/>
        <w:rPr>
          <w:b/>
          <w:bCs/>
          <w:sz w:val="28"/>
          <w:szCs w:val="28"/>
        </w:rPr>
      </w:pPr>
      <w:r>
        <w:rPr>
          <w:b/>
          <w:bCs/>
          <w:spacing w:val="-1"/>
          <w:sz w:val="28"/>
          <w:szCs w:val="28"/>
        </w:rPr>
        <w:lastRenderedPageBreak/>
        <w:t>MODULE</w:t>
      </w:r>
      <w:r>
        <w:rPr>
          <w:b/>
          <w:bCs/>
          <w:spacing w:val="-16"/>
          <w:sz w:val="28"/>
          <w:szCs w:val="28"/>
        </w:rPr>
        <w:t xml:space="preserve"> </w:t>
      </w:r>
      <w:r>
        <w:rPr>
          <w:b/>
          <w:bCs/>
          <w:sz w:val="28"/>
          <w:szCs w:val="28"/>
        </w:rPr>
        <w:t>DESCRIPTION</w:t>
      </w:r>
    </w:p>
    <w:p w:rsidR="006E6004" w:rsidRDefault="007C6F71">
      <w:pPr>
        <w:widowControl w:val="0"/>
        <w:autoSpaceDE w:val="0"/>
        <w:autoSpaceDN w:val="0"/>
        <w:spacing w:before="139"/>
        <w:ind w:left="1540"/>
        <w:rPr>
          <w:sz w:val="28"/>
          <w:szCs w:val="28"/>
        </w:rPr>
      </w:pPr>
      <w:r>
        <w:rPr>
          <w:spacing w:val="-1"/>
          <w:sz w:val="28"/>
          <w:szCs w:val="28"/>
        </w:rPr>
        <w:t>There</w:t>
      </w:r>
      <w:r>
        <w:rPr>
          <w:spacing w:val="-9"/>
          <w:sz w:val="28"/>
          <w:szCs w:val="28"/>
        </w:rPr>
        <w:t xml:space="preserve"> </w:t>
      </w:r>
      <w:r>
        <w:rPr>
          <w:spacing w:val="-1"/>
          <w:sz w:val="28"/>
          <w:szCs w:val="28"/>
        </w:rPr>
        <w:t>are</w:t>
      </w:r>
      <w:r>
        <w:rPr>
          <w:spacing w:val="-7"/>
          <w:sz w:val="28"/>
          <w:szCs w:val="28"/>
        </w:rPr>
        <w:t xml:space="preserve"> </w:t>
      </w:r>
      <w:r>
        <w:rPr>
          <w:spacing w:val="-1"/>
          <w:sz w:val="28"/>
          <w:szCs w:val="28"/>
        </w:rPr>
        <w:t>four</w:t>
      </w:r>
      <w:r>
        <w:rPr>
          <w:spacing w:val="1"/>
          <w:sz w:val="28"/>
          <w:szCs w:val="28"/>
        </w:rPr>
        <w:t xml:space="preserve"> </w:t>
      </w:r>
      <w:r>
        <w:rPr>
          <w:spacing w:val="-1"/>
          <w:sz w:val="28"/>
          <w:szCs w:val="28"/>
        </w:rPr>
        <w:t>modules</w:t>
      </w:r>
      <w:r>
        <w:rPr>
          <w:spacing w:val="1"/>
          <w:sz w:val="28"/>
          <w:szCs w:val="28"/>
        </w:rPr>
        <w:t xml:space="preserve"> </w:t>
      </w:r>
      <w:r>
        <w:rPr>
          <w:spacing w:val="-1"/>
          <w:sz w:val="28"/>
          <w:szCs w:val="28"/>
        </w:rPr>
        <w:t>in</w:t>
      </w:r>
      <w:r>
        <w:rPr>
          <w:spacing w:val="-11"/>
          <w:sz w:val="28"/>
          <w:szCs w:val="28"/>
        </w:rPr>
        <w:t xml:space="preserve"> </w:t>
      </w:r>
      <w:r>
        <w:rPr>
          <w:spacing w:val="-1"/>
          <w:sz w:val="28"/>
          <w:szCs w:val="28"/>
        </w:rPr>
        <w:t>this</w:t>
      </w:r>
      <w:r>
        <w:rPr>
          <w:spacing w:val="4"/>
          <w:sz w:val="28"/>
          <w:szCs w:val="28"/>
        </w:rPr>
        <w:t xml:space="preserve"> </w:t>
      </w:r>
      <w:r>
        <w:rPr>
          <w:spacing w:val="-1"/>
          <w:sz w:val="28"/>
          <w:szCs w:val="28"/>
        </w:rPr>
        <w:t>methodology.</w:t>
      </w:r>
      <w:r>
        <w:rPr>
          <w:spacing w:val="-6"/>
          <w:sz w:val="28"/>
          <w:szCs w:val="28"/>
        </w:rPr>
        <w:t xml:space="preserve"> </w:t>
      </w:r>
      <w:r>
        <w:rPr>
          <w:sz w:val="28"/>
          <w:szCs w:val="28"/>
        </w:rPr>
        <w:t>They</w:t>
      </w:r>
      <w:r>
        <w:rPr>
          <w:spacing w:val="-16"/>
          <w:sz w:val="28"/>
          <w:szCs w:val="28"/>
        </w:rPr>
        <w:t xml:space="preserve"> </w:t>
      </w:r>
      <w:r>
        <w:rPr>
          <w:sz w:val="28"/>
          <w:szCs w:val="28"/>
        </w:rPr>
        <w:t>are:</w:t>
      </w:r>
    </w:p>
    <w:p w:rsidR="006E6004" w:rsidRDefault="007C6F71" w:rsidP="002A7E08">
      <w:pPr>
        <w:widowControl w:val="0"/>
        <w:numPr>
          <w:ilvl w:val="5"/>
          <w:numId w:val="3"/>
        </w:numPr>
        <w:tabs>
          <w:tab w:val="left" w:pos="2261"/>
        </w:tabs>
        <w:autoSpaceDE w:val="0"/>
        <w:autoSpaceDN w:val="0"/>
        <w:spacing w:before="161"/>
        <w:ind w:hanging="2840"/>
        <w:jc w:val="both"/>
        <w:rPr>
          <w:sz w:val="28"/>
          <w:szCs w:val="22"/>
        </w:rPr>
      </w:pPr>
      <w:r>
        <w:rPr>
          <w:sz w:val="28"/>
          <w:szCs w:val="22"/>
        </w:rPr>
        <w:t>P</w:t>
      </w:r>
      <w:r w:rsidRPr="00F17C12">
        <w:rPr>
          <w:sz w:val="28"/>
          <w:szCs w:val="22"/>
        </w:rPr>
        <w:t>reprocessing</w:t>
      </w:r>
    </w:p>
    <w:p w:rsidR="00F5398C" w:rsidRDefault="007C6F71" w:rsidP="002A7E08">
      <w:pPr>
        <w:widowControl w:val="0"/>
        <w:numPr>
          <w:ilvl w:val="5"/>
          <w:numId w:val="3"/>
        </w:numPr>
        <w:tabs>
          <w:tab w:val="left" w:pos="2261"/>
        </w:tabs>
        <w:autoSpaceDE w:val="0"/>
        <w:autoSpaceDN w:val="0"/>
        <w:spacing w:before="161"/>
        <w:ind w:hanging="2840"/>
        <w:jc w:val="both"/>
        <w:rPr>
          <w:sz w:val="28"/>
          <w:szCs w:val="22"/>
        </w:rPr>
      </w:pPr>
      <w:r>
        <w:rPr>
          <w:sz w:val="28"/>
          <w:szCs w:val="22"/>
        </w:rPr>
        <w:t>Segmentation</w:t>
      </w:r>
    </w:p>
    <w:p w:rsidR="006E6004" w:rsidRDefault="007C6F71" w:rsidP="002A7E08">
      <w:pPr>
        <w:widowControl w:val="0"/>
        <w:numPr>
          <w:ilvl w:val="5"/>
          <w:numId w:val="3"/>
        </w:numPr>
        <w:tabs>
          <w:tab w:val="left" w:pos="2261"/>
        </w:tabs>
        <w:autoSpaceDE w:val="0"/>
        <w:autoSpaceDN w:val="0"/>
        <w:spacing w:before="170"/>
        <w:ind w:hanging="2840"/>
        <w:jc w:val="both"/>
        <w:rPr>
          <w:sz w:val="28"/>
          <w:szCs w:val="22"/>
        </w:rPr>
      </w:pPr>
      <w:r>
        <w:rPr>
          <w:sz w:val="28"/>
          <w:szCs w:val="22"/>
        </w:rPr>
        <w:t>Feature E</w:t>
      </w:r>
      <w:r w:rsidRPr="00F17C12">
        <w:rPr>
          <w:sz w:val="28"/>
          <w:szCs w:val="22"/>
        </w:rPr>
        <w:t>xtraction</w:t>
      </w:r>
    </w:p>
    <w:p w:rsidR="006E6004" w:rsidRPr="00F5398C" w:rsidRDefault="007C6F71" w:rsidP="00F5398C">
      <w:pPr>
        <w:widowControl w:val="0"/>
        <w:numPr>
          <w:ilvl w:val="5"/>
          <w:numId w:val="3"/>
        </w:numPr>
        <w:tabs>
          <w:tab w:val="left" w:pos="2261"/>
        </w:tabs>
        <w:autoSpaceDE w:val="0"/>
        <w:autoSpaceDN w:val="0"/>
        <w:spacing w:before="158"/>
        <w:ind w:hanging="2840"/>
        <w:jc w:val="both"/>
        <w:rPr>
          <w:sz w:val="28"/>
          <w:szCs w:val="22"/>
        </w:rPr>
      </w:pPr>
      <w:r>
        <w:rPr>
          <w:sz w:val="28"/>
          <w:szCs w:val="22"/>
        </w:rPr>
        <w:t>Classifications</w:t>
      </w:r>
    </w:p>
    <w:p w:rsidR="006E6004" w:rsidRDefault="006E6004">
      <w:pPr>
        <w:widowControl w:val="0"/>
        <w:autoSpaceDE w:val="0"/>
        <w:autoSpaceDN w:val="0"/>
        <w:rPr>
          <w:sz w:val="30"/>
          <w:szCs w:val="28"/>
        </w:rPr>
      </w:pPr>
    </w:p>
    <w:p w:rsidR="006E6004" w:rsidRDefault="006E6004">
      <w:pPr>
        <w:widowControl w:val="0"/>
        <w:autoSpaceDE w:val="0"/>
        <w:autoSpaceDN w:val="0"/>
        <w:spacing w:before="9"/>
        <w:rPr>
          <w:sz w:val="25"/>
          <w:szCs w:val="28"/>
        </w:rPr>
      </w:pPr>
    </w:p>
    <w:p w:rsidR="006E6004" w:rsidRDefault="007C6F71" w:rsidP="00F17C12">
      <w:pPr>
        <w:widowControl w:val="0"/>
        <w:numPr>
          <w:ilvl w:val="0"/>
          <w:numId w:val="9"/>
        </w:numPr>
        <w:tabs>
          <w:tab w:val="left" w:pos="1181"/>
        </w:tabs>
        <w:autoSpaceDE w:val="0"/>
        <w:autoSpaceDN w:val="0"/>
        <w:outlineLvl w:val="1"/>
        <w:rPr>
          <w:b/>
          <w:bCs/>
          <w:sz w:val="28"/>
          <w:szCs w:val="28"/>
        </w:rPr>
      </w:pPr>
      <w:r w:rsidRPr="00F17C12">
        <w:rPr>
          <w:b/>
          <w:bCs/>
          <w:sz w:val="28"/>
          <w:szCs w:val="28"/>
        </w:rPr>
        <w:t xml:space="preserve"> PREPROCESSING</w:t>
      </w:r>
    </w:p>
    <w:p w:rsidR="006E6004" w:rsidRDefault="006E6004">
      <w:pPr>
        <w:widowControl w:val="0"/>
        <w:autoSpaceDE w:val="0"/>
        <w:autoSpaceDN w:val="0"/>
        <w:spacing w:before="11"/>
        <w:rPr>
          <w:b/>
          <w:sz w:val="26"/>
          <w:szCs w:val="28"/>
        </w:rPr>
      </w:pPr>
    </w:p>
    <w:p w:rsidR="00F17C12" w:rsidRDefault="007C6F71" w:rsidP="00F17C12">
      <w:pPr>
        <w:widowControl w:val="0"/>
        <w:autoSpaceDE w:val="0"/>
        <w:autoSpaceDN w:val="0"/>
        <w:spacing w:line="360" w:lineRule="auto"/>
        <w:ind w:left="1560" w:right="1231" w:firstLine="357"/>
        <w:jc w:val="both"/>
        <w:rPr>
          <w:sz w:val="28"/>
          <w:szCs w:val="28"/>
        </w:rPr>
      </w:pPr>
      <w:r>
        <w:rPr>
          <w:sz w:val="28"/>
          <w:szCs w:val="28"/>
        </w:rPr>
        <w:t xml:space="preserve"> Preprocessing is a process of preparing the raw data and making it</w:t>
      </w:r>
    </w:p>
    <w:p w:rsidR="00F17C12" w:rsidRDefault="007C6F71" w:rsidP="00F17C12">
      <w:pPr>
        <w:widowControl w:val="0"/>
        <w:autoSpaceDE w:val="0"/>
        <w:autoSpaceDN w:val="0"/>
        <w:spacing w:line="360" w:lineRule="auto"/>
        <w:ind w:left="1560" w:right="1231" w:firstLine="357"/>
        <w:jc w:val="both"/>
        <w:rPr>
          <w:sz w:val="28"/>
          <w:szCs w:val="28"/>
        </w:rPr>
      </w:pPr>
      <w:r>
        <w:rPr>
          <w:sz w:val="28"/>
          <w:szCs w:val="28"/>
        </w:rPr>
        <w:t>suitable</w:t>
      </w:r>
      <w:r>
        <w:rPr>
          <w:sz w:val="28"/>
          <w:szCs w:val="28"/>
        </w:rPr>
        <w:t xml:space="preserve"> for a machine learning model Patient movement, poor focus, bad positioning, reflections, inadequate illumination can cause a significant proportion of images to be of such poor quality as to interfere with analysis. In approximately 10% of the retinal ima</w:t>
      </w:r>
      <w:r>
        <w:rPr>
          <w:sz w:val="28"/>
          <w:szCs w:val="28"/>
        </w:rPr>
        <w:t>ges, artifacts are significant enough to impede human grading. Preprocessing of such images can ensure adequate level of success in the automated abnormality detection. In the retinal images there can be variations caused by the factors including differenc</w:t>
      </w:r>
      <w:r>
        <w:rPr>
          <w:sz w:val="28"/>
          <w:szCs w:val="28"/>
        </w:rPr>
        <w:t>es in cameras, illumination, acquisition angle and retinal pigmentation. First step in the preprocessing is to attenuate such image variations by normalizing the color of the original retinal image against a reference image. Few of the retinal images acqui</w:t>
      </w:r>
      <w:r>
        <w:rPr>
          <w:sz w:val="28"/>
          <w:szCs w:val="28"/>
        </w:rPr>
        <w:t>red using standard clinical protocols often exhibit low contrast. Also, retinal images typically havea higher contrast in the center of the image with reduced contrast moving</w:t>
      </w:r>
    </w:p>
    <w:p w:rsidR="006E6004" w:rsidRDefault="007C6F71" w:rsidP="00F17C12">
      <w:pPr>
        <w:widowControl w:val="0"/>
        <w:autoSpaceDE w:val="0"/>
        <w:autoSpaceDN w:val="0"/>
        <w:spacing w:line="360" w:lineRule="auto"/>
        <w:ind w:left="1560" w:right="1231"/>
        <w:jc w:val="both"/>
        <w:rPr>
          <w:sz w:val="28"/>
          <w:szCs w:val="28"/>
        </w:rPr>
      </w:pPr>
      <w:r>
        <w:rPr>
          <w:sz w:val="28"/>
          <w:szCs w:val="28"/>
        </w:rPr>
        <w:t xml:space="preserve">outward from the center. For such images, a local contrast enhancement method is </w:t>
      </w:r>
      <w:r>
        <w:rPr>
          <w:sz w:val="28"/>
          <w:szCs w:val="28"/>
        </w:rPr>
        <w:t>applied as a second preprocessing step.</w:t>
      </w:r>
    </w:p>
    <w:p w:rsidR="006E6004" w:rsidRDefault="006E6004">
      <w:pPr>
        <w:widowControl w:val="0"/>
        <w:autoSpaceDE w:val="0"/>
        <w:autoSpaceDN w:val="0"/>
        <w:spacing w:line="360" w:lineRule="auto"/>
        <w:jc w:val="both"/>
        <w:rPr>
          <w:sz w:val="22"/>
          <w:szCs w:val="22"/>
        </w:rPr>
        <w:sectPr w:rsidR="006E6004">
          <w:pgSz w:w="12240" w:h="15840"/>
          <w:pgMar w:top="1360" w:right="200" w:bottom="1160" w:left="620" w:header="0" w:footer="894" w:gutter="0"/>
          <w:cols w:space="720"/>
        </w:sectPr>
      </w:pPr>
    </w:p>
    <w:p w:rsidR="006E6004" w:rsidRDefault="007C6F71">
      <w:pPr>
        <w:widowControl w:val="0"/>
        <w:autoSpaceDE w:val="0"/>
        <w:autoSpaceDN w:val="0"/>
        <w:spacing w:before="11"/>
        <w:rPr>
          <w:sz w:val="16"/>
          <w:szCs w:val="28"/>
        </w:rPr>
      </w:pPr>
      <w:r w:rsidRPr="00434E3A">
        <w:rPr>
          <w:i/>
          <w:noProof/>
          <w:sz w:val="30"/>
          <w:lang w:val="en-IN" w:eastAsia="en-IN" w:bidi="ta-IN"/>
        </w:rPr>
        <w:lastRenderedPageBreak/>
        <w:drawing>
          <wp:anchor distT="0" distB="0" distL="114300" distR="114300" simplePos="0" relativeHeight="251666432" behindDoc="0" locked="0" layoutInCell="1" allowOverlap="1">
            <wp:simplePos x="0" y="0"/>
            <wp:positionH relativeFrom="margin">
              <wp:align>center</wp:align>
            </wp:positionH>
            <wp:positionV relativeFrom="margin">
              <wp:align>top</wp:align>
            </wp:positionV>
            <wp:extent cx="5253990" cy="2224405"/>
            <wp:effectExtent l="0" t="0" r="3810" b="4445"/>
            <wp:wrapSquare wrapText="bothSides"/>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a:extLst>
                        <a:ext uri="{28A0092B-C50C-407E-A947-70E740481C1C}">
                          <a14:useLocalDpi xmlns:a14="http://schemas.microsoft.com/office/drawing/2010/main" val="0"/>
                        </a:ext>
                      </a:extLst>
                    </a:blip>
                    <a:srcRect l="22894" t="35633" r="7631" b="20817"/>
                    <a:stretch>
                      <a:fillRect/>
                    </a:stretch>
                  </pic:blipFill>
                  <pic:spPr bwMode="auto">
                    <a:xfrm>
                      <a:off x="0" y="0"/>
                      <a:ext cx="5254081" cy="222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6004" w:rsidRDefault="007C6F71">
      <w:pPr>
        <w:widowControl w:val="0"/>
        <w:autoSpaceDE w:val="0"/>
        <w:autoSpaceDN w:val="0"/>
        <w:spacing w:before="89"/>
        <w:ind w:left="2020"/>
        <w:rPr>
          <w:i/>
          <w:sz w:val="28"/>
          <w:szCs w:val="22"/>
        </w:rPr>
      </w:pPr>
      <w:r>
        <w:rPr>
          <w:i/>
          <w:w w:val="98"/>
          <w:sz w:val="28"/>
          <w:szCs w:val="22"/>
        </w:rPr>
        <w:t>.</w:t>
      </w: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6E6004" w:rsidRDefault="006E6004">
      <w:pPr>
        <w:widowControl w:val="0"/>
        <w:autoSpaceDE w:val="0"/>
        <w:autoSpaceDN w:val="0"/>
        <w:rPr>
          <w:i/>
          <w:sz w:val="30"/>
          <w:szCs w:val="28"/>
        </w:rPr>
      </w:pPr>
    </w:p>
    <w:p w:rsidR="00F5398C" w:rsidRDefault="00F5398C">
      <w:pPr>
        <w:widowControl w:val="0"/>
        <w:autoSpaceDE w:val="0"/>
        <w:autoSpaceDN w:val="0"/>
        <w:rPr>
          <w:i/>
          <w:sz w:val="30"/>
          <w:szCs w:val="28"/>
        </w:rPr>
      </w:pPr>
    </w:p>
    <w:p w:rsidR="00F5398C" w:rsidRDefault="00F5398C">
      <w:pPr>
        <w:widowControl w:val="0"/>
        <w:autoSpaceDE w:val="0"/>
        <w:autoSpaceDN w:val="0"/>
        <w:rPr>
          <w:i/>
          <w:sz w:val="30"/>
          <w:szCs w:val="28"/>
        </w:rPr>
      </w:pPr>
    </w:p>
    <w:p w:rsidR="006E6004" w:rsidRDefault="006E6004">
      <w:pPr>
        <w:widowControl w:val="0"/>
        <w:autoSpaceDE w:val="0"/>
        <w:autoSpaceDN w:val="0"/>
        <w:spacing w:before="9"/>
        <w:rPr>
          <w:sz w:val="18"/>
          <w:szCs w:val="28"/>
        </w:rPr>
      </w:pPr>
    </w:p>
    <w:p w:rsidR="006E6004" w:rsidRDefault="007C6F71">
      <w:pPr>
        <w:widowControl w:val="0"/>
        <w:autoSpaceDE w:val="0"/>
        <w:autoSpaceDN w:val="0"/>
        <w:spacing w:before="191"/>
        <w:ind w:left="825" w:right="1245"/>
        <w:jc w:val="center"/>
        <w:outlineLvl w:val="1"/>
        <w:rPr>
          <w:b/>
          <w:bCs/>
          <w:sz w:val="28"/>
          <w:szCs w:val="28"/>
        </w:rPr>
      </w:pPr>
      <w:r>
        <w:rPr>
          <w:b/>
          <w:bCs/>
          <w:sz w:val="28"/>
          <w:szCs w:val="28"/>
        </w:rPr>
        <w:t>FIGURE</w:t>
      </w:r>
      <w:r>
        <w:rPr>
          <w:b/>
          <w:bCs/>
          <w:spacing w:val="-7"/>
          <w:sz w:val="28"/>
          <w:szCs w:val="28"/>
        </w:rPr>
        <w:t xml:space="preserve"> </w:t>
      </w:r>
      <w:r w:rsidR="00434E3A">
        <w:rPr>
          <w:b/>
          <w:bCs/>
          <w:sz w:val="28"/>
          <w:szCs w:val="28"/>
        </w:rPr>
        <w:t>5.</w:t>
      </w:r>
      <w:r w:rsidR="000F09A3">
        <w:rPr>
          <w:b/>
          <w:bCs/>
          <w:sz w:val="28"/>
          <w:szCs w:val="28"/>
        </w:rPr>
        <w:t>2</w:t>
      </w:r>
      <w:r>
        <w:rPr>
          <w:b/>
          <w:bCs/>
          <w:spacing w:val="-8"/>
          <w:sz w:val="28"/>
          <w:szCs w:val="28"/>
        </w:rPr>
        <w:t xml:space="preserve"> </w:t>
      </w:r>
      <w:r w:rsidR="00434E3A">
        <w:rPr>
          <w:b/>
          <w:bCs/>
          <w:sz w:val="28"/>
          <w:szCs w:val="28"/>
        </w:rPr>
        <w:t>PREPROCESSING</w:t>
      </w:r>
    </w:p>
    <w:p w:rsidR="00434E3A" w:rsidRPr="00434E3A" w:rsidRDefault="00434E3A" w:rsidP="00434E3A">
      <w:pPr>
        <w:widowControl w:val="0"/>
        <w:autoSpaceDE w:val="0"/>
        <w:autoSpaceDN w:val="0"/>
        <w:rPr>
          <w:sz w:val="22"/>
          <w:szCs w:val="22"/>
        </w:rPr>
      </w:pPr>
    </w:p>
    <w:p w:rsidR="00434E3A" w:rsidRDefault="007C6F71" w:rsidP="00F5398C">
      <w:pPr>
        <w:widowControl w:val="0"/>
        <w:autoSpaceDE w:val="0"/>
        <w:autoSpaceDN w:val="0"/>
        <w:spacing w:line="360" w:lineRule="auto"/>
        <w:ind w:left="1560" w:right="1231" w:firstLine="357"/>
        <w:jc w:val="both"/>
        <w:rPr>
          <w:sz w:val="28"/>
          <w:szCs w:val="28"/>
        </w:rPr>
      </w:pPr>
      <w:r>
        <w:rPr>
          <w:spacing w:val="1"/>
          <w:sz w:val="28"/>
          <w:szCs w:val="28"/>
        </w:rPr>
        <w:t xml:space="preserve"> </w:t>
      </w:r>
      <w:r>
        <w:rPr>
          <w:sz w:val="28"/>
          <w:szCs w:val="28"/>
        </w:rPr>
        <w:t>Preprocessing is a process of preparing the raw data and making itsuitable for a machine learning model Preprocessing of such images can ensure adequate level of</w:t>
      </w:r>
      <w:r>
        <w:rPr>
          <w:sz w:val="28"/>
          <w:szCs w:val="28"/>
        </w:rPr>
        <w:t xml:space="preserve"> success in the automated abnormality detection. In the retinal images there can be variations caused by the factors including differences in cameras, illumination, acquisition angle and retinal pigmentation.</w:t>
      </w:r>
    </w:p>
    <w:p w:rsidR="00434E3A" w:rsidRDefault="00434E3A" w:rsidP="00434E3A">
      <w:pPr>
        <w:widowControl w:val="0"/>
        <w:autoSpaceDE w:val="0"/>
        <w:autoSpaceDN w:val="0"/>
        <w:spacing w:line="360" w:lineRule="auto"/>
        <w:ind w:left="1560" w:right="1231" w:firstLine="357"/>
        <w:jc w:val="both"/>
        <w:rPr>
          <w:sz w:val="28"/>
          <w:szCs w:val="28"/>
        </w:rPr>
      </w:pPr>
    </w:p>
    <w:p w:rsidR="00F5398C" w:rsidRDefault="007C6F71" w:rsidP="00434E3A">
      <w:pPr>
        <w:widowControl w:val="0"/>
        <w:numPr>
          <w:ilvl w:val="0"/>
          <w:numId w:val="9"/>
        </w:numPr>
        <w:tabs>
          <w:tab w:val="left" w:pos="1235"/>
          <w:tab w:val="left" w:pos="1236"/>
        </w:tabs>
        <w:autoSpaceDE w:val="0"/>
        <w:autoSpaceDN w:val="0"/>
        <w:spacing w:before="68"/>
        <w:ind w:left="1235" w:hanging="421"/>
        <w:outlineLvl w:val="1"/>
        <w:rPr>
          <w:b/>
          <w:bCs/>
          <w:sz w:val="28"/>
          <w:szCs w:val="28"/>
        </w:rPr>
      </w:pPr>
      <w:r>
        <w:rPr>
          <w:b/>
          <w:bCs/>
          <w:sz w:val="28"/>
          <w:szCs w:val="28"/>
        </w:rPr>
        <w:t>SEGMENTATION</w:t>
      </w:r>
    </w:p>
    <w:p w:rsidR="00F5398C" w:rsidRDefault="00F5398C" w:rsidP="00F5398C">
      <w:pPr>
        <w:widowControl w:val="0"/>
        <w:autoSpaceDE w:val="0"/>
        <w:autoSpaceDN w:val="0"/>
        <w:rPr>
          <w:sz w:val="22"/>
          <w:szCs w:val="22"/>
        </w:rPr>
      </w:pPr>
    </w:p>
    <w:p w:rsidR="00F5398C" w:rsidRDefault="007C6F71" w:rsidP="00F5398C">
      <w:pPr>
        <w:widowControl w:val="0"/>
        <w:autoSpaceDE w:val="0"/>
        <w:autoSpaceDN w:val="0"/>
        <w:spacing w:line="360" w:lineRule="auto"/>
        <w:ind w:left="1560" w:right="1072"/>
        <w:rPr>
          <w:sz w:val="28"/>
          <w:szCs w:val="28"/>
        </w:rPr>
      </w:pPr>
      <w:r>
        <w:rPr>
          <w:sz w:val="28"/>
          <w:szCs w:val="28"/>
        </w:rPr>
        <w:t xml:space="preserve">              </w:t>
      </w:r>
      <w:r>
        <w:rPr>
          <w:spacing w:val="-1"/>
          <w:sz w:val="28"/>
          <w:szCs w:val="28"/>
        </w:rPr>
        <w:t>Involves</w:t>
      </w:r>
      <w:r>
        <w:rPr>
          <w:spacing w:val="1"/>
          <w:sz w:val="28"/>
          <w:szCs w:val="28"/>
        </w:rPr>
        <w:t xml:space="preserve"> </w:t>
      </w:r>
      <w:r>
        <w:rPr>
          <w:sz w:val="28"/>
          <w:szCs w:val="28"/>
        </w:rPr>
        <w:t>the</w:t>
      </w:r>
      <w:r>
        <w:rPr>
          <w:spacing w:val="2"/>
          <w:sz w:val="28"/>
          <w:szCs w:val="28"/>
        </w:rPr>
        <w:t xml:space="preserve"> </w:t>
      </w:r>
      <w:r>
        <w:rPr>
          <w:sz w:val="28"/>
          <w:szCs w:val="28"/>
        </w:rPr>
        <w:t>partitioning</w:t>
      </w:r>
      <w:r>
        <w:rPr>
          <w:spacing w:val="1"/>
          <w:sz w:val="28"/>
          <w:szCs w:val="28"/>
        </w:rPr>
        <w:t xml:space="preserve"> </w:t>
      </w:r>
      <w:r>
        <w:rPr>
          <w:sz w:val="28"/>
          <w:szCs w:val="28"/>
        </w:rPr>
        <w:t>of</w:t>
      </w:r>
      <w:r>
        <w:rPr>
          <w:spacing w:val="2"/>
          <w:sz w:val="28"/>
          <w:szCs w:val="28"/>
        </w:rPr>
        <w:t xml:space="preserve"> </w:t>
      </w:r>
      <w:r>
        <w:rPr>
          <w:spacing w:val="-1"/>
          <w:sz w:val="28"/>
          <w:szCs w:val="28"/>
        </w:rPr>
        <w:t>an</w:t>
      </w:r>
      <w:r>
        <w:rPr>
          <w:spacing w:val="2"/>
          <w:sz w:val="28"/>
          <w:szCs w:val="28"/>
        </w:rPr>
        <w:t xml:space="preserve"> </w:t>
      </w:r>
      <w:r>
        <w:rPr>
          <w:spacing w:val="-1"/>
          <w:sz w:val="28"/>
          <w:szCs w:val="28"/>
        </w:rPr>
        <w:t>image</w:t>
      </w:r>
      <w:r>
        <w:rPr>
          <w:spacing w:val="1"/>
          <w:sz w:val="28"/>
          <w:szCs w:val="28"/>
        </w:rPr>
        <w:t xml:space="preserve"> or</w:t>
      </w:r>
      <w:r>
        <w:rPr>
          <w:spacing w:val="2"/>
          <w:sz w:val="28"/>
          <w:szCs w:val="28"/>
        </w:rPr>
        <w:t xml:space="preserve"> </w:t>
      </w:r>
      <w:r>
        <w:rPr>
          <w:sz w:val="28"/>
          <w:szCs w:val="28"/>
        </w:rPr>
        <w:t>volume</w:t>
      </w:r>
      <w:r>
        <w:rPr>
          <w:spacing w:val="2"/>
          <w:sz w:val="28"/>
          <w:szCs w:val="28"/>
        </w:rPr>
        <w:t xml:space="preserve"> </w:t>
      </w:r>
      <w:r>
        <w:rPr>
          <w:sz w:val="28"/>
          <w:szCs w:val="28"/>
        </w:rPr>
        <w:t>into</w:t>
      </w:r>
      <w:r>
        <w:rPr>
          <w:spacing w:val="5"/>
          <w:sz w:val="28"/>
          <w:szCs w:val="28"/>
        </w:rPr>
        <w:t xml:space="preserve"> </w:t>
      </w:r>
      <w:r>
        <w:rPr>
          <w:spacing w:val="-1"/>
          <w:sz w:val="28"/>
          <w:szCs w:val="28"/>
        </w:rPr>
        <w:t>Involves</w:t>
      </w:r>
      <w:r>
        <w:rPr>
          <w:spacing w:val="2"/>
          <w:sz w:val="28"/>
          <w:szCs w:val="28"/>
        </w:rPr>
        <w:t xml:space="preserve"> </w:t>
      </w:r>
      <w:r>
        <w:rPr>
          <w:sz w:val="28"/>
          <w:szCs w:val="28"/>
        </w:rPr>
        <w:t>the</w:t>
      </w:r>
      <w:r>
        <w:rPr>
          <w:spacing w:val="1"/>
          <w:sz w:val="28"/>
          <w:szCs w:val="28"/>
        </w:rPr>
        <w:t xml:space="preserve"> </w:t>
      </w:r>
      <w:r>
        <w:rPr>
          <w:sz w:val="28"/>
          <w:szCs w:val="28"/>
        </w:rPr>
        <w:t>partitioning</w:t>
      </w:r>
      <w:r>
        <w:rPr>
          <w:spacing w:val="1"/>
          <w:sz w:val="28"/>
          <w:szCs w:val="28"/>
        </w:rPr>
        <w:t xml:space="preserve"> </w:t>
      </w:r>
      <w:r>
        <w:rPr>
          <w:sz w:val="28"/>
          <w:szCs w:val="28"/>
        </w:rPr>
        <w:t>of</w:t>
      </w:r>
      <w:r>
        <w:rPr>
          <w:spacing w:val="2"/>
          <w:sz w:val="28"/>
          <w:szCs w:val="28"/>
        </w:rPr>
        <w:t xml:space="preserve"> </w:t>
      </w:r>
      <w:r>
        <w:rPr>
          <w:spacing w:val="-1"/>
          <w:sz w:val="28"/>
          <w:szCs w:val="28"/>
        </w:rPr>
        <w:t>an</w:t>
      </w:r>
      <w:r>
        <w:rPr>
          <w:spacing w:val="27"/>
          <w:sz w:val="28"/>
          <w:szCs w:val="28"/>
        </w:rPr>
        <w:t xml:space="preserve"> </w:t>
      </w:r>
      <w:r>
        <w:rPr>
          <w:spacing w:val="-1"/>
          <w:sz w:val="28"/>
          <w:szCs w:val="28"/>
        </w:rPr>
        <w:t>image</w:t>
      </w:r>
      <w:r>
        <w:rPr>
          <w:spacing w:val="-6"/>
          <w:sz w:val="28"/>
          <w:szCs w:val="28"/>
        </w:rPr>
        <w:t xml:space="preserve"> </w:t>
      </w:r>
      <w:r>
        <w:rPr>
          <w:spacing w:val="1"/>
          <w:sz w:val="28"/>
          <w:szCs w:val="28"/>
        </w:rPr>
        <w:t>or</w:t>
      </w:r>
      <w:r>
        <w:rPr>
          <w:spacing w:val="-5"/>
          <w:sz w:val="28"/>
          <w:szCs w:val="28"/>
        </w:rPr>
        <w:t xml:space="preserve"> </w:t>
      </w:r>
      <w:r>
        <w:rPr>
          <w:sz w:val="28"/>
          <w:szCs w:val="28"/>
        </w:rPr>
        <w:t>volume</w:t>
      </w:r>
      <w:r>
        <w:rPr>
          <w:spacing w:val="-5"/>
          <w:sz w:val="28"/>
          <w:szCs w:val="28"/>
        </w:rPr>
        <w:t xml:space="preserve"> </w:t>
      </w:r>
      <w:r>
        <w:rPr>
          <w:sz w:val="28"/>
          <w:szCs w:val="28"/>
        </w:rPr>
        <w:t>into</w:t>
      </w:r>
      <w:r>
        <w:rPr>
          <w:spacing w:val="-6"/>
          <w:sz w:val="28"/>
          <w:szCs w:val="28"/>
        </w:rPr>
        <w:t xml:space="preserve"> </w:t>
      </w:r>
      <w:r>
        <w:rPr>
          <w:spacing w:val="-1"/>
          <w:sz w:val="28"/>
          <w:szCs w:val="28"/>
        </w:rPr>
        <w:t>distinct</w:t>
      </w:r>
      <w:r>
        <w:rPr>
          <w:spacing w:val="-4"/>
          <w:sz w:val="28"/>
          <w:szCs w:val="28"/>
        </w:rPr>
        <w:t xml:space="preserve"> </w:t>
      </w:r>
      <w:r>
        <w:rPr>
          <w:spacing w:val="-1"/>
          <w:sz w:val="28"/>
          <w:szCs w:val="28"/>
        </w:rPr>
        <w:t>(usually)</w:t>
      </w:r>
      <w:r>
        <w:rPr>
          <w:spacing w:val="-5"/>
          <w:sz w:val="28"/>
          <w:szCs w:val="28"/>
        </w:rPr>
        <w:t xml:space="preserve"> </w:t>
      </w:r>
      <w:r>
        <w:rPr>
          <w:sz w:val="28"/>
          <w:szCs w:val="28"/>
        </w:rPr>
        <w:t>non-overlapping</w:t>
      </w:r>
      <w:r>
        <w:rPr>
          <w:spacing w:val="-7"/>
          <w:sz w:val="28"/>
          <w:szCs w:val="28"/>
        </w:rPr>
        <w:t xml:space="preserve"> </w:t>
      </w:r>
      <w:r>
        <w:rPr>
          <w:spacing w:val="-1"/>
          <w:sz w:val="28"/>
          <w:szCs w:val="28"/>
        </w:rPr>
        <w:t>regions</w:t>
      </w:r>
      <w:r>
        <w:rPr>
          <w:spacing w:val="-6"/>
          <w:sz w:val="28"/>
          <w:szCs w:val="28"/>
        </w:rPr>
        <w:t xml:space="preserve"> </w:t>
      </w:r>
      <w:r>
        <w:rPr>
          <w:sz w:val="28"/>
          <w:szCs w:val="28"/>
        </w:rPr>
        <w:t>in</w:t>
      </w:r>
      <w:r>
        <w:rPr>
          <w:spacing w:val="-5"/>
          <w:sz w:val="28"/>
          <w:szCs w:val="28"/>
        </w:rPr>
        <w:t xml:space="preserve"> </w:t>
      </w:r>
      <w:r>
        <w:rPr>
          <w:sz w:val="28"/>
          <w:szCs w:val="28"/>
        </w:rPr>
        <w:t>a</w:t>
      </w:r>
      <w:r>
        <w:rPr>
          <w:spacing w:val="-5"/>
          <w:sz w:val="28"/>
          <w:szCs w:val="28"/>
        </w:rPr>
        <w:t xml:space="preserve"> </w:t>
      </w:r>
      <w:r>
        <w:rPr>
          <w:spacing w:val="-1"/>
          <w:sz w:val="28"/>
          <w:szCs w:val="28"/>
        </w:rPr>
        <w:t>meaningful</w:t>
      </w:r>
      <w:r>
        <w:rPr>
          <w:spacing w:val="-5"/>
          <w:sz w:val="28"/>
          <w:szCs w:val="28"/>
        </w:rPr>
        <w:t xml:space="preserve"> </w:t>
      </w:r>
      <w:r>
        <w:rPr>
          <w:spacing w:val="-1"/>
          <w:sz w:val="28"/>
          <w:szCs w:val="28"/>
        </w:rPr>
        <w:t>way.Segmentation-</w:t>
      </w:r>
    </w:p>
    <w:p w:rsidR="00F5398C" w:rsidRPr="00F5398C" w:rsidRDefault="007C6F71" w:rsidP="00F5398C">
      <w:pPr>
        <w:widowControl w:val="0"/>
        <w:numPr>
          <w:ilvl w:val="0"/>
          <w:numId w:val="10"/>
        </w:numPr>
        <w:spacing w:line="360" w:lineRule="auto"/>
        <w:ind w:left="2835" w:right="1214" w:hanging="283"/>
        <w:rPr>
          <w:rFonts w:cs="Latha"/>
        </w:rPr>
      </w:pPr>
      <w:r>
        <w:rPr>
          <w:spacing w:val="-1"/>
          <w:sz w:val="28"/>
          <w:szCs w:val="28"/>
        </w:rPr>
        <w:t>Identifies</w:t>
      </w:r>
      <w:r>
        <w:rPr>
          <w:spacing w:val="-2"/>
          <w:sz w:val="28"/>
          <w:szCs w:val="28"/>
        </w:rPr>
        <w:t xml:space="preserve"> </w:t>
      </w:r>
      <w:r>
        <w:rPr>
          <w:spacing w:val="-1"/>
          <w:sz w:val="28"/>
          <w:szCs w:val="28"/>
        </w:rPr>
        <w:t xml:space="preserve">separate </w:t>
      </w:r>
      <w:r>
        <w:rPr>
          <w:sz w:val="28"/>
          <w:szCs w:val="28"/>
        </w:rPr>
        <w:t>objects</w:t>
      </w:r>
      <w:r>
        <w:rPr>
          <w:spacing w:val="-2"/>
          <w:sz w:val="28"/>
          <w:szCs w:val="28"/>
        </w:rPr>
        <w:t xml:space="preserve"> </w:t>
      </w:r>
      <w:r>
        <w:rPr>
          <w:sz w:val="28"/>
          <w:szCs w:val="28"/>
        </w:rPr>
        <w:t>within</w:t>
      </w:r>
      <w:r>
        <w:rPr>
          <w:spacing w:val="-1"/>
          <w:sz w:val="28"/>
          <w:szCs w:val="28"/>
        </w:rPr>
        <w:t xml:space="preserve"> </w:t>
      </w:r>
      <w:r>
        <w:rPr>
          <w:sz w:val="28"/>
          <w:szCs w:val="28"/>
        </w:rPr>
        <w:t>an</w:t>
      </w:r>
      <w:r>
        <w:rPr>
          <w:spacing w:val="-2"/>
          <w:sz w:val="28"/>
          <w:szCs w:val="28"/>
        </w:rPr>
        <w:t xml:space="preserve"> </w:t>
      </w:r>
      <w:r>
        <w:rPr>
          <w:spacing w:val="-1"/>
          <w:sz w:val="28"/>
          <w:szCs w:val="28"/>
        </w:rPr>
        <w:t>image</w:t>
      </w:r>
      <w:r>
        <w:rPr>
          <w:spacing w:val="2"/>
          <w:sz w:val="28"/>
          <w:szCs w:val="28"/>
        </w:rPr>
        <w:t xml:space="preserve"> </w:t>
      </w:r>
      <w:r>
        <w:rPr>
          <w:spacing w:val="-1"/>
          <w:sz w:val="28"/>
          <w:szCs w:val="28"/>
        </w:rPr>
        <w:t>Identifies</w:t>
      </w:r>
      <w:r>
        <w:rPr>
          <w:spacing w:val="-2"/>
          <w:sz w:val="28"/>
          <w:szCs w:val="28"/>
        </w:rPr>
        <w:t xml:space="preserve"> </w:t>
      </w:r>
      <w:r>
        <w:rPr>
          <w:spacing w:val="-1"/>
          <w:sz w:val="28"/>
          <w:szCs w:val="28"/>
        </w:rPr>
        <w:t xml:space="preserve">separate                     </w:t>
      </w:r>
      <w:r>
        <w:rPr>
          <w:sz w:val="28"/>
          <w:szCs w:val="28"/>
        </w:rPr>
        <w:t>objects</w:t>
      </w:r>
      <w:r>
        <w:rPr>
          <w:spacing w:val="-2"/>
          <w:sz w:val="28"/>
          <w:szCs w:val="28"/>
        </w:rPr>
        <w:t xml:space="preserve"> </w:t>
      </w:r>
      <w:r>
        <w:rPr>
          <w:sz w:val="28"/>
          <w:szCs w:val="28"/>
        </w:rPr>
        <w:t>within</w:t>
      </w:r>
      <w:r>
        <w:rPr>
          <w:spacing w:val="-2"/>
          <w:sz w:val="28"/>
          <w:szCs w:val="28"/>
        </w:rPr>
        <w:t xml:space="preserve"> </w:t>
      </w:r>
      <w:r>
        <w:rPr>
          <w:sz w:val="28"/>
          <w:szCs w:val="28"/>
        </w:rPr>
        <w:t>an</w:t>
      </w:r>
      <w:r>
        <w:rPr>
          <w:spacing w:val="-2"/>
          <w:sz w:val="28"/>
          <w:szCs w:val="28"/>
        </w:rPr>
        <w:t xml:space="preserve"> </w:t>
      </w:r>
      <w:r>
        <w:rPr>
          <w:spacing w:val="-1"/>
          <w:sz w:val="28"/>
          <w:szCs w:val="28"/>
        </w:rPr>
        <w:t>image.</w:t>
      </w:r>
    </w:p>
    <w:p w:rsidR="00F5398C" w:rsidRPr="00F5398C" w:rsidRDefault="007C6F71" w:rsidP="00F5398C">
      <w:pPr>
        <w:widowControl w:val="0"/>
        <w:numPr>
          <w:ilvl w:val="0"/>
          <w:numId w:val="10"/>
        </w:numPr>
        <w:tabs>
          <w:tab w:val="left" w:pos="645"/>
        </w:tabs>
        <w:spacing w:line="360" w:lineRule="auto"/>
        <w:ind w:left="2835" w:right="1214" w:hanging="283"/>
      </w:pPr>
      <w:r>
        <w:rPr>
          <w:spacing w:val="-1"/>
          <w:sz w:val="28"/>
          <w:szCs w:val="28"/>
        </w:rPr>
        <w:t>Finds</w:t>
      </w:r>
      <w:r>
        <w:rPr>
          <w:sz w:val="28"/>
          <w:szCs w:val="28"/>
        </w:rPr>
        <w:t xml:space="preserve"> </w:t>
      </w:r>
      <w:r>
        <w:rPr>
          <w:spacing w:val="-1"/>
          <w:sz w:val="28"/>
          <w:szCs w:val="28"/>
        </w:rPr>
        <w:t>regions</w:t>
      </w:r>
      <w:r>
        <w:rPr>
          <w:sz w:val="28"/>
          <w:szCs w:val="28"/>
        </w:rPr>
        <w:t xml:space="preserve"> of connected pixels with </w:t>
      </w:r>
      <w:r>
        <w:rPr>
          <w:spacing w:val="-1"/>
          <w:sz w:val="28"/>
          <w:szCs w:val="28"/>
        </w:rPr>
        <w:t>similar</w:t>
      </w:r>
      <w:r>
        <w:rPr>
          <w:spacing w:val="-2"/>
          <w:sz w:val="28"/>
          <w:szCs w:val="28"/>
        </w:rPr>
        <w:t xml:space="preserve"> </w:t>
      </w:r>
      <w:r>
        <w:rPr>
          <w:spacing w:val="-1"/>
          <w:sz w:val="28"/>
          <w:szCs w:val="28"/>
        </w:rPr>
        <w:t>properties.</w:t>
      </w:r>
    </w:p>
    <w:p w:rsidR="00F5398C" w:rsidRPr="00F5398C" w:rsidRDefault="007C6F71" w:rsidP="00F5398C">
      <w:pPr>
        <w:widowControl w:val="0"/>
        <w:numPr>
          <w:ilvl w:val="0"/>
          <w:numId w:val="10"/>
        </w:numPr>
        <w:tabs>
          <w:tab w:val="left" w:pos="645"/>
        </w:tabs>
        <w:spacing w:line="360" w:lineRule="auto"/>
        <w:ind w:left="2835" w:right="1214" w:hanging="283"/>
      </w:pPr>
      <w:r>
        <w:rPr>
          <w:spacing w:val="-1"/>
          <w:sz w:val="28"/>
          <w:szCs w:val="28"/>
        </w:rPr>
        <w:t>Finds</w:t>
      </w:r>
      <w:r>
        <w:rPr>
          <w:sz w:val="28"/>
          <w:szCs w:val="28"/>
        </w:rPr>
        <w:t xml:space="preserve"> </w:t>
      </w:r>
      <w:r>
        <w:rPr>
          <w:spacing w:val="-1"/>
          <w:sz w:val="28"/>
          <w:szCs w:val="28"/>
        </w:rPr>
        <w:t>boundaries</w:t>
      </w:r>
      <w:r>
        <w:rPr>
          <w:sz w:val="28"/>
          <w:szCs w:val="28"/>
        </w:rPr>
        <w:t xml:space="preserve"> between </w:t>
      </w:r>
      <w:r>
        <w:rPr>
          <w:spacing w:val="-1"/>
          <w:sz w:val="28"/>
          <w:szCs w:val="28"/>
        </w:rPr>
        <w:t>regions.</w:t>
      </w:r>
    </w:p>
    <w:p w:rsidR="00F5398C" w:rsidRDefault="007C6F71" w:rsidP="00F5398C">
      <w:pPr>
        <w:widowControl w:val="0"/>
        <w:numPr>
          <w:ilvl w:val="0"/>
          <w:numId w:val="10"/>
        </w:numPr>
        <w:spacing w:line="360" w:lineRule="auto"/>
        <w:ind w:left="2835" w:right="1214" w:hanging="283"/>
      </w:pPr>
      <w:r>
        <w:rPr>
          <w:spacing w:val="-1"/>
          <w:sz w:val="28"/>
          <w:szCs w:val="28"/>
        </w:rPr>
        <w:t>Removes</w:t>
      </w:r>
      <w:r>
        <w:rPr>
          <w:sz w:val="28"/>
          <w:szCs w:val="28"/>
        </w:rPr>
        <w:t xml:space="preserve"> </w:t>
      </w:r>
      <w:r>
        <w:rPr>
          <w:spacing w:val="-1"/>
          <w:sz w:val="28"/>
          <w:szCs w:val="28"/>
        </w:rPr>
        <w:t>unwanted</w:t>
      </w:r>
      <w:r>
        <w:rPr>
          <w:sz w:val="28"/>
          <w:szCs w:val="28"/>
        </w:rPr>
        <w:t xml:space="preserve"> regions.</w:t>
      </w: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7C6F71" w:rsidP="00F5398C">
      <w:pPr>
        <w:widowControl w:val="0"/>
        <w:autoSpaceDE w:val="0"/>
        <w:autoSpaceDN w:val="0"/>
        <w:rPr>
          <w:sz w:val="22"/>
          <w:szCs w:val="22"/>
        </w:rPr>
      </w:pPr>
      <w:r w:rsidRPr="00FA50D4">
        <w:rPr>
          <w:noProof/>
          <w:lang w:val="en-IN" w:eastAsia="en-IN" w:bidi="ta-IN"/>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align>top</wp:align>
            </wp:positionV>
            <wp:extent cx="5114925" cy="4419600"/>
            <wp:effectExtent l="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25">
                      <a:extLst>
                        <a:ext uri="{28A0092B-C50C-407E-A947-70E740481C1C}">
                          <a14:useLocalDpi xmlns:a14="http://schemas.microsoft.com/office/drawing/2010/main" val="0"/>
                        </a:ext>
                      </a:extLst>
                    </a:blip>
                    <a:srcRect l="37121" t="20491" r="20454" b="23455"/>
                    <a:stretch>
                      <a:fillRect/>
                    </a:stretch>
                  </pic:blipFill>
                  <pic:spPr>
                    <a:xfrm>
                      <a:off x="0" y="0"/>
                      <a:ext cx="5125085" cy="4428188"/>
                    </a:xfrm>
                    <a:prstGeom prst="rect">
                      <a:avLst/>
                    </a:prstGeom>
                  </pic:spPr>
                </pic:pic>
              </a:graphicData>
            </a:graphic>
            <wp14:sizeRelH relativeFrom="margin">
              <wp14:pctWidth>0</wp14:pctWidth>
            </wp14:sizeRelH>
            <wp14:sizeRelV relativeFrom="margin">
              <wp14:pctHeight>0</wp14:pctHeight>
            </wp14:sizeRelV>
          </wp:anchor>
        </w:drawing>
      </w: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F5398C" w:rsidRDefault="00F5398C" w:rsidP="00F5398C">
      <w:pPr>
        <w:widowControl w:val="0"/>
        <w:autoSpaceDE w:val="0"/>
        <w:autoSpaceDN w:val="0"/>
        <w:rPr>
          <w:sz w:val="22"/>
          <w:szCs w:val="22"/>
        </w:rPr>
      </w:pPr>
    </w:p>
    <w:p w:rsidR="00980EAF" w:rsidRDefault="00980EAF" w:rsidP="00FA50D4">
      <w:pPr>
        <w:widowControl w:val="0"/>
        <w:autoSpaceDE w:val="0"/>
        <w:autoSpaceDN w:val="0"/>
        <w:spacing w:before="191"/>
        <w:ind w:left="825" w:right="1245"/>
        <w:jc w:val="center"/>
        <w:outlineLvl w:val="1"/>
        <w:rPr>
          <w:b/>
          <w:bCs/>
          <w:sz w:val="28"/>
          <w:szCs w:val="28"/>
        </w:rPr>
      </w:pPr>
    </w:p>
    <w:p w:rsidR="00980EAF" w:rsidRDefault="00980EAF" w:rsidP="00FA50D4">
      <w:pPr>
        <w:widowControl w:val="0"/>
        <w:autoSpaceDE w:val="0"/>
        <w:autoSpaceDN w:val="0"/>
        <w:spacing w:before="191"/>
        <w:ind w:left="825" w:right="1245"/>
        <w:jc w:val="center"/>
        <w:outlineLvl w:val="1"/>
        <w:rPr>
          <w:b/>
          <w:bCs/>
          <w:sz w:val="28"/>
          <w:szCs w:val="28"/>
        </w:rPr>
      </w:pPr>
    </w:p>
    <w:p w:rsidR="00980EAF" w:rsidRDefault="00980EAF" w:rsidP="00FA50D4">
      <w:pPr>
        <w:widowControl w:val="0"/>
        <w:autoSpaceDE w:val="0"/>
        <w:autoSpaceDN w:val="0"/>
        <w:spacing w:before="191"/>
        <w:ind w:left="825" w:right="1245"/>
        <w:jc w:val="center"/>
        <w:outlineLvl w:val="1"/>
        <w:rPr>
          <w:b/>
          <w:bCs/>
          <w:sz w:val="28"/>
          <w:szCs w:val="28"/>
        </w:rPr>
      </w:pPr>
    </w:p>
    <w:p w:rsidR="00980EAF" w:rsidRDefault="00980EAF" w:rsidP="00FA50D4">
      <w:pPr>
        <w:widowControl w:val="0"/>
        <w:autoSpaceDE w:val="0"/>
        <w:autoSpaceDN w:val="0"/>
        <w:spacing w:before="191"/>
        <w:ind w:left="825" w:right="1245"/>
        <w:jc w:val="center"/>
        <w:outlineLvl w:val="1"/>
        <w:rPr>
          <w:b/>
          <w:bCs/>
          <w:sz w:val="28"/>
          <w:szCs w:val="28"/>
        </w:rPr>
      </w:pPr>
    </w:p>
    <w:p w:rsidR="00980EAF" w:rsidRDefault="00980EAF" w:rsidP="00FA50D4">
      <w:pPr>
        <w:widowControl w:val="0"/>
        <w:autoSpaceDE w:val="0"/>
        <w:autoSpaceDN w:val="0"/>
        <w:spacing w:before="191"/>
        <w:ind w:left="825" w:right="1245"/>
        <w:jc w:val="center"/>
        <w:outlineLvl w:val="1"/>
        <w:rPr>
          <w:b/>
          <w:bCs/>
          <w:sz w:val="28"/>
          <w:szCs w:val="28"/>
        </w:rPr>
      </w:pPr>
    </w:p>
    <w:p w:rsidR="00FA50D4" w:rsidRDefault="007C6F71" w:rsidP="00FA50D4">
      <w:pPr>
        <w:widowControl w:val="0"/>
        <w:autoSpaceDE w:val="0"/>
        <w:autoSpaceDN w:val="0"/>
        <w:spacing w:before="191"/>
        <w:ind w:left="825" w:right="1245"/>
        <w:jc w:val="center"/>
        <w:outlineLvl w:val="1"/>
        <w:rPr>
          <w:b/>
          <w:bCs/>
          <w:sz w:val="28"/>
          <w:szCs w:val="28"/>
        </w:rPr>
      </w:pPr>
      <w:r>
        <w:rPr>
          <w:b/>
          <w:bCs/>
          <w:sz w:val="28"/>
          <w:szCs w:val="28"/>
        </w:rPr>
        <w:t>FIGURE</w:t>
      </w:r>
      <w:r>
        <w:rPr>
          <w:b/>
          <w:bCs/>
          <w:spacing w:val="-7"/>
          <w:sz w:val="28"/>
          <w:szCs w:val="28"/>
        </w:rPr>
        <w:t xml:space="preserve"> </w:t>
      </w:r>
      <w:r>
        <w:rPr>
          <w:b/>
          <w:bCs/>
          <w:sz w:val="28"/>
          <w:szCs w:val="28"/>
        </w:rPr>
        <w:t>5.3</w:t>
      </w:r>
      <w:r>
        <w:rPr>
          <w:b/>
          <w:bCs/>
          <w:spacing w:val="-8"/>
          <w:sz w:val="28"/>
          <w:szCs w:val="28"/>
        </w:rPr>
        <w:t xml:space="preserve"> </w:t>
      </w:r>
      <w:r>
        <w:rPr>
          <w:b/>
          <w:bCs/>
          <w:sz w:val="28"/>
          <w:szCs w:val="28"/>
        </w:rPr>
        <w:t>SEGMENTATION</w:t>
      </w:r>
    </w:p>
    <w:p w:rsidR="00F5398C" w:rsidRDefault="00F5398C" w:rsidP="00F5398C">
      <w:pPr>
        <w:widowControl w:val="0"/>
        <w:autoSpaceDE w:val="0"/>
        <w:autoSpaceDN w:val="0"/>
        <w:rPr>
          <w:sz w:val="28"/>
          <w:szCs w:val="28"/>
        </w:rPr>
      </w:pPr>
    </w:p>
    <w:p w:rsidR="00980EAF" w:rsidRPr="00F5398C" w:rsidRDefault="00980EAF" w:rsidP="00F5398C">
      <w:pPr>
        <w:widowControl w:val="0"/>
        <w:autoSpaceDE w:val="0"/>
        <w:autoSpaceDN w:val="0"/>
        <w:rPr>
          <w:sz w:val="22"/>
          <w:szCs w:val="22"/>
        </w:rPr>
      </w:pPr>
    </w:p>
    <w:p w:rsidR="00434E3A" w:rsidRDefault="007C6F71" w:rsidP="00434E3A">
      <w:pPr>
        <w:widowControl w:val="0"/>
        <w:numPr>
          <w:ilvl w:val="0"/>
          <w:numId w:val="9"/>
        </w:numPr>
        <w:tabs>
          <w:tab w:val="left" w:pos="1235"/>
          <w:tab w:val="left" w:pos="1236"/>
        </w:tabs>
        <w:autoSpaceDE w:val="0"/>
        <w:autoSpaceDN w:val="0"/>
        <w:spacing w:before="68"/>
        <w:ind w:left="1235" w:hanging="421"/>
        <w:outlineLvl w:val="1"/>
        <w:rPr>
          <w:b/>
          <w:bCs/>
          <w:sz w:val="28"/>
          <w:szCs w:val="28"/>
        </w:rPr>
      </w:pPr>
      <w:r>
        <w:rPr>
          <w:b/>
          <w:bCs/>
          <w:spacing w:val="-1"/>
          <w:sz w:val="28"/>
          <w:szCs w:val="28"/>
        </w:rPr>
        <w:t>FEATURE EXTRACTION</w:t>
      </w:r>
    </w:p>
    <w:p w:rsidR="00434E3A" w:rsidRDefault="00434E3A" w:rsidP="00434E3A">
      <w:pPr>
        <w:widowControl w:val="0"/>
        <w:autoSpaceDE w:val="0"/>
        <w:autoSpaceDN w:val="0"/>
        <w:spacing w:before="8"/>
        <w:rPr>
          <w:b/>
          <w:sz w:val="26"/>
          <w:szCs w:val="28"/>
        </w:rPr>
      </w:pPr>
    </w:p>
    <w:p w:rsidR="00434E3A" w:rsidRDefault="007C6F71" w:rsidP="00FA50D4">
      <w:pPr>
        <w:widowControl w:val="0"/>
        <w:tabs>
          <w:tab w:val="left" w:pos="10206"/>
          <w:tab w:val="left" w:pos="10490"/>
        </w:tabs>
        <w:autoSpaceDE w:val="0"/>
        <w:autoSpaceDN w:val="0"/>
        <w:spacing w:line="360" w:lineRule="auto"/>
        <w:ind w:left="1560" w:right="1231"/>
        <w:jc w:val="both"/>
        <w:rPr>
          <w:sz w:val="28"/>
          <w:szCs w:val="28"/>
        </w:rPr>
        <w:sectPr w:rsidR="00434E3A">
          <w:pgSz w:w="12240" w:h="15840"/>
          <w:pgMar w:top="1500" w:right="200" w:bottom="1160" w:left="620" w:header="0" w:footer="894" w:gutter="0"/>
          <w:cols w:space="720"/>
        </w:sectPr>
      </w:pPr>
      <w:r>
        <w:rPr>
          <w:sz w:val="28"/>
          <w:szCs w:val="28"/>
        </w:rPr>
        <w:t xml:space="preserve">Feature extraction a type </w:t>
      </w:r>
      <w:r>
        <w:rPr>
          <w:sz w:val="28"/>
          <w:szCs w:val="28"/>
        </w:rPr>
        <w:t>of dimensionality reduction that efficiently</w:t>
      </w:r>
      <w:r w:rsidR="000F09A3">
        <w:rPr>
          <w:sz w:val="28"/>
          <w:szCs w:val="28"/>
        </w:rPr>
        <w:t xml:space="preserve">    </w:t>
      </w:r>
      <w:r>
        <w:rPr>
          <w:sz w:val="28"/>
          <w:szCs w:val="28"/>
        </w:rPr>
        <w:t>represents interesting parts of an image as a compact feature vector.</w:t>
      </w:r>
      <w:r w:rsidR="000F09A3">
        <w:rPr>
          <w:sz w:val="28"/>
          <w:szCs w:val="28"/>
        </w:rPr>
        <w:t xml:space="preserve"> </w:t>
      </w:r>
      <w:r>
        <w:rPr>
          <w:sz w:val="28"/>
          <w:szCs w:val="28"/>
        </w:rPr>
        <w:t xml:space="preserve"> This approach is useful when image sizes are large and a reduced feature</w:t>
      </w:r>
      <w:r w:rsidR="000F09A3">
        <w:rPr>
          <w:sz w:val="28"/>
          <w:szCs w:val="28"/>
        </w:rPr>
        <w:t xml:space="preserve"> </w:t>
      </w:r>
      <w:r>
        <w:rPr>
          <w:sz w:val="28"/>
          <w:szCs w:val="28"/>
        </w:rPr>
        <w:t>representation is required to quickly complete tasks such as ima</w:t>
      </w:r>
      <w:r>
        <w:rPr>
          <w:sz w:val="28"/>
          <w:szCs w:val="28"/>
        </w:rPr>
        <w:t>ge          matching, classification and retrieval.</w:t>
      </w:r>
      <w:r w:rsidR="000F09A3">
        <w:rPr>
          <w:sz w:val="28"/>
          <w:szCs w:val="28"/>
        </w:rPr>
        <w:t xml:space="preserve"> </w:t>
      </w:r>
      <w:r>
        <w:rPr>
          <w:sz w:val="28"/>
          <w:szCs w:val="28"/>
        </w:rPr>
        <w:t>Feature extraction refers to the process of transforming raw data into</w:t>
      </w:r>
      <w:r w:rsidR="000F09A3">
        <w:rPr>
          <w:sz w:val="28"/>
          <w:szCs w:val="28"/>
        </w:rPr>
        <w:t xml:space="preserve"> </w:t>
      </w:r>
      <w:r>
        <w:rPr>
          <w:sz w:val="28"/>
          <w:szCs w:val="28"/>
        </w:rPr>
        <w:t>numerical features that can be processed while preserving the information in</w:t>
      </w:r>
      <w:r w:rsidR="000F09A3">
        <w:rPr>
          <w:sz w:val="28"/>
          <w:szCs w:val="28"/>
        </w:rPr>
        <w:t xml:space="preserve"> </w:t>
      </w:r>
      <w:r w:rsidR="00A91320">
        <w:rPr>
          <w:sz w:val="28"/>
          <w:szCs w:val="28"/>
        </w:rPr>
        <w:t>the original data set</w:t>
      </w:r>
    </w:p>
    <w:p w:rsidR="00885B05" w:rsidRPr="00A91320" w:rsidRDefault="007C6F71" w:rsidP="00A91320">
      <w:pPr>
        <w:widowControl w:val="0"/>
        <w:autoSpaceDE w:val="0"/>
        <w:autoSpaceDN w:val="0"/>
        <w:spacing w:before="68"/>
        <w:rPr>
          <w:b/>
          <w:sz w:val="28"/>
          <w:szCs w:val="22"/>
        </w:rPr>
      </w:pPr>
      <w:r w:rsidRPr="00980EAF">
        <w:rPr>
          <w:b/>
          <w:noProof/>
          <w:sz w:val="28"/>
          <w:lang w:val="en-IN" w:eastAsia="en-IN" w:bidi="ta-IN"/>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6235700" cy="3925570"/>
            <wp:effectExtent l="0" t="0" r="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6">
                      <a:extLst>
                        <a:ext uri="{28A0092B-C50C-407E-A947-70E740481C1C}">
                          <a14:useLocalDpi xmlns:a14="http://schemas.microsoft.com/office/drawing/2010/main" val="0"/>
                        </a:ext>
                      </a:extLst>
                    </a:blip>
                    <a:srcRect l="29545" t="30053" r="25909" b="39894"/>
                    <a:stretch>
                      <a:fillRect/>
                    </a:stretch>
                  </pic:blipFill>
                  <pic:spPr>
                    <a:xfrm>
                      <a:off x="0" y="0"/>
                      <a:ext cx="6245860" cy="3931793"/>
                    </a:xfrm>
                    <a:prstGeom prst="rect">
                      <a:avLst/>
                    </a:prstGeom>
                  </pic:spPr>
                </pic:pic>
              </a:graphicData>
            </a:graphic>
            <wp14:sizeRelH relativeFrom="margin">
              <wp14:pctWidth>0</wp14:pctWidth>
            </wp14:sizeRelH>
            <wp14:sizeRelV relativeFrom="margin">
              <wp14:pctHeight>0</wp14:pctHeight>
            </wp14:sizeRelV>
          </wp:anchor>
        </w:drawing>
      </w:r>
    </w:p>
    <w:p w:rsidR="00885B05" w:rsidRPr="001C6271" w:rsidRDefault="007C6F71" w:rsidP="001C6271">
      <w:pPr>
        <w:widowControl w:val="0"/>
        <w:autoSpaceDE w:val="0"/>
        <w:autoSpaceDN w:val="0"/>
        <w:spacing w:before="172"/>
        <w:ind w:left="825" w:right="870"/>
        <w:jc w:val="center"/>
        <w:rPr>
          <w:sz w:val="30"/>
          <w:szCs w:val="22"/>
        </w:rPr>
      </w:pPr>
      <w:r>
        <w:rPr>
          <w:sz w:val="30"/>
          <w:szCs w:val="22"/>
        </w:rPr>
        <w:t xml:space="preserve">  </w:t>
      </w:r>
      <w:r>
        <w:rPr>
          <w:sz w:val="28"/>
          <w:szCs w:val="28"/>
        </w:rPr>
        <w:t xml:space="preserve">   </w:t>
      </w:r>
      <w:r>
        <w:rPr>
          <w:b/>
          <w:sz w:val="28"/>
          <w:szCs w:val="22"/>
        </w:rPr>
        <w:t>FIG</w:t>
      </w:r>
      <w:r>
        <w:rPr>
          <w:b/>
          <w:spacing w:val="-6"/>
          <w:sz w:val="28"/>
          <w:szCs w:val="22"/>
        </w:rPr>
        <w:t xml:space="preserve"> </w:t>
      </w:r>
      <w:r>
        <w:rPr>
          <w:b/>
          <w:sz w:val="28"/>
          <w:szCs w:val="22"/>
        </w:rPr>
        <w:t>NO.</w:t>
      </w:r>
      <w:r>
        <w:rPr>
          <w:b/>
          <w:spacing w:val="-6"/>
          <w:sz w:val="28"/>
          <w:szCs w:val="22"/>
        </w:rPr>
        <w:t xml:space="preserve"> </w:t>
      </w:r>
      <w:r>
        <w:rPr>
          <w:b/>
          <w:sz w:val="28"/>
          <w:szCs w:val="22"/>
        </w:rPr>
        <w:t>5.4</w:t>
      </w:r>
      <w:r>
        <w:rPr>
          <w:b/>
          <w:spacing w:val="-3"/>
          <w:sz w:val="28"/>
          <w:szCs w:val="22"/>
        </w:rPr>
        <w:t xml:space="preserve"> </w:t>
      </w:r>
      <w:r>
        <w:rPr>
          <w:b/>
          <w:sz w:val="28"/>
          <w:szCs w:val="22"/>
        </w:rPr>
        <w:t xml:space="preserve">FEATURE </w:t>
      </w:r>
      <w:r>
        <w:rPr>
          <w:b/>
          <w:sz w:val="28"/>
          <w:szCs w:val="22"/>
        </w:rPr>
        <w:t>EXTRACTION</w:t>
      </w:r>
    </w:p>
    <w:p w:rsidR="00885B05" w:rsidRDefault="00885B05">
      <w:pPr>
        <w:widowControl w:val="0"/>
        <w:autoSpaceDE w:val="0"/>
        <w:autoSpaceDN w:val="0"/>
        <w:rPr>
          <w:sz w:val="30"/>
          <w:szCs w:val="28"/>
        </w:rPr>
      </w:pPr>
    </w:p>
    <w:p w:rsidR="006E6004" w:rsidRDefault="006E6004">
      <w:pPr>
        <w:widowControl w:val="0"/>
        <w:autoSpaceDE w:val="0"/>
        <w:autoSpaceDN w:val="0"/>
        <w:rPr>
          <w:sz w:val="27"/>
          <w:szCs w:val="28"/>
        </w:rPr>
      </w:pPr>
    </w:p>
    <w:p w:rsidR="006E6004" w:rsidRDefault="007C6F71">
      <w:pPr>
        <w:widowControl w:val="0"/>
        <w:numPr>
          <w:ilvl w:val="0"/>
          <w:numId w:val="9"/>
        </w:numPr>
        <w:tabs>
          <w:tab w:val="left" w:pos="1171"/>
        </w:tabs>
        <w:autoSpaceDE w:val="0"/>
        <w:autoSpaceDN w:val="0"/>
        <w:ind w:left="1170" w:hanging="356"/>
        <w:outlineLvl w:val="1"/>
        <w:rPr>
          <w:b/>
          <w:bCs/>
          <w:sz w:val="28"/>
          <w:szCs w:val="28"/>
        </w:rPr>
      </w:pPr>
      <w:r>
        <w:rPr>
          <w:b/>
          <w:bCs/>
          <w:sz w:val="28"/>
          <w:szCs w:val="28"/>
        </w:rPr>
        <w:t>CLASSIFICATIONS</w:t>
      </w:r>
    </w:p>
    <w:p w:rsidR="006E6004" w:rsidRDefault="006E6004">
      <w:pPr>
        <w:widowControl w:val="0"/>
        <w:autoSpaceDE w:val="0"/>
        <w:autoSpaceDN w:val="0"/>
        <w:spacing w:before="7"/>
        <w:rPr>
          <w:b/>
          <w:sz w:val="26"/>
          <w:szCs w:val="28"/>
        </w:rPr>
      </w:pPr>
    </w:p>
    <w:p w:rsidR="000F09A3" w:rsidRDefault="007C6F71" w:rsidP="000F09A3">
      <w:pPr>
        <w:widowControl w:val="0"/>
        <w:autoSpaceDE w:val="0"/>
        <w:autoSpaceDN w:val="0"/>
        <w:spacing w:line="360" w:lineRule="auto"/>
        <w:ind w:left="1560" w:right="1355"/>
        <w:jc w:val="both"/>
        <w:rPr>
          <w:sz w:val="28"/>
          <w:szCs w:val="28"/>
        </w:rPr>
      </w:pPr>
      <w:r w:rsidRPr="000F09A3">
        <w:rPr>
          <w:spacing w:val="-7"/>
          <w:sz w:val="28"/>
          <w:szCs w:val="28"/>
        </w:rPr>
        <w:t xml:space="preserve"> </w:t>
      </w:r>
      <w:r w:rsidRPr="000F09A3">
        <w:rPr>
          <w:sz w:val="28"/>
          <w:szCs w:val="28"/>
        </w:rPr>
        <w:t>Image classification analyzes the numerical properties of various</w:t>
      </w:r>
      <w:r>
        <w:rPr>
          <w:sz w:val="28"/>
          <w:szCs w:val="28"/>
        </w:rPr>
        <w:t xml:space="preserve"> </w:t>
      </w:r>
      <w:r w:rsidRPr="000F09A3">
        <w:rPr>
          <w:sz w:val="28"/>
          <w:szCs w:val="28"/>
        </w:rPr>
        <w:t>image features and organizes data into</w:t>
      </w:r>
      <w:r>
        <w:rPr>
          <w:sz w:val="28"/>
          <w:szCs w:val="28"/>
        </w:rPr>
        <w:t xml:space="preserve"> categories </w:t>
      </w:r>
      <w:r w:rsidRPr="000F09A3">
        <w:rPr>
          <w:sz w:val="28"/>
          <w:szCs w:val="28"/>
        </w:rPr>
        <w:t>Classification algorithms</w:t>
      </w:r>
      <w:r>
        <w:rPr>
          <w:sz w:val="28"/>
          <w:szCs w:val="28"/>
        </w:rPr>
        <w:t xml:space="preserve"> </w:t>
      </w:r>
      <w:r w:rsidRPr="000F09A3">
        <w:rPr>
          <w:sz w:val="28"/>
          <w:szCs w:val="28"/>
        </w:rPr>
        <w:t>typically employ two phases of processing: training and testing. In the</w:t>
      </w:r>
      <w:r>
        <w:rPr>
          <w:sz w:val="28"/>
          <w:szCs w:val="28"/>
        </w:rPr>
        <w:t xml:space="preserve"> </w:t>
      </w:r>
      <w:r w:rsidRPr="000F09A3">
        <w:rPr>
          <w:sz w:val="28"/>
          <w:szCs w:val="28"/>
        </w:rPr>
        <w:t>initial tra</w:t>
      </w:r>
      <w:r w:rsidRPr="000F09A3">
        <w:rPr>
          <w:sz w:val="28"/>
          <w:szCs w:val="28"/>
        </w:rPr>
        <w:t>ining phase, characteristic properties of typical image features are</w:t>
      </w:r>
      <w:r>
        <w:rPr>
          <w:sz w:val="28"/>
          <w:szCs w:val="28"/>
        </w:rPr>
        <w:t xml:space="preserve"> </w:t>
      </w:r>
      <w:r w:rsidRPr="000F09A3">
        <w:rPr>
          <w:sz w:val="28"/>
          <w:szCs w:val="28"/>
        </w:rPr>
        <w:t>isolated and, based on these, a unique description of each classification</w:t>
      </w:r>
      <w:r>
        <w:rPr>
          <w:sz w:val="28"/>
          <w:szCs w:val="28"/>
        </w:rPr>
        <w:t xml:space="preserve"> </w:t>
      </w:r>
      <w:r w:rsidRPr="000F09A3">
        <w:rPr>
          <w:sz w:val="28"/>
          <w:szCs w:val="28"/>
        </w:rPr>
        <w:t>category, i.e. tra</w:t>
      </w:r>
      <w:r>
        <w:rPr>
          <w:sz w:val="28"/>
          <w:szCs w:val="28"/>
        </w:rPr>
        <w:t xml:space="preserve">ining class, is created. In  </w:t>
      </w:r>
      <w:r w:rsidRPr="000F09A3">
        <w:rPr>
          <w:sz w:val="28"/>
          <w:szCs w:val="28"/>
        </w:rPr>
        <w:t>subsequent testing phase, these</w:t>
      </w:r>
      <w:r>
        <w:rPr>
          <w:sz w:val="28"/>
          <w:szCs w:val="28"/>
        </w:rPr>
        <w:t xml:space="preserve"> </w:t>
      </w:r>
      <w:r w:rsidRPr="000F09A3">
        <w:rPr>
          <w:sz w:val="28"/>
          <w:szCs w:val="28"/>
        </w:rPr>
        <w:t>feature-space partitions are</w:t>
      </w:r>
      <w:r>
        <w:rPr>
          <w:sz w:val="28"/>
          <w:szCs w:val="28"/>
        </w:rPr>
        <w:t xml:space="preserve"> used </w:t>
      </w:r>
      <w:r>
        <w:rPr>
          <w:sz w:val="28"/>
          <w:szCs w:val="28"/>
        </w:rPr>
        <w:t>to classify image feature</w:t>
      </w:r>
    </w:p>
    <w:p w:rsidR="000F09A3" w:rsidRDefault="000F09A3" w:rsidP="000F09A3">
      <w:pPr>
        <w:widowControl w:val="0"/>
        <w:autoSpaceDE w:val="0"/>
        <w:autoSpaceDN w:val="0"/>
        <w:spacing w:line="360" w:lineRule="auto"/>
        <w:ind w:left="1560" w:right="1355"/>
        <w:jc w:val="both"/>
        <w:rPr>
          <w:sz w:val="28"/>
          <w:szCs w:val="28"/>
        </w:rPr>
      </w:pPr>
    </w:p>
    <w:p w:rsidR="000F09A3" w:rsidRDefault="000F09A3" w:rsidP="000F09A3">
      <w:pPr>
        <w:widowControl w:val="0"/>
        <w:autoSpaceDE w:val="0"/>
        <w:autoSpaceDN w:val="0"/>
        <w:spacing w:line="360" w:lineRule="auto"/>
        <w:ind w:left="1560" w:right="1355"/>
        <w:jc w:val="both"/>
        <w:rPr>
          <w:sz w:val="28"/>
          <w:szCs w:val="28"/>
        </w:rPr>
      </w:pPr>
    </w:p>
    <w:p w:rsidR="000F09A3" w:rsidRDefault="000F09A3" w:rsidP="000F09A3">
      <w:pPr>
        <w:widowControl w:val="0"/>
        <w:autoSpaceDE w:val="0"/>
        <w:autoSpaceDN w:val="0"/>
        <w:spacing w:line="360" w:lineRule="auto"/>
        <w:ind w:left="1560" w:right="1355"/>
        <w:jc w:val="both"/>
        <w:rPr>
          <w:sz w:val="28"/>
          <w:szCs w:val="28"/>
        </w:rPr>
      </w:pPr>
    </w:p>
    <w:p w:rsidR="000F09A3" w:rsidRDefault="007C6F71" w:rsidP="000F09A3">
      <w:pPr>
        <w:widowControl w:val="0"/>
        <w:autoSpaceDE w:val="0"/>
        <w:autoSpaceDN w:val="0"/>
        <w:spacing w:line="360" w:lineRule="auto"/>
        <w:ind w:left="1560" w:right="1355"/>
        <w:jc w:val="both"/>
        <w:rPr>
          <w:sz w:val="28"/>
          <w:szCs w:val="28"/>
        </w:rPr>
      </w:pPr>
      <w:r w:rsidRPr="000F09A3">
        <w:rPr>
          <w:noProof/>
          <w:sz w:val="28"/>
          <w:szCs w:val="28"/>
          <w:lang w:val="en-IN" w:eastAsia="en-IN" w:bidi="ta-IN"/>
        </w:rPr>
        <w:drawing>
          <wp:inline distT="0" distB="0" distL="0" distR="0">
            <wp:extent cx="5562600" cy="2114550"/>
            <wp:effectExtent l="0" t="0" r="0" b="0"/>
            <wp:docPr id="1320268586"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320268586" name="Content Placeholder 3"/>
                    <pic:cNvPicPr>
                      <a:picLocks noGrp="1"/>
                    </pic:cNvPicPr>
                  </pic:nvPicPr>
                  <pic:blipFill>
                    <a:blip r:embed="rId27">
                      <a:extLst>
                        <a:ext uri="{28A0092B-C50C-407E-A947-70E740481C1C}">
                          <a14:useLocalDpi xmlns:a14="http://schemas.microsoft.com/office/drawing/2010/main" val="0"/>
                        </a:ext>
                      </a:extLst>
                    </a:blip>
                    <a:srcRect l="22912" t="34754" r="7993" b="21329"/>
                    <a:stretch>
                      <a:fillRect/>
                    </a:stretch>
                  </pic:blipFill>
                  <pic:spPr bwMode="auto">
                    <a:xfrm>
                      <a:off x="0" y="0"/>
                      <a:ext cx="5587657" cy="2124075"/>
                    </a:xfrm>
                    <a:prstGeom prst="rect">
                      <a:avLst/>
                    </a:prstGeom>
                    <a:ln>
                      <a:noFill/>
                    </a:ln>
                    <a:extLst>
                      <a:ext uri="{53640926-AAD7-44D8-BBD7-CCE9431645EC}">
                        <a14:shadowObscured xmlns:a14="http://schemas.microsoft.com/office/drawing/2010/main"/>
                      </a:ext>
                    </a:extLst>
                  </pic:spPr>
                </pic:pic>
              </a:graphicData>
            </a:graphic>
          </wp:inline>
        </w:drawing>
      </w:r>
    </w:p>
    <w:p w:rsidR="000F09A3" w:rsidRDefault="007C6F71" w:rsidP="000F09A3">
      <w:pPr>
        <w:widowControl w:val="0"/>
        <w:autoSpaceDE w:val="0"/>
        <w:autoSpaceDN w:val="0"/>
        <w:spacing w:before="172"/>
        <w:ind w:left="825" w:right="870"/>
        <w:jc w:val="center"/>
        <w:rPr>
          <w:b/>
          <w:sz w:val="28"/>
          <w:szCs w:val="22"/>
        </w:rPr>
      </w:pPr>
      <w:r>
        <w:rPr>
          <w:sz w:val="28"/>
          <w:szCs w:val="28"/>
        </w:rPr>
        <w:t xml:space="preserve">     </w:t>
      </w:r>
      <w:r>
        <w:rPr>
          <w:b/>
          <w:sz w:val="28"/>
          <w:szCs w:val="22"/>
        </w:rPr>
        <w:t>FIG</w:t>
      </w:r>
      <w:r>
        <w:rPr>
          <w:b/>
          <w:spacing w:val="-6"/>
          <w:sz w:val="28"/>
          <w:szCs w:val="22"/>
        </w:rPr>
        <w:t xml:space="preserve"> </w:t>
      </w:r>
      <w:r>
        <w:rPr>
          <w:b/>
          <w:sz w:val="28"/>
          <w:szCs w:val="22"/>
        </w:rPr>
        <w:t>NO.</w:t>
      </w:r>
      <w:r>
        <w:rPr>
          <w:b/>
          <w:spacing w:val="-6"/>
          <w:sz w:val="28"/>
          <w:szCs w:val="22"/>
        </w:rPr>
        <w:t xml:space="preserve"> </w:t>
      </w:r>
      <w:r w:rsidR="001C6271">
        <w:rPr>
          <w:b/>
          <w:sz w:val="28"/>
          <w:szCs w:val="22"/>
        </w:rPr>
        <w:t>5.5</w:t>
      </w:r>
      <w:r>
        <w:rPr>
          <w:b/>
          <w:spacing w:val="-3"/>
          <w:sz w:val="28"/>
          <w:szCs w:val="22"/>
        </w:rPr>
        <w:t xml:space="preserve"> </w:t>
      </w:r>
      <w:r>
        <w:rPr>
          <w:b/>
          <w:sz w:val="28"/>
          <w:szCs w:val="22"/>
        </w:rPr>
        <w:t>CLASSIFICATION</w:t>
      </w:r>
    </w:p>
    <w:p w:rsidR="000F09A3" w:rsidRDefault="000F09A3" w:rsidP="000F09A3">
      <w:pPr>
        <w:widowControl w:val="0"/>
        <w:autoSpaceDE w:val="0"/>
        <w:autoSpaceDN w:val="0"/>
        <w:spacing w:line="360" w:lineRule="auto"/>
        <w:ind w:left="1560" w:right="1355"/>
        <w:jc w:val="both"/>
        <w:rPr>
          <w:sz w:val="28"/>
          <w:szCs w:val="28"/>
        </w:rPr>
      </w:pPr>
    </w:p>
    <w:p w:rsidR="000F09A3" w:rsidRDefault="000F09A3" w:rsidP="000F09A3">
      <w:pPr>
        <w:widowControl w:val="0"/>
        <w:autoSpaceDE w:val="0"/>
        <w:autoSpaceDN w:val="0"/>
        <w:spacing w:line="360" w:lineRule="auto"/>
        <w:ind w:left="1560" w:right="1355"/>
        <w:jc w:val="both"/>
        <w:rPr>
          <w:sz w:val="28"/>
          <w:szCs w:val="28"/>
        </w:rPr>
      </w:pPr>
    </w:p>
    <w:p w:rsidR="00980EAF" w:rsidRDefault="007C6F71" w:rsidP="00980EAF">
      <w:pPr>
        <w:widowControl w:val="0"/>
        <w:numPr>
          <w:ilvl w:val="1"/>
          <w:numId w:val="11"/>
        </w:numPr>
        <w:tabs>
          <w:tab w:val="left" w:pos="1311"/>
        </w:tabs>
        <w:autoSpaceDE w:val="0"/>
        <w:autoSpaceDN w:val="0"/>
        <w:spacing w:before="68"/>
        <w:ind w:hanging="496"/>
        <w:outlineLvl w:val="1"/>
        <w:rPr>
          <w:b/>
          <w:bCs/>
          <w:sz w:val="28"/>
          <w:szCs w:val="28"/>
        </w:rPr>
      </w:pPr>
      <w:r>
        <w:rPr>
          <w:b/>
          <w:bCs/>
          <w:sz w:val="28"/>
          <w:szCs w:val="28"/>
        </w:rPr>
        <w:t>ALGORITHMS</w:t>
      </w:r>
    </w:p>
    <w:p w:rsidR="00980EAF" w:rsidRDefault="00980EAF" w:rsidP="00980EAF">
      <w:pPr>
        <w:widowControl w:val="0"/>
        <w:autoSpaceDE w:val="0"/>
        <w:autoSpaceDN w:val="0"/>
        <w:spacing w:before="3"/>
        <w:rPr>
          <w:b/>
          <w:sz w:val="26"/>
          <w:szCs w:val="28"/>
        </w:rPr>
      </w:pPr>
    </w:p>
    <w:p w:rsidR="00980EAF" w:rsidRDefault="007C6F71" w:rsidP="00980EAF">
      <w:pPr>
        <w:widowControl w:val="0"/>
        <w:autoSpaceDE w:val="0"/>
        <w:autoSpaceDN w:val="0"/>
        <w:ind w:left="1809"/>
        <w:rPr>
          <w:sz w:val="28"/>
          <w:szCs w:val="28"/>
        </w:rPr>
      </w:pPr>
      <w:r>
        <w:rPr>
          <w:spacing w:val="-1"/>
          <w:sz w:val="28"/>
          <w:szCs w:val="28"/>
        </w:rPr>
        <w:t>There</w:t>
      </w:r>
      <w:r>
        <w:rPr>
          <w:spacing w:val="-8"/>
          <w:sz w:val="28"/>
          <w:szCs w:val="28"/>
        </w:rPr>
        <w:t xml:space="preserve"> </w:t>
      </w:r>
      <w:r>
        <w:rPr>
          <w:spacing w:val="-1"/>
          <w:sz w:val="28"/>
          <w:szCs w:val="28"/>
        </w:rPr>
        <w:t>are</w:t>
      </w:r>
      <w:r>
        <w:rPr>
          <w:spacing w:val="-10"/>
          <w:sz w:val="28"/>
          <w:szCs w:val="28"/>
        </w:rPr>
        <w:t xml:space="preserve"> </w:t>
      </w:r>
      <w:r>
        <w:rPr>
          <w:spacing w:val="-1"/>
          <w:sz w:val="28"/>
          <w:szCs w:val="28"/>
        </w:rPr>
        <w:t>three</w:t>
      </w:r>
      <w:r>
        <w:rPr>
          <w:spacing w:val="-2"/>
          <w:sz w:val="28"/>
          <w:szCs w:val="28"/>
        </w:rPr>
        <w:t xml:space="preserve"> </w:t>
      </w:r>
      <w:r>
        <w:rPr>
          <w:spacing w:val="-1"/>
          <w:sz w:val="28"/>
          <w:szCs w:val="28"/>
        </w:rPr>
        <w:t>algorithms</w:t>
      </w:r>
      <w:r>
        <w:rPr>
          <w:spacing w:val="1"/>
          <w:sz w:val="28"/>
          <w:szCs w:val="28"/>
        </w:rPr>
        <w:t xml:space="preserve"> </w:t>
      </w:r>
      <w:r>
        <w:rPr>
          <w:spacing w:val="-1"/>
          <w:sz w:val="28"/>
          <w:szCs w:val="28"/>
        </w:rPr>
        <w:t>used in</w:t>
      </w:r>
      <w:r>
        <w:rPr>
          <w:spacing w:val="-16"/>
          <w:sz w:val="28"/>
          <w:szCs w:val="28"/>
        </w:rPr>
        <w:t xml:space="preserve"> </w:t>
      </w:r>
      <w:r>
        <w:rPr>
          <w:sz w:val="28"/>
          <w:szCs w:val="28"/>
        </w:rPr>
        <w:t>this</w:t>
      </w:r>
      <w:r>
        <w:rPr>
          <w:spacing w:val="1"/>
          <w:sz w:val="28"/>
          <w:szCs w:val="28"/>
        </w:rPr>
        <w:t xml:space="preserve"> </w:t>
      </w:r>
      <w:r>
        <w:rPr>
          <w:sz w:val="28"/>
          <w:szCs w:val="28"/>
        </w:rPr>
        <w:t>method.</w:t>
      </w:r>
      <w:r>
        <w:rPr>
          <w:spacing w:val="-3"/>
          <w:sz w:val="28"/>
          <w:szCs w:val="28"/>
        </w:rPr>
        <w:t xml:space="preserve"> </w:t>
      </w:r>
      <w:r>
        <w:rPr>
          <w:sz w:val="28"/>
          <w:szCs w:val="28"/>
        </w:rPr>
        <w:t>They</w:t>
      </w:r>
      <w:r>
        <w:rPr>
          <w:spacing w:val="-21"/>
          <w:sz w:val="28"/>
          <w:szCs w:val="28"/>
        </w:rPr>
        <w:t xml:space="preserve"> </w:t>
      </w:r>
      <w:r>
        <w:rPr>
          <w:sz w:val="28"/>
          <w:szCs w:val="28"/>
        </w:rPr>
        <w:t>are:</w:t>
      </w:r>
    </w:p>
    <w:p w:rsidR="00980EAF" w:rsidRDefault="00980EAF" w:rsidP="00980EAF">
      <w:pPr>
        <w:widowControl w:val="0"/>
        <w:autoSpaceDE w:val="0"/>
        <w:autoSpaceDN w:val="0"/>
        <w:spacing w:before="4"/>
        <w:rPr>
          <w:sz w:val="28"/>
          <w:szCs w:val="28"/>
        </w:rPr>
      </w:pPr>
    </w:p>
    <w:p w:rsidR="00980EAF" w:rsidRDefault="007C6F71" w:rsidP="00980EAF">
      <w:pPr>
        <w:widowControl w:val="0"/>
        <w:numPr>
          <w:ilvl w:val="2"/>
          <w:numId w:val="11"/>
        </w:numPr>
        <w:tabs>
          <w:tab w:val="left" w:pos="3341"/>
        </w:tabs>
        <w:autoSpaceDE w:val="0"/>
        <w:autoSpaceDN w:val="0"/>
        <w:rPr>
          <w:sz w:val="28"/>
          <w:szCs w:val="22"/>
        </w:rPr>
      </w:pPr>
      <w:r>
        <w:rPr>
          <w:sz w:val="28"/>
          <w:szCs w:val="22"/>
        </w:rPr>
        <w:t>Proposed Algorithm</w:t>
      </w:r>
    </w:p>
    <w:p w:rsidR="00980EAF" w:rsidRDefault="007C6F71" w:rsidP="00980EAF">
      <w:pPr>
        <w:widowControl w:val="0"/>
        <w:numPr>
          <w:ilvl w:val="2"/>
          <w:numId w:val="11"/>
        </w:numPr>
        <w:tabs>
          <w:tab w:val="left" w:pos="3341"/>
        </w:tabs>
        <w:autoSpaceDE w:val="0"/>
        <w:autoSpaceDN w:val="0"/>
        <w:spacing w:before="156"/>
        <w:rPr>
          <w:sz w:val="28"/>
          <w:szCs w:val="22"/>
        </w:rPr>
      </w:pPr>
      <w:r>
        <w:rPr>
          <w:spacing w:val="-1"/>
          <w:sz w:val="28"/>
          <w:szCs w:val="22"/>
        </w:rPr>
        <w:t>Otsu Thresholding Algorithm</w:t>
      </w:r>
    </w:p>
    <w:p w:rsidR="00980EAF" w:rsidRDefault="007C6F71" w:rsidP="00980EAF">
      <w:pPr>
        <w:widowControl w:val="0"/>
        <w:numPr>
          <w:ilvl w:val="2"/>
          <w:numId w:val="11"/>
        </w:numPr>
        <w:tabs>
          <w:tab w:val="left" w:pos="3341"/>
        </w:tabs>
        <w:autoSpaceDE w:val="0"/>
        <w:autoSpaceDN w:val="0"/>
        <w:spacing w:before="158"/>
        <w:rPr>
          <w:sz w:val="28"/>
          <w:szCs w:val="22"/>
        </w:rPr>
      </w:pPr>
      <w:r>
        <w:rPr>
          <w:sz w:val="28"/>
          <w:szCs w:val="22"/>
        </w:rPr>
        <w:t>Random Forest Algorithm</w:t>
      </w:r>
    </w:p>
    <w:p w:rsidR="00980EAF" w:rsidRDefault="007C6F71" w:rsidP="00980EAF">
      <w:pPr>
        <w:widowControl w:val="0"/>
        <w:autoSpaceDE w:val="0"/>
        <w:autoSpaceDN w:val="0"/>
        <w:rPr>
          <w:sz w:val="30"/>
          <w:szCs w:val="28"/>
        </w:rPr>
      </w:pPr>
      <w:r>
        <w:rPr>
          <w:sz w:val="28"/>
          <w:szCs w:val="28"/>
        </w:rPr>
        <w:t xml:space="preserve">       </w:t>
      </w:r>
    </w:p>
    <w:p w:rsidR="00980EAF" w:rsidRDefault="00980EAF" w:rsidP="00980EAF">
      <w:pPr>
        <w:widowControl w:val="0"/>
        <w:autoSpaceDE w:val="0"/>
        <w:autoSpaceDN w:val="0"/>
        <w:rPr>
          <w:sz w:val="30"/>
          <w:szCs w:val="28"/>
        </w:rPr>
      </w:pPr>
    </w:p>
    <w:p w:rsidR="00980EAF" w:rsidRDefault="00980EAF" w:rsidP="00980EAF">
      <w:pPr>
        <w:widowControl w:val="0"/>
        <w:autoSpaceDE w:val="0"/>
        <w:autoSpaceDN w:val="0"/>
        <w:spacing w:before="5"/>
        <w:rPr>
          <w:sz w:val="26"/>
          <w:szCs w:val="28"/>
        </w:rPr>
      </w:pPr>
    </w:p>
    <w:p w:rsidR="00980EAF" w:rsidRDefault="007C6F71" w:rsidP="00980EAF">
      <w:pPr>
        <w:widowControl w:val="0"/>
        <w:numPr>
          <w:ilvl w:val="0"/>
          <w:numId w:val="12"/>
        </w:numPr>
        <w:tabs>
          <w:tab w:val="left" w:pos="1541"/>
        </w:tabs>
        <w:autoSpaceDE w:val="0"/>
        <w:autoSpaceDN w:val="0"/>
        <w:outlineLvl w:val="1"/>
        <w:rPr>
          <w:b/>
          <w:bCs/>
          <w:sz w:val="28"/>
          <w:szCs w:val="28"/>
        </w:rPr>
      </w:pPr>
      <w:r>
        <w:rPr>
          <w:b/>
          <w:bCs/>
          <w:spacing w:val="-1"/>
          <w:sz w:val="28"/>
          <w:szCs w:val="28"/>
        </w:rPr>
        <w:t>PROPOSED ALGORITHM</w:t>
      </w:r>
    </w:p>
    <w:p w:rsidR="00980EAF" w:rsidRDefault="00980EAF" w:rsidP="00980EAF">
      <w:pPr>
        <w:widowControl w:val="0"/>
        <w:autoSpaceDE w:val="0"/>
        <w:autoSpaceDN w:val="0"/>
        <w:ind w:left="1160"/>
        <w:rPr>
          <w:b/>
          <w:spacing w:val="-1"/>
          <w:szCs w:val="22"/>
        </w:rPr>
      </w:pPr>
    </w:p>
    <w:p w:rsidR="00980EAF" w:rsidRDefault="00980EAF" w:rsidP="00980EAF">
      <w:pPr>
        <w:widowControl w:val="0"/>
        <w:autoSpaceDE w:val="0"/>
        <w:autoSpaceDN w:val="0"/>
        <w:ind w:left="1160"/>
        <w:rPr>
          <w:b/>
          <w:spacing w:val="-1"/>
          <w:szCs w:val="22"/>
        </w:rPr>
      </w:pPr>
    </w:p>
    <w:p w:rsidR="00980EAF" w:rsidRPr="00BF4A14" w:rsidRDefault="007C6F71" w:rsidP="00980EAF">
      <w:pPr>
        <w:widowControl w:val="0"/>
        <w:autoSpaceDE w:val="0"/>
        <w:autoSpaceDN w:val="0"/>
        <w:ind w:left="1160"/>
        <w:rPr>
          <w:sz w:val="28"/>
          <w:szCs w:val="28"/>
        </w:rPr>
      </w:pPr>
      <w:r w:rsidRPr="00BF4A14">
        <w:rPr>
          <w:b/>
          <w:spacing w:val="-1"/>
          <w:sz w:val="28"/>
          <w:szCs w:val="28"/>
        </w:rPr>
        <w:t>Input:</w:t>
      </w:r>
      <w:r w:rsidRPr="00BF4A14">
        <w:rPr>
          <w:b/>
          <w:spacing w:val="-4"/>
          <w:sz w:val="28"/>
          <w:szCs w:val="28"/>
        </w:rPr>
        <w:t xml:space="preserve"> </w:t>
      </w:r>
      <w:r w:rsidRPr="00BF4A14">
        <w:rPr>
          <w:spacing w:val="-1"/>
          <w:sz w:val="28"/>
          <w:szCs w:val="28"/>
        </w:rPr>
        <w:t>Fundus</w:t>
      </w:r>
      <w:r w:rsidRPr="00BF4A14">
        <w:rPr>
          <w:spacing w:val="-4"/>
          <w:sz w:val="28"/>
          <w:szCs w:val="28"/>
        </w:rPr>
        <w:t xml:space="preserve"> </w:t>
      </w:r>
      <w:r w:rsidRPr="00BF4A14">
        <w:rPr>
          <w:spacing w:val="-1"/>
          <w:sz w:val="28"/>
          <w:szCs w:val="28"/>
        </w:rPr>
        <w:t>image</w:t>
      </w:r>
    </w:p>
    <w:p w:rsidR="00980EAF" w:rsidRPr="00BF4A14" w:rsidRDefault="00980EAF" w:rsidP="00980EAF">
      <w:pPr>
        <w:widowControl w:val="0"/>
        <w:autoSpaceDE w:val="0"/>
        <w:autoSpaceDN w:val="0"/>
        <w:spacing w:before="11"/>
        <w:rPr>
          <w:sz w:val="28"/>
          <w:szCs w:val="28"/>
        </w:rPr>
      </w:pPr>
    </w:p>
    <w:p w:rsidR="00980EAF" w:rsidRPr="00BF4A14" w:rsidRDefault="007C6F71" w:rsidP="00980EAF">
      <w:pPr>
        <w:widowControl w:val="0"/>
        <w:autoSpaceDE w:val="0"/>
        <w:autoSpaceDN w:val="0"/>
        <w:ind w:left="1160"/>
        <w:rPr>
          <w:sz w:val="28"/>
          <w:szCs w:val="28"/>
        </w:rPr>
      </w:pPr>
      <w:r w:rsidRPr="00BF4A14">
        <w:rPr>
          <w:b/>
          <w:sz w:val="28"/>
          <w:szCs w:val="28"/>
        </w:rPr>
        <w:t>Output:</w:t>
      </w:r>
      <w:r w:rsidRPr="00BF4A14">
        <w:rPr>
          <w:b/>
          <w:spacing w:val="-3"/>
          <w:sz w:val="28"/>
          <w:szCs w:val="28"/>
        </w:rPr>
        <w:t xml:space="preserve"> </w:t>
      </w:r>
      <w:r w:rsidRPr="00BF4A14">
        <w:rPr>
          <w:spacing w:val="-1"/>
          <w:sz w:val="28"/>
          <w:szCs w:val="28"/>
        </w:rPr>
        <w:t>Grade</w:t>
      </w:r>
      <w:r w:rsidRPr="00BF4A14">
        <w:rPr>
          <w:spacing w:val="-2"/>
          <w:sz w:val="28"/>
          <w:szCs w:val="28"/>
        </w:rPr>
        <w:t xml:space="preserve"> </w:t>
      </w:r>
      <w:r w:rsidRPr="00BF4A14">
        <w:rPr>
          <w:sz w:val="28"/>
          <w:szCs w:val="28"/>
        </w:rPr>
        <w:t>of</w:t>
      </w:r>
      <w:r w:rsidRPr="00BF4A14">
        <w:rPr>
          <w:spacing w:val="-2"/>
          <w:sz w:val="28"/>
          <w:szCs w:val="28"/>
        </w:rPr>
        <w:t xml:space="preserve"> </w:t>
      </w:r>
      <w:r w:rsidRPr="00BF4A14">
        <w:rPr>
          <w:sz w:val="28"/>
          <w:szCs w:val="28"/>
        </w:rPr>
        <w:t>severity</w:t>
      </w:r>
      <w:r w:rsidRPr="00BF4A14">
        <w:rPr>
          <w:spacing w:val="-4"/>
          <w:sz w:val="28"/>
          <w:szCs w:val="28"/>
        </w:rPr>
        <w:t xml:space="preserve"> </w:t>
      </w:r>
      <w:r w:rsidRPr="00BF4A14">
        <w:rPr>
          <w:sz w:val="28"/>
          <w:szCs w:val="28"/>
        </w:rPr>
        <w:t>(0,</w:t>
      </w:r>
      <w:r w:rsidRPr="00BF4A14">
        <w:rPr>
          <w:spacing w:val="-1"/>
          <w:sz w:val="28"/>
          <w:szCs w:val="28"/>
        </w:rPr>
        <w:t xml:space="preserve"> </w:t>
      </w:r>
      <w:r w:rsidRPr="00BF4A14">
        <w:rPr>
          <w:sz w:val="28"/>
          <w:szCs w:val="28"/>
        </w:rPr>
        <w:t>1,</w:t>
      </w:r>
      <w:r w:rsidRPr="00BF4A14">
        <w:rPr>
          <w:spacing w:val="-2"/>
          <w:sz w:val="28"/>
          <w:szCs w:val="28"/>
        </w:rPr>
        <w:t xml:space="preserve"> </w:t>
      </w:r>
      <w:r w:rsidRPr="00BF4A14">
        <w:rPr>
          <w:sz w:val="28"/>
          <w:szCs w:val="28"/>
        </w:rPr>
        <w:t>2,</w:t>
      </w:r>
      <w:r w:rsidRPr="00BF4A14">
        <w:rPr>
          <w:spacing w:val="-1"/>
          <w:sz w:val="28"/>
          <w:szCs w:val="28"/>
        </w:rPr>
        <w:t xml:space="preserve"> </w:t>
      </w:r>
      <w:r w:rsidRPr="00BF4A14">
        <w:rPr>
          <w:spacing w:val="1"/>
          <w:sz w:val="28"/>
          <w:szCs w:val="28"/>
        </w:rPr>
        <w:t>3</w:t>
      </w:r>
      <w:r>
        <w:rPr>
          <w:spacing w:val="1"/>
          <w:sz w:val="28"/>
          <w:szCs w:val="28"/>
        </w:rPr>
        <w:t>, 4</w:t>
      </w:r>
      <w:r w:rsidRPr="00BF4A14">
        <w:rPr>
          <w:spacing w:val="1"/>
          <w:sz w:val="28"/>
          <w:szCs w:val="28"/>
        </w:rPr>
        <w:t>)</w:t>
      </w:r>
    </w:p>
    <w:p w:rsidR="00980EAF" w:rsidRDefault="00980EAF" w:rsidP="00980EAF">
      <w:pPr>
        <w:widowControl w:val="0"/>
        <w:autoSpaceDE w:val="0"/>
        <w:autoSpaceDN w:val="0"/>
      </w:pPr>
    </w:p>
    <w:p w:rsidR="00980EAF" w:rsidRDefault="007C6F71" w:rsidP="00980EAF">
      <w:pPr>
        <w:widowControl w:val="0"/>
        <w:autoSpaceDE w:val="0"/>
        <w:autoSpaceDN w:val="0"/>
        <w:spacing w:line="602" w:lineRule="auto"/>
        <w:ind w:left="1160" w:right="514"/>
        <w:rPr>
          <w:spacing w:val="39"/>
          <w:w w:val="99"/>
          <w:sz w:val="28"/>
          <w:szCs w:val="28"/>
        </w:rPr>
      </w:pPr>
      <w:r>
        <w:rPr>
          <w:sz w:val="28"/>
          <w:szCs w:val="28"/>
        </w:rPr>
        <w:t>Step</w:t>
      </w:r>
      <w:r>
        <w:rPr>
          <w:spacing w:val="-5"/>
          <w:sz w:val="28"/>
          <w:szCs w:val="28"/>
        </w:rPr>
        <w:t xml:space="preserve"> </w:t>
      </w:r>
      <w:r>
        <w:rPr>
          <w:sz w:val="28"/>
          <w:szCs w:val="28"/>
        </w:rPr>
        <w:t>1:</w:t>
      </w:r>
      <w:r>
        <w:rPr>
          <w:spacing w:val="-1"/>
          <w:sz w:val="28"/>
          <w:szCs w:val="28"/>
        </w:rPr>
        <w:t xml:space="preserve"> </w:t>
      </w:r>
      <w:r>
        <w:rPr>
          <w:spacing w:val="-2"/>
          <w:sz w:val="28"/>
          <w:szCs w:val="28"/>
        </w:rPr>
        <w:t>Input</w:t>
      </w:r>
      <w:r>
        <w:rPr>
          <w:spacing w:val="-3"/>
          <w:sz w:val="28"/>
          <w:szCs w:val="28"/>
        </w:rPr>
        <w:t xml:space="preserve"> </w:t>
      </w:r>
      <w:r>
        <w:rPr>
          <w:sz w:val="28"/>
          <w:szCs w:val="28"/>
        </w:rPr>
        <w:t>fundus</w:t>
      </w:r>
      <w:r>
        <w:rPr>
          <w:spacing w:val="-5"/>
          <w:sz w:val="28"/>
          <w:szCs w:val="28"/>
        </w:rPr>
        <w:t xml:space="preserve"> </w:t>
      </w:r>
      <w:r>
        <w:rPr>
          <w:spacing w:val="-1"/>
          <w:sz w:val="28"/>
          <w:szCs w:val="28"/>
        </w:rPr>
        <w:t>image</w:t>
      </w:r>
      <w:r>
        <w:rPr>
          <w:spacing w:val="-4"/>
          <w:sz w:val="28"/>
          <w:szCs w:val="28"/>
        </w:rPr>
        <w:t xml:space="preserve"> </w:t>
      </w:r>
      <w:r>
        <w:rPr>
          <w:sz w:val="28"/>
          <w:szCs w:val="28"/>
        </w:rPr>
        <w:t>is</w:t>
      </w:r>
      <w:r>
        <w:rPr>
          <w:spacing w:val="-4"/>
          <w:sz w:val="28"/>
          <w:szCs w:val="28"/>
        </w:rPr>
        <w:t xml:space="preserve"> </w:t>
      </w:r>
      <w:r>
        <w:rPr>
          <w:spacing w:val="-1"/>
          <w:sz w:val="28"/>
          <w:szCs w:val="28"/>
        </w:rPr>
        <w:t>retrieved</w:t>
      </w:r>
      <w:r>
        <w:rPr>
          <w:spacing w:val="-2"/>
          <w:sz w:val="28"/>
          <w:szCs w:val="28"/>
        </w:rPr>
        <w:t xml:space="preserve"> </w:t>
      </w:r>
      <w:r>
        <w:rPr>
          <w:spacing w:val="-1"/>
          <w:sz w:val="28"/>
          <w:szCs w:val="28"/>
        </w:rPr>
        <w:t>from</w:t>
      </w:r>
      <w:r>
        <w:rPr>
          <w:spacing w:val="-3"/>
          <w:sz w:val="28"/>
          <w:szCs w:val="28"/>
        </w:rPr>
        <w:t xml:space="preserve"> </w:t>
      </w:r>
      <w:r>
        <w:rPr>
          <w:sz w:val="28"/>
          <w:szCs w:val="28"/>
        </w:rPr>
        <w:t>the</w:t>
      </w:r>
      <w:r>
        <w:rPr>
          <w:spacing w:val="-4"/>
          <w:sz w:val="28"/>
          <w:szCs w:val="28"/>
        </w:rPr>
        <w:t xml:space="preserve"> </w:t>
      </w:r>
      <w:r>
        <w:rPr>
          <w:sz w:val="28"/>
          <w:szCs w:val="28"/>
        </w:rPr>
        <w:t>test</w:t>
      </w:r>
      <w:r>
        <w:rPr>
          <w:spacing w:val="-3"/>
          <w:sz w:val="28"/>
          <w:szCs w:val="28"/>
        </w:rPr>
        <w:t xml:space="preserve"> </w:t>
      </w:r>
      <w:r>
        <w:rPr>
          <w:spacing w:val="-1"/>
          <w:sz w:val="28"/>
          <w:szCs w:val="28"/>
        </w:rPr>
        <w:t>set</w:t>
      </w:r>
      <w:r>
        <w:rPr>
          <w:spacing w:val="39"/>
          <w:w w:val="99"/>
          <w:sz w:val="28"/>
          <w:szCs w:val="28"/>
        </w:rPr>
        <w:t xml:space="preserve"> </w:t>
      </w:r>
    </w:p>
    <w:p w:rsidR="00980EAF" w:rsidRDefault="007C6F71" w:rsidP="00980EAF">
      <w:pPr>
        <w:widowControl w:val="0"/>
        <w:autoSpaceDE w:val="0"/>
        <w:autoSpaceDN w:val="0"/>
        <w:spacing w:line="602" w:lineRule="auto"/>
        <w:ind w:left="1160" w:right="514"/>
        <w:rPr>
          <w:rFonts w:cs="Latha"/>
        </w:rPr>
      </w:pPr>
      <w:r>
        <w:rPr>
          <w:sz w:val="28"/>
          <w:szCs w:val="28"/>
        </w:rPr>
        <w:t>Step</w:t>
      </w:r>
      <w:r>
        <w:rPr>
          <w:spacing w:val="-5"/>
          <w:sz w:val="28"/>
          <w:szCs w:val="28"/>
        </w:rPr>
        <w:t xml:space="preserve"> </w:t>
      </w:r>
      <w:r>
        <w:rPr>
          <w:sz w:val="28"/>
          <w:szCs w:val="28"/>
        </w:rPr>
        <w:t>2:</w:t>
      </w:r>
      <w:r>
        <w:rPr>
          <w:spacing w:val="-5"/>
          <w:sz w:val="28"/>
          <w:szCs w:val="28"/>
        </w:rPr>
        <w:t xml:space="preserve"> </w:t>
      </w:r>
      <w:r>
        <w:rPr>
          <w:spacing w:val="-1"/>
          <w:sz w:val="28"/>
          <w:szCs w:val="28"/>
        </w:rPr>
        <w:t>Green</w:t>
      </w:r>
      <w:r>
        <w:rPr>
          <w:spacing w:val="-4"/>
          <w:sz w:val="28"/>
          <w:szCs w:val="28"/>
        </w:rPr>
        <w:t xml:space="preserve"> </w:t>
      </w:r>
      <w:r>
        <w:rPr>
          <w:spacing w:val="-1"/>
          <w:sz w:val="28"/>
          <w:szCs w:val="28"/>
        </w:rPr>
        <w:t>channel</w:t>
      </w:r>
      <w:r>
        <w:rPr>
          <w:spacing w:val="-4"/>
          <w:sz w:val="28"/>
          <w:szCs w:val="28"/>
        </w:rPr>
        <w:t xml:space="preserve"> </w:t>
      </w:r>
      <w:r>
        <w:rPr>
          <w:sz w:val="28"/>
          <w:szCs w:val="28"/>
        </w:rPr>
        <w:t>of</w:t>
      </w:r>
      <w:r>
        <w:rPr>
          <w:spacing w:val="-3"/>
          <w:sz w:val="28"/>
          <w:szCs w:val="28"/>
        </w:rPr>
        <w:t xml:space="preserve"> </w:t>
      </w:r>
      <w:r>
        <w:rPr>
          <w:sz w:val="28"/>
          <w:szCs w:val="28"/>
        </w:rPr>
        <w:t>the</w:t>
      </w:r>
      <w:r>
        <w:rPr>
          <w:spacing w:val="-4"/>
          <w:sz w:val="28"/>
          <w:szCs w:val="28"/>
        </w:rPr>
        <w:t xml:space="preserve"> </w:t>
      </w:r>
      <w:r>
        <w:rPr>
          <w:spacing w:val="-1"/>
          <w:sz w:val="28"/>
          <w:szCs w:val="28"/>
        </w:rPr>
        <w:t>image</w:t>
      </w:r>
      <w:r>
        <w:rPr>
          <w:spacing w:val="-5"/>
          <w:sz w:val="28"/>
          <w:szCs w:val="28"/>
        </w:rPr>
        <w:t xml:space="preserve"> </w:t>
      </w:r>
      <w:r>
        <w:rPr>
          <w:sz w:val="28"/>
          <w:szCs w:val="28"/>
        </w:rPr>
        <w:t>is</w:t>
      </w:r>
      <w:r>
        <w:rPr>
          <w:spacing w:val="-5"/>
          <w:sz w:val="28"/>
          <w:szCs w:val="28"/>
        </w:rPr>
        <w:t xml:space="preserve"> </w:t>
      </w:r>
      <w:r>
        <w:rPr>
          <w:spacing w:val="-1"/>
          <w:sz w:val="28"/>
          <w:szCs w:val="28"/>
        </w:rPr>
        <w:t>extracted</w:t>
      </w:r>
    </w:p>
    <w:p w:rsidR="00980EAF" w:rsidRDefault="007C6F71" w:rsidP="00980EAF">
      <w:pPr>
        <w:widowControl w:val="0"/>
        <w:autoSpaceDE w:val="0"/>
        <w:autoSpaceDN w:val="0"/>
        <w:spacing w:before="15" w:line="602" w:lineRule="auto"/>
        <w:ind w:left="1160" w:right="514"/>
        <w:rPr>
          <w:sz w:val="28"/>
          <w:szCs w:val="28"/>
        </w:rPr>
      </w:pPr>
      <w:r>
        <w:rPr>
          <w:sz w:val="28"/>
          <w:szCs w:val="28"/>
        </w:rPr>
        <w:t>Step</w:t>
      </w:r>
      <w:r>
        <w:rPr>
          <w:spacing w:val="-5"/>
          <w:sz w:val="28"/>
          <w:szCs w:val="28"/>
        </w:rPr>
        <w:t xml:space="preserve"> </w:t>
      </w:r>
      <w:r>
        <w:rPr>
          <w:sz w:val="28"/>
          <w:szCs w:val="28"/>
        </w:rPr>
        <w:t>3:</w:t>
      </w:r>
      <w:r>
        <w:rPr>
          <w:spacing w:val="-3"/>
          <w:sz w:val="28"/>
          <w:szCs w:val="28"/>
        </w:rPr>
        <w:t xml:space="preserve"> </w:t>
      </w:r>
      <w:r>
        <w:rPr>
          <w:sz w:val="28"/>
          <w:szCs w:val="28"/>
        </w:rPr>
        <w:t>The</w:t>
      </w:r>
      <w:r>
        <w:rPr>
          <w:spacing w:val="-6"/>
          <w:sz w:val="28"/>
          <w:szCs w:val="28"/>
        </w:rPr>
        <w:t xml:space="preserve"> </w:t>
      </w:r>
      <w:r>
        <w:rPr>
          <w:spacing w:val="-1"/>
          <w:sz w:val="28"/>
          <w:szCs w:val="28"/>
        </w:rPr>
        <w:t>image</w:t>
      </w:r>
      <w:r>
        <w:rPr>
          <w:spacing w:val="-4"/>
          <w:sz w:val="28"/>
          <w:szCs w:val="28"/>
        </w:rPr>
        <w:t xml:space="preserve"> </w:t>
      </w:r>
      <w:r>
        <w:rPr>
          <w:sz w:val="28"/>
          <w:szCs w:val="28"/>
        </w:rPr>
        <w:t>is</w:t>
      </w:r>
      <w:r>
        <w:rPr>
          <w:spacing w:val="-5"/>
          <w:sz w:val="28"/>
          <w:szCs w:val="28"/>
        </w:rPr>
        <w:t xml:space="preserve"> </w:t>
      </w:r>
      <w:r>
        <w:rPr>
          <w:sz w:val="28"/>
          <w:szCs w:val="28"/>
        </w:rPr>
        <w:t>then</w:t>
      </w:r>
      <w:r>
        <w:rPr>
          <w:spacing w:val="-1"/>
          <w:sz w:val="28"/>
          <w:szCs w:val="28"/>
        </w:rPr>
        <w:t xml:space="preserve"> passed</w:t>
      </w:r>
      <w:r>
        <w:rPr>
          <w:spacing w:val="-4"/>
          <w:sz w:val="28"/>
          <w:szCs w:val="28"/>
        </w:rPr>
        <w:t xml:space="preserve"> </w:t>
      </w:r>
      <w:r>
        <w:rPr>
          <w:spacing w:val="-1"/>
          <w:sz w:val="28"/>
          <w:szCs w:val="28"/>
        </w:rPr>
        <w:t>through</w:t>
      </w:r>
      <w:r>
        <w:rPr>
          <w:spacing w:val="-4"/>
          <w:sz w:val="28"/>
          <w:szCs w:val="28"/>
        </w:rPr>
        <w:t xml:space="preserve"> </w:t>
      </w:r>
      <w:r>
        <w:rPr>
          <w:spacing w:val="-1"/>
          <w:sz w:val="28"/>
          <w:szCs w:val="28"/>
        </w:rPr>
        <w:t>median</w:t>
      </w:r>
      <w:r>
        <w:rPr>
          <w:spacing w:val="-3"/>
          <w:sz w:val="28"/>
          <w:szCs w:val="28"/>
        </w:rPr>
        <w:t xml:space="preserve"> </w:t>
      </w:r>
      <w:r>
        <w:rPr>
          <w:sz w:val="28"/>
          <w:szCs w:val="28"/>
        </w:rPr>
        <w:t>filter</w:t>
      </w:r>
    </w:p>
    <w:p w:rsidR="00980EAF" w:rsidRDefault="007C6F71" w:rsidP="00980EAF">
      <w:pPr>
        <w:widowControl w:val="0"/>
        <w:autoSpaceDE w:val="0"/>
        <w:autoSpaceDN w:val="0"/>
        <w:spacing w:before="15" w:line="602" w:lineRule="auto"/>
        <w:ind w:left="1160" w:right="514"/>
        <w:rPr>
          <w:sz w:val="28"/>
          <w:szCs w:val="28"/>
        </w:rPr>
      </w:pPr>
      <w:r>
        <w:rPr>
          <w:spacing w:val="31"/>
          <w:w w:val="99"/>
          <w:sz w:val="28"/>
          <w:szCs w:val="28"/>
        </w:rPr>
        <w:lastRenderedPageBreak/>
        <w:t xml:space="preserve"> </w:t>
      </w:r>
      <w:r>
        <w:rPr>
          <w:sz w:val="28"/>
          <w:szCs w:val="28"/>
        </w:rPr>
        <w:t>Step</w:t>
      </w:r>
      <w:r>
        <w:rPr>
          <w:spacing w:val="-5"/>
          <w:sz w:val="28"/>
          <w:szCs w:val="28"/>
        </w:rPr>
        <w:t xml:space="preserve"> </w:t>
      </w:r>
      <w:r>
        <w:rPr>
          <w:sz w:val="28"/>
          <w:szCs w:val="28"/>
        </w:rPr>
        <w:t>4:</w:t>
      </w:r>
      <w:r>
        <w:rPr>
          <w:spacing w:val="-4"/>
          <w:sz w:val="28"/>
          <w:szCs w:val="28"/>
        </w:rPr>
        <w:t xml:space="preserve"> </w:t>
      </w:r>
      <w:r>
        <w:rPr>
          <w:spacing w:val="-1"/>
          <w:sz w:val="28"/>
          <w:szCs w:val="28"/>
        </w:rPr>
        <w:t>CLAHE</w:t>
      </w:r>
      <w:r>
        <w:rPr>
          <w:spacing w:val="-4"/>
          <w:sz w:val="28"/>
          <w:szCs w:val="28"/>
        </w:rPr>
        <w:t xml:space="preserve"> </w:t>
      </w:r>
      <w:r>
        <w:rPr>
          <w:sz w:val="28"/>
          <w:szCs w:val="28"/>
        </w:rPr>
        <w:t>is</w:t>
      </w:r>
      <w:r>
        <w:rPr>
          <w:spacing w:val="-5"/>
          <w:sz w:val="28"/>
          <w:szCs w:val="28"/>
        </w:rPr>
        <w:t xml:space="preserve"> </w:t>
      </w:r>
      <w:r>
        <w:rPr>
          <w:sz w:val="28"/>
          <w:szCs w:val="28"/>
        </w:rPr>
        <w:t>applied</w:t>
      </w:r>
      <w:r>
        <w:rPr>
          <w:spacing w:val="-3"/>
          <w:sz w:val="28"/>
          <w:szCs w:val="28"/>
        </w:rPr>
        <w:t xml:space="preserve"> </w:t>
      </w:r>
      <w:r>
        <w:rPr>
          <w:sz w:val="28"/>
          <w:szCs w:val="28"/>
        </w:rPr>
        <w:t>to</w:t>
      </w:r>
      <w:r>
        <w:rPr>
          <w:spacing w:val="-5"/>
          <w:sz w:val="28"/>
          <w:szCs w:val="28"/>
        </w:rPr>
        <w:t xml:space="preserve"> </w:t>
      </w:r>
      <w:r>
        <w:rPr>
          <w:sz w:val="28"/>
          <w:szCs w:val="28"/>
        </w:rPr>
        <w:t>the</w:t>
      </w:r>
      <w:r>
        <w:rPr>
          <w:spacing w:val="-5"/>
          <w:sz w:val="28"/>
          <w:szCs w:val="28"/>
        </w:rPr>
        <w:t xml:space="preserve"> </w:t>
      </w:r>
      <w:r>
        <w:rPr>
          <w:sz w:val="28"/>
          <w:szCs w:val="28"/>
        </w:rPr>
        <w:t>output</w:t>
      </w:r>
      <w:r>
        <w:rPr>
          <w:spacing w:val="-4"/>
          <w:sz w:val="28"/>
          <w:szCs w:val="28"/>
        </w:rPr>
        <w:t xml:space="preserve"> </w:t>
      </w:r>
      <w:r>
        <w:rPr>
          <w:sz w:val="28"/>
          <w:szCs w:val="28"/>
        </w:rPr>
        <w:t>of</w:t>
      </w:r>
      <w:r>
        <w:rPr>
          <w:spacing w:val="-4"/>
          <w:sz w:val="28"/>
          <w:szCs w:val="28"/>
        </w:rPr>
        <w:t xml:space="preserve"> </w:t>
      </w:r>
      <w:r>
        <w:rPr>
          <w:spacing w:val="-1"/>
          <w:sz w:val="28"/>
          <w:szCs w:val="28"/>
        </w:rPr>
        <w:t>previous</w:t>
      </w:r>
      <w:r>
        <w:rPr>
          <w:spacing w:val="-3"/>
          <w:sz w:val="28"/>
          <w:szCs w:val="28"/>
        </w:rPr>
        <w:t xml:space="preserve"> </w:t>
      </w:r>
      <w:r>
        <w:rPr>
          <w:spacing w:val="-1"/>
          <w:sz w:val="28"/>
          <w:szCs w:val="28"/>
        </w:rPr>
        <w:t>step</w:t>
      </w:r>
    </w:p>
    <w:p w:rsidR="00980EAF" w:rsidRDefault="007C6F71" w:rsidP="00980EAF">
      <w:pPr>
        <w:widowControl w:val="0"/>
        <w:autoSpaceDE w:val="0"/>
        <w:autoSpaceDN w:val="0"/>
        <w:spacing w:before="15"/>
        <w:ind w:left="1160" w:right="514"/>
        <w:rPr>
          <w:sz w:val="28"/>
          <w:szCs w:val="28"/>
        </w:rPr>
      </w:pPr>
      <w:r>
        <w:rPr>
          <w:sz w:val="28"/>
          <w:szCs w:val="28"/>
        </w:rPr>
        <w:t>Step</w:t>
      </w:r>
      <w:r>
        <w:rPr>
          <w:spacing w:val="-4"/>
          <w:sz w:val="28"/>
          <w:szCs w:val="28"/>
        </w:rPr>
        <w:t xml:space="preserve"> </w:t>
      </w:r>
      <w:r>
        <w:rPr>
          <w:sz w:val="28"/>
          <w:szCs w:val="28"/>
        </w:rPr>
        <w:t>5:</w:t>
      </w:r>
      <w:r>
        <w:rPr>
          <w:spacing w:val="-3"/>
          <w:sz w:val="28"/>
          <w:szCs w:val="28"/>
        </w:rPr>
        <w:t xml:space="preserve"> </w:t>
      </w:r>
      <w:r>
        <w:rPr>
          <w:sz w:val="28"/>
          <w:szCs w:val="28"/>
        </w:rPr>
        <w:t>The</w:t>
      </w:r>
      <w:r>
        <w:rPr>
          <w:spacing w:val="-5"/>
          <w:sz w:val="28"/>
          <w:szCs w:val="28"/>
        </w:rPr>
        <w:t xml:space="preserve"> </w:t>
      </w:r>
      <w:r>
        <w:rPr>
          <w:spacing w:val="-1"/>
          <w:sz w:val="28"/>
          <w:szCs w:val="28"/>
        </w:rPr>
        <w:t>image</w:t>
      </w:r>
      <w:r>
        <w:rPr>
          <w:spacing w:val="-4"/>
          <w:sz w:val="28"/>
          <w:szCs w:val="28"/>
        </w:rPr>
        <w:t xml:space="preserve"> </w:t>
      </w:r>
      <w:r>
        <w:rPr>
          <w:sz w:val="28"/>
          <w:szCs w:val="28"/>
        </w:rPr>
        <w:t>is</w:t>
      </w:r>
      <w:r>
        <w:rPr>
          <w:spacing w:val="-4"/>
          <w:sz w:val="28"/>
          <w:szCs w:val="28"/>
        </w:rPr>
        <w:t xml:space="preserve"> </w:t>
      </w:r>
      <w:r>
        <w:rPr>
          <w:sz w:val="28"/>
          <w:szCs w:val="28"/>
        </w:rPr>
        <w:t>then</w:t>
      </w:r>
      <w:r>
        <w:rPr>
          <w:spacing w:val="-2"/>
          <w:sz w:val="28"/>
          <w:szCs w:val="28"/>
        </w:rPr>
        <w:t xml:space="preserve"> </w:t>
      </w:r>
      <w:r>
        <w:rPr>
          <w:spacing w:val="-1"/>
          <w:sz w:val="28"/>
          <w:szCs w:val="28"/>
        </w:rPr>
        <w:t>resized</w:t>
      </w:r>
      <w:r>
        <w:rPr>
          <w:spacing w:val="-3"/>
          <w:sz w:val="28"/>
          <w:szCs w:val="28"/>
        </w:rPr>
        <w:t xml:space="preserve"> </w:t>
      </w:r>
      <w:r>
        <w:rPr>
          <w:sz w:val="28"/>
          <w:szCs w:val="28"/>
        </w:rPr>
        <w:t>to</w:t>
      </w:r>
      <w:r>
        <w:rPr>
          <w:spacing w:val="-4"/>
          <w:sz w:val="28"/>
          <w:szCs w:val="28"/>
        </w:rPr>
        <w:t xml:space="preserve"> </w:t>
      </w:r>
      <w:r>
        <w:rPr>
          <w:sz w:val="28"/>
          <w:szCs w:val="28"/>
        </w:rPr>
        <w:t>a</w:t>
      </w:r>
      <w:r>
        <w:rPr>
          <w:spacing w:val="-3"/>
          <w:sz w:val="28"/>
          <w:szCs w:val="28"/>
        </w:rPr>
        <w:t xml:space="preserve"> </w:t>
      </w:r>
      <w:r>
        <w:rPr>
          <w:spacing w:val="-1"/>
          <w:sz w:val="28"/>
          <w:szCs w:val="28"/>
        </w:rPr>
        <w:t>standard</w:t>
      </w:r>
      <w:r>
        <w:rPr>
          <w:spacing w:val="-3"/>
          <w:sz w:val="28"/>
          <w:szCs w:val="28"/>
        </w:rPr>
        <w:t xml:space="preserve"> </w:t>
      </w:r>
      <w:r>
        <w:rPr>
          <w:spacing w:val="-1"/>
          <w:sz w:val="28"/>
          <w:szCs w:val="28"/>
        </w:rPr>
        <w:t>size</w:t>
      </w:r>
      <w:r>
        <w:rPr>
          <w:spacing w:val="-4"/>
          <w:sz w:val="28"/>
          <w:szCs w:val="28"/>
        </w:rPr>
        <w:t xml:space="preserve"> </w:t>
      </w:r>
      <w:r>
        <w:rPr>
          <w:sz w:val="28"/>
          <w:szCs w:val="28"/>
        </w:rPr>
        <w:t>of</w:t>
      </w:r>
      <w:r>
        <w:rPr>
          <w:spacing w:val="-3"/>
          <w:sz w:val="28"/>
          <w:szCs w:val="28"/>
        </w:rPr>
        <w:t xml:space="preserve"> </w:t>
      </w:r>
      <w:r>
        <w:rPr>
          <w:spacing w:val="-1"/>
          <w:sz w:val="28"/>
          <w:szCs w:val="28"/>
        </w:rPr>
        <w:t>576*720</w:t>
      </w:r>
    </w:p>
    <w:p w:rsidR="00980EAF" w:rsidRDefault="00980EAF" w:rsidP="00980EAF">
      <w:pPr>
        <w:widowControl w:val="0"/>
        <w:autoSpaceDE w:val="0"/>
        <w:autoSpaceDN w:val="0"/>
        <w:ind w:right="514"/>
      </w:pPr>
    </w:p>
    <w:p w:rsidR="00980EAF" w:rsidRDefault="007C6F71" w:rsidP="00980EAF">
      <w:pPr>
        <w:widowControl w:val="0"/>
        <w:autoSpaceDE w:val="0"/>
        <w:autoSpaceDN w:val="0"/>
        <w:spacing w:before="141" w:line="360" w:lineRule="auto"/>
        <w:ind w:left="1160" w:right="514"/>
        <w:rPr>
          <w:rFonts w:cs="Latha"/>
        </w:rPr>
      </w:pPr>
      <w:r>
        <w:rPr>
          <w:sz w:val="28"/>
          <w:szCs w:val="28"/>
        </w:rPr>
        <w:t>Step</w:t>
      </w:r>
      <w:r>
        <w:rPr>
          <w:spacing w:val="56"/>
          <w:sz w:val="28"/>
          <w:szCs w:val="28"/>
        </w:rPr>
        <w:t xml:space="preserve"> </w:t>
      </w:r>
      <w:r>
        <w:rPr>
          <w:sz w:val="28"/>
          <w:szCs w:val="28"/>
        </w:rPr>
        <w:t>6:</w:t>
      </w:r>
      <w:r>
        <w:rPr>
          <w:spacing w:val="57"/>
          <w:sz w:val="28"/>
          <w:szCs w:val="28"/>
        </w:rPr>
        <w:t xml:space="preserve"> </w:t>
      </w:r>
      <w:r>
        <w:rPr>
          <w:spacing w:val="-1"/>
          <w:sz w:val="28"/>
          <w:szCs w:val="28"/>
        </w:rPr>
        <w:t>Morphological</w:t>
      </w:r>
      <w:r>
        <w:rPr>
          <w:sz w:val="28"/>
          <w:szCs w:val="28"/>
        </w:rPr>
        <w:t xml:space="preserve"> </w:t>
      </w:r>
      <w:r>
        <w:rPr>
          <w:spacing w:val="1"/>
          <w:sz w:val="28"/>
          <w:szCs w:val="28"/>
        </w:rPr>
        <w:t xml:space="preserve"> </w:t>
      </w:r>
      <w:r>
        <w:rPr>
          <w:spacing w:val="-1"/>
          <w:sz w:val="28"/>
          <w:szCs w:val="28"/>
        </w:rPr>
        <w:t>operations</w:t>
      </w:r>
      <w:r>
        <w:rPr>
          <w:spacing w:val="57"/>
          <w:sz w:val="28"/>
          <w:szCs w:val="28"/>
        </w:rPr>
        <w:t xml:space="preserve"> </w:t>
      </w:r>
      <w:r>
        <w:rPr>
          <w:sz w:val="28"/>
          <w:szCs w:val="28"/>
        </w:rPr>
        <w:t>are</w:t>
      </w:r>
      <w:r>
        <w:rPr>
          <w:spacing w:val="58"/>
          <w:sz w:val="28"/>
          <w:szCs w:val="28"/>
        </w:rPr>
        <w:t xml:space="preserve"> </w:t>
      </w:r>
      <w:r>
        <w:rPr>
          <w:spacing w:val="-1"/>
          <w:sz w:val="28"/>
          <w:szCs w:val="28"/>
        </w:rPr>
        <w:t>applied</w:t>
      </w:r>
      <w:r>
        <w:rPr>
          <w:spacing w:val="57"/>
          <w:sz w:val="28"/>
          <w:szCs w:val="28"/>
        </w:rPr>
        <w:t xml:space="preserve"> </w:t>
      </w:r>
      <w:r>
        <w:rPr>
          <w:spacing w:val="1"/>
          <w:sz w:val="28"/>
          <w:szCs w:val="28"/>
        </w:rPr>
        <w:t>to</w:t>
      </w:r>
      <w:r>
        <w:rPr>
          <w:spacing w:val="58"/>
          <w:sz w:val="28"/>
          <w:szCs w:val="28"/>
        </w:rPr>
        <w:t xml:space="preserve"> </w:t>
      </w:r>
      <w:r>
        <w:rPr>
          <w:spacing w:val="-1"/>
          <w:sz w:val="28"/>
          <w:szCs w:val="28"/>
        </w:rPr>
        <w:t>extract</w:t>
      </w:r>
      <w:r>
        <w:rPr>
          <w:sz w:val="28"/>
          <w:szCs w:val="28"/>
        </w:rPr>
        <w:t xml:space="preserve"> </w:t>
      </w:r>
      <w:r>
        <w:rPr>
          <w:spacing w:val="2"/>
          <w:sz w:val="28"/>
          <w:szCs w:val="28"/>
        </w:rPr>
        <w:t xml:space="preserve"> </w:t>
      </w:r>
      <w:r>
        <w:rPr>
          <w:spacing w:val="-1"/>
          <w:sz w:val="28"/>
          <w:szCs w:val="28"/>
        </w:rPr>
        <w:t>microaneurysms</w:t>
      </w:r>
      <w:r>
        <w:rPr>
          <w:spacing w:val="58"/>
          <w:sz w:val="28"/>
          <w:szCs w:val="28"/>
        </w:rPr>
        <w:t xml:space="preserve"> </w:t>
      </w:r>
      <w:r>
        <w:rPr>
          <w:spacing w:val="-1"/>
          <w:sz w:val="28"/>
          <w:szCs w:val="28"/>
        </w:rPr>
        <w:t>and</w:t>
      </w:r>
      <w:r>
        <w:rPr>
          <w:spacing w:val="71"/>
          <w:sz w:val="28"/>
          <w:szCs w:val="28"/>
        </w:rPr>
        <w:t xml:space="preserve"> </w:t>
      </w:r>
      <w:r>
        <w:rPr>
          <w:spacing w:val="-1"/>
          <w:sz w:val="28"/>
          <w:szCs w:val="28"/>
        </w:rPr>
        <w:t>Haemorrhages</w:t>
      </w:r>
    </w:p>
    <w:p w:rsidR="00980EAF" w:rsidRDefault="00980EAF" w:rsidP="00980EAF">
      <w:pPr>
        <w:widowControl w:val="0"/>
        <w:autoSpaceDE w:val="0"/>
        <w:autoSpaceDN w:val="0"/>
        <w:spacing w:before="8"/>
        <w:ind w:right="514"/>
      </w:pPr>
    </w:p>
    <w:p w:rsidR="00980EAF" w:rsidRDefault="007C6F71" w:rsidP="00980EAF">
      <w:pPr>
        <w:widowControl w:val="0"/>
        <w:autoSpaceDE w:val="0"/>
        <w:autoSpaceDN w:val="0"/>
        <w:spacing w:line="357" w:lineRule="auto"/>
        <w:ind w:left="1160" w:right="514"/>
        <w:rPr>
          <w:rFonts w:cs="Latha"/>
        </w:rPr>
      </w:pPr>
      <w:r>
        <w:rPr>
          <w:sz w:val="28"/>
          <w:szCs w:val="28"/>
        </w:rPr>
        <w:t>Step</w:t>
      </w:r>
      <w:r>
        <w:rPr>
          <w:spacing w:val="-4"/>
          <w:sz w:val="28"/>
          <w:szCs w:val="28"/>
        </w:rPr>
        <w:t xml:space="preserve"> </w:t>
      </w:r>
      <w:r>
        <w:rPr>
          <w:sz w:val="28"/>
          <w:szCs w:val="28"/>
        </w:rPr>
        <w:t>7:</w:t>
      </w:r>
      <w:r>
        <w:rPr>
          <w:spacing w:val="-2"/>
          <w:sz w:val="28"/>
          <w:szCs w:val="28"/>
        </w:rPr>
        <w:t xml:space="preserve"> </w:t>
      </w:r>
      <w:r>
        <w:rPr>
          <w:spacing w:val="-1"/>
          <w:sz w:val="28"/>
          <w:szCs w:val="28"/>
        </w:rPr>
        <w:t>Area</w:t>
      </w:r>
      <w:r>
        <w:rPr>
          <w:spacing w:val="-3"/>
          <w:sz w:val="28"/>
          <w:szCs w:val="28"/>
        </w:rPr>
        <w:t xml:space="preserve"> </w:t>
      </w:r>
      <w:r>
        <w:rPr>
          <w:spacing w:val="-1"/>
          <w:sz w:val="28"/>
          <w:szCs w:val="28"/>
        </w:rPr>
        <w:t>and</w:t>
      </w:r>
      <w:r>
        <w:rPr>
          <w:spacing w:val="-2"/>
          <w:sz w:val="28"/>
          <w:szCs w:val="28"/>
        </w:rPr>
        <w:t xml:space="preserve"> </w:t>
      </w:r>
      <w:r>
        <w:rPr>
          <w:sz w:val="28"/>
          <w:szCs w:val="28"/>
        </w:rPr>
        <w:t>count</w:t>
      </w:r>
      <w:r>
        <w:rPr>
          <w:spacing w:val="-2"/>
          <w:sz w:val="28"/>
          <w:szCs w:val="28"/>
        </w:rPr>
        <w:t xml:space="preserve"> </w:t>
      </w:r>
      <w:r>
        <w:rPr>
          <w:sz w:val="28"/>
          <w:szCs w:val="28"/>
        </w:rPr>
        <w:t>of</w:t>
      </w:r>
      <w:r>
        <w:rPr>
          <w:spacing w:val="-3"/>
          <w:sz w:val="28"/>
          <w:szCs w:val="28"/>
        </w:rPr>
        <w:t xml:space="preserve"> </w:t>
      </w:r>
      <w:r>
        <w:rPr>
          <w:sz w:val="28"/>
          <w:szCs w:val="28"/>
        </w:rPr>
        <w:t>these</w:t>
      </w:r>
      <w:r>
        <w:rPr>
          <w:spacing w:val="-4"/>
          <w:sz w:val="28"/>
          <w:szCs w:val="28"/>
        </w:rPr>
        <w:t xml:space="preserve"> </w:t>
      </w:r>
      <w:r>
        <w:rPr>
          <w:spacing w:val="-1"/>
          <w:sz w:val="28"/>
          <w:szCs w:val="28"/>
        </w:rPr>
        <w:t>anomalies</w:t>
      </w:r>
      <w:r>
        <w:rPr>
          <w:spacing w:val="-3"/>
          <w:sz w:val="28"/>
          <w:szCs w:val="28"/>
        </w:rPr>
        <w:t xml:space="preserve"> </w:t>
      </w:r>
      <w:r>
        <w:rPr>
          <w:sz w:val="28"/>
          <w:szCs w:val="28"/>
        </w:rPr>
        <w:t>are</w:t>
      </w:r>
      <w:r>
        <w:rPr>
          <w:spacing w:val="-2"/>
          <w:sz w:val="28"/>
          <w:szCs w:val="28"/>
        </w:rPr>
        <w:t xml:space="preserve"> </w:t>
      </w:r>
      <w:r>
        <w:rPr>
          <w:spacing w:val="-1"/>
          <w:sz w:val="28"/>
          <w:szCs w:val="28"/>
        </w:rPr>
        <w:t>extracted</w:t>
      </w:r>
      <w:r>
        <w:rPr>
          <w:sz w:val="28"/>
          <w:szCs w:val="28"/>
        </w:rPr>
        <w:t xml:space="preserve"> </w:t>
      </w:r>
      <w:r>
        <w:rPr>
          <w:spacing w:val="-1"/>
          <w:sz w:val="28"/>
          <w:szCs w:val="28"/>
        </w:rPr>
        <w:t>as</w:t>
      </w:r>
      <w:r>
        <w:rPr>
          <w:spacing w:val="-2"/>
          <w:sz w:val="28"/>
          <w:szCs w:val="28"/>
        </w:rPr>
        <w:t xml:space="preserve"> </w:t>
      </w:r>
      <w:r>
        <w:rPr>
          <w:spacing w:val="-1"/>
          <w:sz w:val="28"/>
          <w:szCs w:val="28"/>
        </w:rPr>
        <w:t>features.</w:t>
      </w:r>
      <w:r>
        <w:rPr>
          <w:spacing w:val="-3"/>
          <w:sz w:val="28"/>
          <w:szCs w:val="28"/>
        </w:rPr>
        <w:t xml:space="preserve"> </w:t>
      </w:r>
      <w:r>
        <w:rPr>
          <w:spacing w:val="-1"/>
          <w:sz w:val="28"/>
          <w:szCs w:val="28"/>
        </w:rPr>
        <w:t>Statistical</w:t>
      </w:r>
      <w:r>
        <w:rPr>
          <w:spacing w:val="-2"/>
          <w:sz w:val="28"/>
          <w:szCs w:val="28"/>
        </w:rPr>
        <w:t xml:space="preserve"> </w:t>
      </w:r>
      <w:r>
        <w:rPr>
          <w:spacing w:val="-1"/>
          <w:sz w:val="28"/>
          <w:szCs w:val="28"/>
        </w:rPr>
        <w:t>and</w:t>
      </w:r>
      <w:r>
        <w:rPr>
          <w:spacing w:val="69"/>
          <w:sz w:val="28"/>
          <w:szCs w:val="28"/>
        </w:rPr>
        <w:t xml:space="preserve"> </w:t>
      </w:r>
      <w:r>
        <w:rPr>
          <w:spacing w:val="-1"/>
          <w:sz w:val="28"/>
          <w:szCs w:val="28"/>
        </w:rPr>
        <w:t>GLCM</w:t>
      </w:r>
      <w:r>
        <w:rPr>
          <w:spacing w:val="-7"/>
          <w:sz w:val="28"/>
          <w:szCs w:val="28"/>
        </w:rPr>
        <w:t xml:space="preserve"> </w:t>
      </w:r>
      <w:r>
        <w:rPr>
          <w:spacing w:val="-1"/>
          <w:sz w:val="28"/>
          <w:szCs w:val="28"/>
        </w:rPr>
        <w:t>features</w:t>
      </w:r>
      <w:r>
        <w:rPr>
          <w:spacing w:val="-7"/>
          <w:sz w:val="28"/>
          <w:szCs w:val="28"/>
        </w:rPr>
        <w:t xml:space="preserve"> </w:t>
      </w:r>
      <w:r>
        <w:rPr>
          <w:sz w:val="28"/>
          <w:szCs w:val="28"/>
        </w:rPr>
        <w:t>are</w:t>
      </w:r>
      <w:r>
        <w:rPr>
          <w:spacing w:val="-6"/>
          <w:sz w:val="28"/>
          <w:szCs w:val="28"/>
        </w:rPr>
        <w:t xml:space="preserve"> </w:t>
      </w:r>
      <w:r>
        <w:rPr>
          <w:spacing w:val="-1"/>
          <w:sz w:val="28"/>
          <w:szCs w:val="28"/>
        </w:rPr>
        <w:t>also</w:t>
      </w:r>
      <w:r>
        <w:rPr>
          <w:spacing w:val="-4"/>
          <w:sz w:val="28"/>
          <w:szCs w:val="28"/>
        </w:rPr>
        <w:t xml:space="preserve"> </w:t>
      </w:r>
      <w:r>
        <w:rPr>
          <w:spacing w:val="-1"/>
          <w:sz w:val="28"/>
          <w:szCs w:val="28"/>
        </w:rPr>
        <w:t>extracted</w:t>
      </w:r>
    </w:p>
    <w:p w:rsidR="00980EAF" w:rsidRDefault="00980EAF" w:rsidP="00980EAF">
      <w:pPr>
        <w:widowControl w:val="0"/>
        <w:autoSpaceDE w:val="0"/>
        <w:autoSpaceDN w:val="0"/>
        <w:spacing w:before="1"/>
        <w:ind w:right="514"/>
        <w:rPr>
          <w:sz w:val="25"/>
          <w:szCs w:val="25"/>
        </w:rPr>
      </w:pPr>
    </w:p>
    <w:p w:rsidR="00980EAF" w:rsidRPr="00980EAF" w:rsidRDefault="007C6F71" w:rsidP="00980EAF">
      <w:pPr>
        <w:widowControl w:val="0"/>
        <w:autoSpaceDE w:val="0"/>
        <w:autoSpaceDN w:val="0"/>
        <w:spacing w:line="357" w:lineRule="auto"/>
        <w:ind w:left="1160" w:right="514"/>
        <w:rPr>
          <w:spacing w:val="-1"/>
          <w:sz w:val="28"/>
          <w:szCs w:val="28"/>
        </w:rPr>
      </w:pPr>
      <w:r>
        <w:rPr>
          <w:sz w:val="28"/>
          <w:szCs w:val="28"/>
        </w:rPr>
        <w:t>Step</w:t>
      </w:r>
      <w:r>
        <w:rPr>
          <w:spacing w:val="11"/>
          <w:sz w:val="28"/>
          <w:szCs w:val="28"/>
        </w:rPr>
        <w:t xml:space="preserve"> </w:t>
      </w:r>
      <w:r>
        <w:rPr>
          <w:sz w:val="28"/>
          <w:szCs w:val="28"/>
        </w:rPr>
        <w:t>8:</w:t>
      </w:r>
      <w:r>
        <w:rPr>
          <w:spacing w:val="13"/>
          <w:sz w:val="28"/>
          <w:szCs w:val="28"/>
        </w:rPr>
        <w:t xml:space="preserve"> </w:t>
      </w:r>
      <w:r>
        <w:rPr>
          <w:sz w:val="28"/>
          <w:szCs w:val="28"/>
        </w:rPr>
        <w:t>The</w:t>
      </w:r>
      <w:r>
        <w:rPr>
          <w:spacing w:val="10"/>
          <w:sz w:val="28"/>
          <w:szCs w:val="28"/>
        </w:rPr>
        <w:t xml:space="preserve"> </w:t>
      </w:r>
      <w:r>
        <w:rPr>
          <w:spacing w:val="-1"/>
          <w:sz w:val="28"/>
          <w:szCs w:val="28"/>
        </w:rPr>
        <w:t>feature</w:t>
      </w:r>
      <w:r>
        <w:rPr>
          <w:spacing w:val="11"/>
          <w:sz w:val="28"/>
          <w:szCs w:val="28"/>
        </w:rPr>
        <w:t xml:space="preserve"> </w:t>
      </w:r>
      <w:r>
        <w:rPr>
          <w:spacing w:val="-1"/>
          <w:sz w:val="28"/>
          <w:szCs w:val="28"/>
        </w:rPr>
        <w:t>set</w:t>
      </w:r>
      <w:r>
        <w:rPr>
          <w:spacing w:val="12"/>
          <w:sz w:val="28"/>
          <w:szCs w:val="28"/>
        </w:rPr>
        <w:t xml:space="preserve"> </w:t>
      </w:r>
      <w:r>
        <w:rPr>
          <w:sz w:val="28"/>
          <w:szCs w:val="28"/>
        </w:rPr>
        <w:t>extracted</w:t>
      </w:r>
      <w:r>
        <w:rPr>
          <w:spacing w:val="12"/>
          <w:sz w:val="28"/>
          <w:szCs w:val="28"/>
        </w:rPr>
        <w:t xml:space="preserve"> </w:t>
      </w:r>
      <w:r>
        <w:rPr>
          <w:sz w:val="28"/>
          <w:szCs w:val="28"/>
        </w:rPr>
        <w:t>is</w:t>
      </w:r>
      <w:r>
        <w:rPr>
          <w:spacing w:val="13"/>
          <w:sz w:val="28"/>
          <w:szCs w:val="28"/>
        </w:rPr>
        <w:t xml:space="preserve"> </w:t>
      </w:r>
      <w:r>
        <w:rPr>
          <w:sz w:val="28"/>
          <w:szCs w:val="28"/>
        </w:rPr>
        <w:t>then</w:t>
      </w:r>
      <w:r>
        <w:rPr>
          <w:spacing w:val="10"/>
          <w:sz w:val="28"/>
          <w:szCs w:val="28"/>
        </w:rPr>
        <w:t xml:space="preserve"> </w:t>
      </w:r>
      <w:r>
        <w:rPr>
          <w:spacing w:val="-1"/>
          <w:sz w:val="28"/>
          <w:szCs w:val="28"/>
        </w:rPr>
        <w:t>provided</w:t>
      </w:r>
      <w:r>
        <w:rPr>
          <w:spacing w:val="12"/>
          <w:sz w:val="28"/>
          <w:szCs w:val="28"/>
        </w:rPr>
        <w:t xml:space="preserve"> </w:t>
      </w:r>
      <w:r>
        <w:rPr>
          <w:sz w:val="28"/>
          <w:szCs w:val="28"/>
        </w:rPr>
        <w:t>to</w:t>
      </w:r>
      <w:r>
        <w:rPr>
          <w:spacing w:val="12"/>
          <w:sz w:val="28"/>
          <w:szCs w:val="28"/>
        </w:rPr>
        <w:t xml:space="preserve"> </w:t>
      </w:r>
      <w:r>
        <w:rPr>
          <w:sz w:val="28"/>
          <w:szCs w:val="28"/>
        </w:rPr>
        <w:t>the</w:t>
      </w:r>
      <w:r>
        <w:rPr>
          <w:spacing w:val="12"/>
          <w:sz w:val="28"/>
          <w:szCs w:val="28"/>
        </w:rPr>
        <w:t xml:space="preserve"> </w:t>
      </w:r>
      <w:r>
        <w:rPr>
          <w:spacing w:val="-1"/>
          <w:sz w:val="28"/>
          <w:szCs w:val="28"/>
        </w:rPr>
        <w:t>Random</w:t>
      </w:r>
      <w:r>
        <w:rPr>
          <w:spacing w:val="13"/>
          <w:sz w:val="28"/>
          <w:szCs w:val="28"/>
        </w:rPr>
        <w:t xml:space="preserve"> </w:t>
      </w:r>
      <w:r>
        <w:rPr>
          <w:spacing w:val="-1"/>
          <w:sz w:val="28"/>
          <w:szCs w:val="28"/>
        </w:rPr>
        <w:t>forest</w:t>
      </w:r>
      <w:r>
        <w:rPr>
          <w:spacing w:val="12"/>
          <w:sz w:val="28"/>
          <w:szCs w:val="28"/>
        </w:rPr>
        <w:t xml:space="preserve"> </w:t>
      </w:r>
      <w:r>
        <w:rPr>
          <w:spacing w:val="-1"/>
          <w:sz w:val="28"/>
          <w:szCs w:val="28"/>
        </w:rPr>
        <w:t>classifier</w:t>
      </w:r>
      <w:r>
        <w:rPr>
          <w:spacing w:val="41"/>
          <w:sz w:val="28"/>
          <w:szCs w:val="28"/>
        </w:rPr>
        <w:t xml:space="preserve"> </w:t>
      </w:r>
      <w:r>
        <w:rPr>
          <w:sz w:val="28"/>
          <w:szCs w:val="28"/>
        </w:rPr>
        <w:t>for</w:t>
      </w:r>
      <w:r>
        <w:rPr>
          <w:spacing w:val="-7"/>
          <w:sz w:val="28"/>
          <w:szCs w:val="28"/>
        </w:rPr>
        <w:t xml:space="preserve"> </w:t>
      </w:r>
      <w:r>
        <w:rPr>
          <w:spacing w:val="-1"/>
          <w:sz w:val="28"/>
          <w:szCs w:val="28"/>
        </w:rPr>
        <w:t>classification</w:t>
      </w:r>
      <w:r>
        <w:rPr>
          <w:spacing w:val="-6"/>
          <w:sz w:val="28"/>
          <w:szCs w:val="28"/>
        </w:rPr>
        <w:t xml:space="preserve"> </w:t>
      </w:r>
      <w:r>
        <w:rPr>
          <w:sz w:val="28"/>
          <w:szCs w:val="28"/>
        </w:rPr>
        <w:t>of</w:t>
      </w:r>
      <w:r>
        <w:rPr>
          <w:spacing w:val="-6"/>
          <w:sz w:val="28"/>
          <w:szCs w:val="28"/>
        </w:rPr>
        <w:t xml:space="preserve"> </w:t>
      </w:r>
      <w:r>
        <w:rPr>
          <w:sz w:val="28"/>
          <w:szCs w:val="28"/>
        </w:rPr>
        <w:t>severity</w:t>
      </w:r>
      <w:r>
        <w:rPr>
          <w:spacing w:val="-10"/>
          <w:sz w:val="28"/>
          <w:szCs w:val="28"/>
        </w:rPr>
        <w:t xml:space="preserve"> </w:t>
      </w:r>
      <w:r>
        <w:rPr>
          <w:spacing w:val="-1"/>
          <w:sz w:val="28"/>
          <w:szCs w:val="28"/>
        </w:rPr>
        <w:t>levels.</w:t>
      </w:r>
    </w:p>
    <w:p w:rsidR="00980EAF" w:rsidRPr="00980EAF" w:rsidRDefault="007C6F71" w:rsidP="00980EAF">
      <w:pPr>
        <w:widowControl w:val="0"/>
        <w:numPr>
          <w:ilvl w:val="0"/>
          <w:numId w:val="12"/>
        </w:numPr>
        <w:tabs>
          <w:tab w:val="left" w:pos="1276"/>
        </w:tabs>
        <w:autoSpaceDE w:val="0"/>
        <w:autoSpaceDN w:val="0"/>
        <w:spacing w:before="247"/>
        <w:ind w:left="1134" w:firstLine="0"/>
        <w:outlineLvl w:val="1"/>
        <w:rPr>
          <w:b/>
          <w:bCs/>
          <w:sz w:val="28"/>
          <w:szCs w:val="28"/>
        </w:rPr>
      </w:pPr>
      <w:r w:rsidRPr="00980EAF">
        <w:rPr>
          <w:b/>
          <w:bCs/>
          <w:sz w:val="28"/>
          <w:szCs w:val="28"/>
        </w:rPr>
        <w:t>OTSU THRESHOLDING ALGORITHM</w:t>
      </w:r>
    </w:p>
    <w:p w:rsidR="00980EAF" w:rsidRPr="00980EAF" w:rsidRDefault="00980EAF" w:rsidP="00980EAF">
      <w:pPr>
        <w:widowControl w:val="0"/>
        <w:tabs>
          <w:tab w:val="left" w:pos="1276"/>
        </w:tabs>
        <w:autoSpaceDE w:val="0"/>
        <w:autoSpaceDN w:val="0"/>
        <w:spacing w:line="357" w:lineRule="auto"/>
        <w:ind w:left="1134" w:right="357"/>
        <w:jc w:val="both"/>
        <w:rPr>
          <w:sz w:val="28"/>
          <w:szCs w:val="28"/>
        </w:rPr>
      </w:pPr>
    </w:p>
    <w:p w:rsidR="00980EAF" w:rsidRPr="00980EAF" w:rsidRDefault="007C6F71" w:rsidP="00980EAF">
      <w:pPr>
        <w:widowControl w:val="0"/>
        <w:tabs>
          <w:tab w:val="left" w:pos="1276"/>
        </w:tabs>
        <w:autoSpaceDE w:val="0"/>
        <w:autoSpaceDN w:val="0"/>
        <w:spacing w:line="357" w:lineRule="auto"/>
        <w:ind w:left="1134" w:right="230"/>
        <w:jc w:val="both"/>
        <w:rPr>
          <w:sz w:val="28"/>
          <w:szCs w:val="28"/>
        </w:rPr>
      </w:pPr>
      <w:r w:rsidRPr="00980EAF">
        <w:rPr>
          <w:spacing w:val="-1"/>
          <w:sz w:val="28"/>
          <w:szCs w:val="28"/>
        </w:rPr>
        <w:t>Otsu</w:t>
      </w:r>
      <w:r w:rsidRPr="00980EAF">
        <w:rPr>
          <w:spacing w:val="38"/>
          <w:sz w:val="28"/>
          <w:szCs w:val="28"/>
        </w:rPr>
        <w:t xml:space="preserve"> </w:t>
      </w:r>
      <w:r w:rsidRPr="00980EAF">
        <w:rPr>
          <w:spacing w:val="-1"/>
          <w:sz w:val="28"/>
          <w:szCs w:val="28"/>
        </w:rPr>
        <w:t>thresholding</w:t>
      </w:r>
      <w:r w:rsidRPr="00980EAF">
        <w:rPr>
          <w:spacing w:val="37"/>
          <w:sz w:val="28"/>
          <w:szCs w:val="28"/>
        </w:rPr>
        <w:t xml:space="preserve"> </w:t>
      </w:r>
      <w:r w:rsidRPr="00980EAF">
        <w:rPr>
          <w:spacing w:val="-1"/>
          <w:sz w:val="28"/>
          <w:szCs w:val="28"/>
        </w:rPr>
        <w:t>divides</w:t>
      </w:r>
      <w:r w:rsidRPr="00980EAF">
        <w:rPr>
          <w:spacing w:val="38"/>
          <w:sz w:val="28"/>
          <w:szCs w:val="28"/>
        </w:rPr>
        <w:t xml:space="preserve"> </w:t>
      </w:r>
      <w:r w:rsidRPr="00980EAF">
        <w:rPr>
          <w:spacing w:val="-1"/>
          <w:sz w:val="28"/>
          <w:szCs w:val="28"/>
        </w:rPr>
        <w:t>image</w:t>
      </w:r>
      <w:r w:rsidRPr="00980EAF">
        <w:rPr>
          <w:spacing w:val="38"/>
          <w:sz w:val="28"/>
          <w:szCs w:val="28"/>
        </w:rPr>
        <w:t xml:space="preserve"> </w:t>
      </w:r>
      <w:r w:rsidRPr="00980EAF">
        <w:rPr>
          <w:sz w:val="28"/>
          <w:szCs w:val="28"/>
        </w:rPr>
        <w:t>into</w:t>
      </w:r>
      <w:r w:rsidRPr="00980EAF">
        <w:rPr>
          <w:spacing w:val="38"/>
          <w:sz w:val="28"/>
          <w:szCs w:val="28"/>
        </w:rPr>
        <w:t xml:space="preserve"> </w:t>
      </w:r>
      <w:r w:rsidRPr="00980EAF">
        <w:rPr>
          <w:spacing w:val="-1"/>
          <w:sz w:val="28"/>
          <w:szCs w:val="28"/>
        </w:rPr>
        <w:t>Foreground</w:t>
      </w:r>
      <w:r w:rsidRPr="00980EAF">
        <w:rPr>
          <w:spacing w:val="37"/>
          <w:sz w:val="28"/>
          <w:szCs w:val="28"/>
        </w:rPr>
        <w:t xml:space="preserve"> </w:t>
      </w:r>
      <w:r w:rsidRPr="00980EAF">
        <w:rPr>
          <w:spacing w:val="-1"/>
          <w:sz w:val="28"/>
          <w:szCs w:val="28"/>
        </w:rPr>
        <w:t>and</w:t>
      </w:r>
      <w:r w:rsidRPr="00980EAF">
        <w:rPr>
          <w:spacing w:val="38"/>
          <w:sz w:val="28"/>
          <w:szCs w:val="28"/>
        </w:rPr>
        <w:t xml:space="preserve"> </w:t>
      </w:r>
      <w:r w:rsidRPr="00980EAF">
        <w:rPr>
          <w:spacing w:val="-1"/>
          <w:sz w:val="28"/>
          <w:szCs w:val="28"/>
        </w:rPr>
        <w:t>Background</w:t>
      </w:r>
      <w:r w:rsidRPr="00980EAF">
        <w:rPr>
          <w:spacing w:val="38"/>
          <w:sz w:val="28"/>
          <w:szCs w:val="28"/>
        </w:rPr>
        <w:t xml:space="preserve"> </w:t>
      </w:r>
      <w:r w:rsidRPr="00980EAF">
        <w:rPr>
          <w:sz w:val="28"/>
          <w:szCs w:val="28"/>
        </w:rPr>
        <w:t>Pixels,</w:t>
      </w:r>
      <w:r w:rsidRPr="00980EAF">
        <w:rPr>
          <w:spacing w:val="38"/>
          <w:sz w:val="28"/>
          <w:szCs w:val="28"/>
        </w:rPr>
        <w:t xml:space="preserve"> </w:t>
      </w:r>
      <w:r w:rsidRPr="00980EAF">
        <w:rPr>
          <w:sz w:val="28"/>
          <w:szCs w:val="28"/>
        </w:rPr>
        <w:t>thus</w:t>
      </w:r>
      <w:r w:rsidRPr="00980EAF">
        <w:rPr>
          <w:spacing w:val="73"/>
          <w:w w:val="99"/>
          <w:sz w:val="28"/>
          <w:szCs w:val="28"/>
        </w:rPr>
        <w:t xml:space="preserve"> </w:t>
      </w:r>
      <w:r w:rsidRPr="00980EAF">
        <w:rPr>
          <w:spacing w:val="-1"/>
          <w:sz w:val="28"/>
          <w:szCs w:val="28"/>
        </w:rPr>
        <w:t>assigning</w:t>
      </w:r>
      <w:r w:rsidRPr="00980EAF">
        <w:rPr>
          <w:spacing w:val="10"/>
          <w:sz w:val="28"/>
          <w:szCs w:val="28"/>
        </w:rPr>
        <w:t xml:space="preserve"> </w:t>
      </w:r>
      <w:r w:rsidRPr="00980EAF">
        <w:rPr>
          <w:sz w:val="28"/>
          <w:szCs w:val="28"/>
        </w:rPr>
        <w:t>Pixels</w:t>
      </w:r>
      <w:r w:rsidRPr="00980EAF">
        <w:rPr>
          <w:spacing w:val="14"/>
          <w:sz w:val="28"/>
          <w:szCs w:val="28"/>
        </w:rPr>
        <w:t xml:space="preserve"> </w:t>
      </w:r>
      <w:r w:rsidRPr="00980EAF">
        <w:rPr>
          <w:spacing w:val="-1"/>
          <w:sz w:val="28"/>
          <w:szCs w:val="28"/>
        </w:rPr>
        <w:t>nearer</w:t>
      </w:r>
      <w:r w:rsidRPr="00980EAF">
        <w:rPr>
          <w:spacing w:val="15"/>
          <w:sz w:val="28"/>
          <w:szCs w:val="28"/>
        </w:rPr>
        <w:t xml:space="preserve"> </w:t>
      </w:r>
      <w:r w:rsidRPr="00980EAF">
        <w:rPr>
          <w:sz w:val="28"/>
          <w:szCs w:val="28"/>
        </w:rPr>
        <w:t>to</w:t>
      </w:r>
      <w:r w:rsidRPr="00980EAF">
        <w:rPr>
          <w:spacing w:val="14"/>
          <w:sz w:val="28"/>
          <w:szCs w:val="28"/>
        </w:rPr>
        <w:t xml:space="preserve"> </w:t>
      </w:r>
      <w:r w:rsidRPr="00980EAF">
        <w:rPr>
          <w:sz w:val="28"/>
          <w:szCs w:val="28"/>
        </w:rPr>
        <w:t>the</w:t>
      </w:r>
      <w:r w:rsidRPr="00980EAF">
        <w:rPr>
          <w:spacing w:val="13"/>
          <w:sz w:val="28"/>
          <w:szCs w:val="28"/>
        </w:rPr>
        <w:t xml:space="preserve"> </w:t>
      </w:r>
      <w:r w:rsidRPr="00980EAF">
        <w:rPr>
          <w:spacing w:val="-1"/>
          <w:sz w:val="28"/>
          <w:szCs w:val="28"/>
        </w:rPr>
        <w:t>black</w:t>
      </w:r>
      <w:r w:rsidRPr="00980EAF">
        <w:rPr>
          <w:spacing w:val="13"/>
          <w:sz w:val="28"/>
          <w:szCs w:val="28"/>
        </w:rPr>
        <w:t xml:space="preserve"> </w:t>
      </w:r>
      <w:r w:rsidRPr="00980EAF">
        <w:rPr>
          <w:sz w:val="28"/>
          <w:szCs w:val="28"/>
        </w:rPr>
        <w:t>level</w:t>
      </w:r>
      <w:r w:rsidRPr="00980EAF">
        <w:rPr>
          <w:spacing w:val="13"/>
          <w:sz w:val="28"/>
          <w:szCs w:val="28"/>
        </w:rPr>
        <w:t xml:space="preserve"> </w:t>
      </w:r>
      <w:r w:rsidRPr="00980EAF">
        <w:rPr>
          <w:spacing w:val="-1"/>
          <w:sz w:val="28"/>
          <w:szCs w:val="28"/>
        </w:rPr>
        <w:t>as</w:t>
      </w:r>
      <w:r w:rsidRPr="00980EAF">
        <w:rPr>
          <w:spacing w:val="13"/>
          <w:sz w:val="28"/>
          <w:szCs w:val="28"/>
        </w:rPr>
        <w:t xml:space="preserve"> </w:t>
      </w:r>
      <w:r w:rsidRPr="00980EAF">
        <w:rPr>
          <w:sz w:val="28"/>
          <w:szCs w:val="28"/>
        </w:rPr>
        <w:t>0</w:t>
      </w:r>
      <w:r w:rsidRPr="00980EAF">
        <w:rPr>
          <w:spacing w:val="15"/>
          <w:sz w:val="28"/>
          <w:szCs w:val="28"/>
        </w:rPr>
        <w:t xml:space="preserve"> </w:t>
      </w:r>
      <w:r w:rsidRPr="00980EAF">
        <w:rPr>
          <w:sz w:val="28"/>
          <w:szCs w:val="28"/>
        </w:rPr>
        <w:t>and</w:t>
      </w:r>
      <w:r w:rsidRPr="00980EAF">
        <w:rPr>
          <w:spacing w:val="13"/>
          <w:sz w:val="28"/>
          <w:szCs w:val="28"/>
        </w:rPr>
        <w:t xml:space="preserve"> </w:t>
      </w:r>
      <w:r w:rsidRPr="00980EAF">
        <w:rPr>
          <w:spacing w:val="-1"/>
          <w:sz w:val="28"/>
          <w:szCs w:val="28"/>
        </w:rPr>
        <w:t>white</w:t>
      </w:r>
      <w:r w:rsidRPr="00980EAF">
        <w:rPr>
          <w:spacing w:val="13"/>
          <w:sz w:val="28"/>
          <w:szCs w:val="28"/>
        </w:rPr>
        <w:t xml:space="preserve"> </w:t>
      </w:r>
      <w:r w:rsidRPr="00980EAF">
        <w:rPr>
          <w:spacing w:val="-1"/>
          <w:sz w:val="28"/>
          <w:szCs w:val="28"/>
        </w:rPr>
        <w:t>level</w:t>
      </w:r>
      <w:r w:rsidRPr="00980EAF">
        <w:rPr>
          <w:spacing w:val="13"/>
          <w:sz w:val="28"/>
          <w:szCs w:val="28"/>
        </w:rPr>
        <w:t xml:space="preserve"> </w:t>
      </w:r>
      <w:r w:rsidRPr="00980EAF">
        <w:rPr>
          <w:spacing w:val="-1"/>
          <w:sz w:val="28"/>
          <w:szCs w:val="28"/>
        </w:rPr>
        <w:t>as</w:t>
      </w:r>
      <w:r w:rsidRPr="00980EAF">
        <w:rPr>
          <w:spacing w:val="15"/>
          <w:sz w:val="28"/>
          <w:szCs w:val="28"/>
        </w:rPr>
        <w:t xml:space="preserve"> </w:t>
      </w:r>
      <w:r w:rsidRPr="00980EAF">
        <w:rPr>
          <w:sz w:val="28"/>
          <w:szCs w:val="28"/>
        </w:rPr>
        <w:t>1,</w:t>
      </w:r>
      <w:r w:rsidRPr="00980EAF">
        <w:rPr>
          <w:spacing w:val="13"/>
          <w:sz w:val="28"/>
          <w:szCs w:val="28"/>
        </w:rPr>
        <w:t xml:space="preserve"> </w:t>
      </w:r>
      <w:r w:rsidRPr="00980EAF">
        <w:rPr>
          <w:sz w:val="28"/>
          <w:szCs w:val="28"/>
        </w:rPr>
        <w:t>converting</w:t>
      </w:r>
      <w:r w:rsidRPr="00980EAF">
        <w:rPr>
          <w:spacing w:val="11"/>
          <w:sz w:val="28"/>
          <w:szCs w:val="28"/>
        </w:rPr>
        <w:t xml:space="preserve"> </w:t>
      </w:r>
      <w:r w:rsidRPr="00980EAF">
        <w:rPr>
          <w:sz w:val="28"/>
          <w:szCs w:val="28"/>
        </w:rPr>
        <w:t>image</w:t>
      </w:r>
      <w:r w:rsidRPr="00980EAF">
        <w:rPr>
          <w:spacing w:val="12"/>
          <w:sz w:val="28"/>
          <w:szCs w:val="28"/>
        </w:rPr>
        <w:t xml:space="preserve"> </w:t>
      </w:r>
      <w:r w:rsidRPr="00980EAF">
        <w:rPr>
          <w:sz w:val="28"/>
          <w:szCs w:val="28"/>
        </w:rPr>
        <w:t>to</w:t>
      </w:r>
      <w:r w:rsidRPr="00980EAF">
        <w:rPr>
          <w:spacing w:val="39"/>
          <w:w w:val="99"/>
          <w:sz w:val="28"/>
          <w:szCs w:val="28"/>
        </w:rPr>
        <w:t xml:space="preserve"> </w:t>
      </w:r>
      <w:r w:rsidRPr="00980EAF">
        <w:rPr>
          <w:spacing w:val="-1"/>
          <w:sz w:val="28"/>
          <w:szCs w:val="28"/>
        </w:rPr>
        <w:t>binary.</w:t>
      </w:r>
      <w:r w:rsidRPr="00980EAF">
        <w:rPr>
          <w:spacing w:val="57"/>
          <w:sz w:val="28"/>
          <w:szCs w:val="28"/>
        </w:rPr>
        <w:t xml:space="preserve"> </w:t>
      </w:r>
      <w:r w:rsidRPr="00980EAF">
        <w:rPr>
          <w:sz w:val="28"/>
          <w:szCs w:val="28"/>
        </w:rPr>
        <w:t>The</w:t>
      </w:r>
      <w:r w:rsidRPr="00980EAF">
        <w:rPr>
          <w:spacing w:val="54"/>
          <w:sz w:val="28"/>
          <w:szCs w:val="28"/>
        </w:rPr>
        <w:t xml:space="preserve"> </w:t>
      </w:r>
      <w:r w:rsidRPr="00980EAF">
        <w:rPr>
          <w:spacing w:val="-1"/>
          <w:sz w:val="28"/>
          <w:szCs w:val="28"/>
        </w:rPr>
        <w:t>thresholding</w:t>
      </w:r>
      <w:r w:rsidRPr="00980EAF">
        <w:rPr>
          <w:spacing w:val="53"/>
          <w:sz w:val="28"/>
          <w:szCs w:val="28"/>
        </w:rPr>
        <w:t xml:space="preserve"> </w:t>
      </w:r>
      <w:r w:rsidRPr="00980EAF">
        <w:rPr>
          <w:spacing w:val="-1"/>
          <w:sz w:val="28"/>
          <w:szCs w:val="28"/>
        </w:rPr>
        <w:t>identifies</w:t>
      </w:r>
      <w:r w:rsidRPr="00980EAF">
        <w:rPr>
          <w:spacing w:val="56"/>
          <w:sz w:val="28"/>
          <w:szCs w:val="28"/>
        </w:rPr>
        <w:t xml:space="preserve"> </w:t>
      </w:r>
      <w:r w:rsidRPr="00980EAF">
        <w:rPr>
          <w:sz w:val="28"/>
          <w:szCs w:val="28"/>
        </w:rPr>
        <w:t>minimum</w:t>
      </w:r>
      <w:r w:rsidRPr="00980EAF">
        <w:rPr>
          <w:spacing w:val="56"/>
          <w:sz w:val="28"/>
          <w:szCs w:val="28"/>
        </w:rPr>
        <w:t xml:space="preserve"> </w:t>
      </w:r>
      <w:r w:rsidRPr="00980EAF">
        <w:rPr>
          <w:spacing w:val="-1"/>
          <w:sz w:val="28"/>
          <w:szCs w:val="28"/>
        </w:rPr>
        <w:t>variance</w:t>
      </w:r>
      <w:r w:rsidRPr="00980EAF">
        <w:rPr>
          <w:spacing w:val="55"/>
          <w:sz w:val="28"/>
          <w:szCs w:val="28"/>
        </w:rPr>
        <w:t xml:space="preserve"> </w:t>
      </w:r>
      <w:r w:rsidRPr="00980EAF">
        <w:rPr>
          <w:spacing w:val="-1"/>
          <w:sz w:val="28"/>
          <w:szCs w:val="28"/>
        </w:rPr>
        <w:t>between</w:t>
      </w:r>
      <w:r w:rsidRPr="00980EAF">
        <w:rPr>
          <w:spacing w:val="55"/>
          <w:sz w:val="28"/>
          <w:szCs w:val="28"/>
        </w:rPr>
        <w:t xml:space="preserve"> </w:t>
      </w:r>
      <w:r w:rsidRPr="00980EAF">
        <w:rPr>
          <w:sz w:val="28"/>
          <w:szCs w:val="28"/>
        </w:rPr>
        <w:t>these</w:t>
      </w:r>
      <w:r w:rsidRPr="00980EAF">
        <w:rPr>
          <w:spacing w:val="57"/>
          <w:sz w:val="28"/>
          <w:szCs w:val="28"/>
        </w:rPr>
        <w:t xml:space="preserve"> </w:t>
      </w:r>
      <w:r w:rsidRPr="00980EAF">
        <w:rPr>
          <w:sz w:val="28"/>
          <w:szCs w:val="28"/>
        </w:rPr>
        <w:t>pixels</w:t>
      </w:r>
      <w:r w:rsidRPr="00980EAF">
        <w:rPr>
          <w:spacing w:val="56"/>
          <w:sz w:val="28"/>
          <w:szCs w:val="28"/>
        </w:rPr>
        <w:t xml:space="preserve"> </w:t>
      </w:r>
      <w:r w:rsidRPr="00980EAF">
        <w:rPr>
          <w:sz w:val="28"/>
          <w:szCs w:val="28"/>
        </w:rPr>
        <w:t>to</w:t>
      </w:r>
      <w:r w:rsidRPr="00980EAF">
        <w:rPr>
          <w:spacing w:val="56"/>
          <w:sz w:val="28"/>
          <w:szCs w:val="28"/>
        </w:rPr>
        <w:t xml:space="preserve"> </w:t>
      </w:r>
      <w:r w:rsidRPr="00980EAF">
        <w:rPr>
          <w:spacing w:val="-1"/>
          <w:sz w:val="28"/>
          <w:szCs w:val="28"/>
        </w:rPr>
        <w:t>aptly</w:t>
      </w:r>
      <w:r w:rsidRPr="00980EAF">
        <w:rPr>
          <w:spacing w:val="77"/>
          <w:sz w:val="28"/>
          <w:szCs w:val="28"/>
        </w:rPr>
        <w:t xml:space="preserve"> </w:t>
      </w:r>
      <w:r w:rsidRPr="00980EAF">
        <w:rPr>
          <w:sz w:val="28"/>
          <w:szCs w:val="28"/>
        </w:rPr>
        <w:t>identify</w:t>
      </w:r>
      <w:r w:rsidRPr="00980EAF">
        <w:rPr>
          <w:spacing w:val="-17"/>
          <w:sz w:val="28"/>
          <w:szCs w:val="28"/>
        </w:rPr>
        <w:t xml:space="preserve"> </w:t>
      </w:r>
      <w:r w:rsidRPr="00980EAF">
        <w:rPr>
          <w:spacing w:val="-1"/>
          <w:sz w:val="28"/>
          <w:szCs w:val="28"/>
        </w:rPr>
        <w:t>them.</w:t>
      </w:r>
    </w:p>
    <w:p w:rsidR="00980EAF" w:rsidRDefault="007C6F71" w:rsidP="00980EAF">
      <w:pPr>
        <w:widowControl w:val="0"/>
        <w:tabs>
          <w:tab w:val="left" w:pos="1276"/>
        </w:tabs>
        <w:autoSpaceDE w:val="0"/>
        <w:autoSpaceDN w:val="0"/>
        <w:spacing w:before="167" w:line="357" w:lineRule="auto"/>
        <w:ind w:left="1134" w:right="230"/>
        <w:rPr>
          <w:color w:val="101010"/>
          <w:spacing w:val="-1"/>
          <w:sz w:val="28"/>
          <w:szCs w:val="28"/>
        </w:rPr>
      </w:pPr>
      <w:r w:rsidRPr="00980EAF">
        <w:rPr>
          <w:color w:val="101010"/>
          <w:spacing w:val="-2"/>
          <w:sz w:val="28"/>
          <w:szCs w:val="28"/>
        </w:rPr>
        <w:t>Otsu's</w:t>
      </w:r>
      <w:r w:rsidRPr="00980EAF">
        <w:rPr>
          <w:color w:val="101010"/>
          <w:spacing w:val="27"/>
          <w:sz w:val="28"/>
          <w:szCs w:val="28"/>
        </w:rPr>
        <w:t xml:space="preserve"> </w:t>
      </w:r>
      <w:r w:rsidRPr="00980EAF">
        <w:rPr>
          <w:color w:val="101010"/>
          <w:spacing w:val="-1"/>
          <w:sz w:val="28"/>
          <w:szCs w:val="28"/>
        </w:rPr>
        <w:t>thresholding</w:t>
      </w:r>
      <w:r w:rsidRPr="00980EAF">
        <w:rPr>
          <w:color w:val="101010"/>
          <w:spacing w:val="25"/>
          <w:sz w:val="28"/>
          <w:szCs w:val="28"/>
        </w:rPr>
        <w:t xml:space="preserve"> </w:t>
      </w:r>
      <w:r w:rsidRPr="00980EAF">
        <w:rPr>
          <w:color w:val="101010"/>
          <w:sz w:val="28"/>
          <w:szCs w:val="28"/>
        </w:rPr>
        <w:t>method</w:t>
      </w:r>
      <w:r w:rsidRPr="00980EAF">
        <w:rPr>
          <w:color w:val="101010"/>
          <w:spacing w:val="27"/>
          <w:sz w:val="28"/>
          <w:szCs w:val="28"/>
        </w:rPr>
        <w:t xml:space="preserve"> </w:t>
      </w:r>
      <w:r w:rsidRPr="00980EAF">
        <w:rPr>
          <w:color w:val="101010"/>
          <w:spacing w:val="-1"/>
          <w:sz w:val="28"/>
          <w:szCs w:val="28"/>
        </w:rPr>
        <w:t>involves</w:t>
      </w:r>
      <w:r w:rsidRPr="00980EAF">
        <w:rPr>
          <w:color w:val="101010"/>
          <w:spacing w:val="28"/>
          <w:sz w:val="28"/>
          <w:szCs w:val="28"/>
        </w:rPr>
        <w:t xml:space="preserve"> </w:t>
      </w:r>
      <w:r w:rsidRPr="00980EAF">
        <w:rPr>
          <w:color w:val="101010"/>
          <w:spacing w:val="-1"/>
          <w:sz w:val="28"/>
          <w:szCs w:val="28"/>
        </w:rPr>
        <w:t>iterating</w:t>
      </w:r>
      <w:r w:rsidRPr="00980EAF">
        <w:rPr>
          <w:color w:val="101010"/>
          <w:spacing w:val="24"/>
          <w:sz w:val="28"/>
          <w:szCs w:val="28"/>
        </w:rPr>
        <w:t xml:space="preserve"> </w:t>
      </w:r>
      <w:r w:rsidRPr="00980EAF">
        <w:rPr>
          <w:color w:val="101010"/>
          <w:spacing w:val="-1"/>
          <w:sz w:val="28"/>
          <w:szCs w:val="28"/>
        </w:rPr>
        <w:t>through</w:t>
      </w:r>
      <w:r w:rsidRPr="00980EAF">
        <w:rPr>
          <w:color w:val="101010"/>
          <w:spacing w:val="28"/>
          <w:sz w:val="28"/>
          <w:szCs w:val="28"/>
        </w:rPr>
        <w:t xml:space="preserve"> </w:t>
      </w:r>
      <w:r w:rsidRPr="00980EAF">
        <w:rPr>
          <w:color w:val="101010"/>
          <w:spacing w:val="-1"/>
          <w:sz w:val="28"/>
          <w:szCs w:val="28"/>
        </w:rPr>
        <w:t>all</w:t>
      </w:r>
      <w:r w:rsidRPr="00980EAF">
        <w:rPr>
          <w:color w:val="101010"/>
          <w:spacing w:val="28"/>
          <w:sz w:val="28"/>
          <w:szCs w:val="28"/>
        </w:rPr>
        <w:t xml:space="preserve"> </w:t>
      </w:r>
      <w:r w:rsidRPr="00980EAF">
        <w:rPr>
          <w:color w:val="101010"/>
          <w:sz w:val="28"/>
          <w:szCs w:val="28"/>
        </w:rPr>
        <w:t>the</w:t>
      </w:r>
      <w:r w:rsidRPr="00980EAF">
        <w:rPr>
          <w:color w:val="101010"/>
          <w:spacing w:val="27"/>
          <w:sz w:val="28"/>
          <w:szCs w:val="28"/>
        </w:rPr>
        <w:t xml:space="preserve"> </w:t>
      </w:r>
      <w:r w:rsidRPr="00980EAF">
        <w:rPr>
          <w:color w:val="101010"/>
          <w:sz w:val="28"/>
          <w:szCs w:val="28"/>
        </w:rPr>
        <w:t>possible</w:t>
      </w:r>
      <w:r w:rsidRPr="00980EAF">
        <w:rPr>
          <w:color w:val="101010"/>
          <w:spacing w:val="26"/>
          <w:sz w:val="28"/>
          <w:szCs w:val="28"/>
        </w:rPr>
        <w:t xml:space="preserve"> </w:t>
      </w:r>
      <w:r w:rsidRPr="00980EAF">
        <w:rPr>
          <w:color w:val="101010"/>
          <w:spacing w:val="-1"/>
          <w:sz w:val="28"/>
          <w:szCs w:val="28"/>
        </w:rPr>
        <w:t>threshold</w:t>
      </w:r>
      <w:r w:rsidRPr="00980EAF">
        <w:rPr>
          <w:color w:val="101010"/>
          <w:spacing w:val="77"/>
          <w:sz w:val="28"/>
          <w:szCs w:val="28"/>
        </w:rPr>
        <w:t xml:space="preserve"> </w:t>
      </w:r>
      <w:r w:rsidRPr="00980EAF">
        <w:rPr>
          <w:color w:val="101010"/>
          <w:spacing w:val="-1"/>
          <w:sz w:val="28"/>
          <w:szCs w:val="28"/>
        </w:rPr>
        <w:t>values</w:t>
      </w:r>
      <w:r w:rsidRPr="00980EAF">
        <w:rPr>
          <w:color w:val="101010"/>
          <w:spacing w:val="2"/>
          <w:sz w:val="28"/>
          <w:szCs w:val="28"/>
        </w:rPr>
        <w:t xml:space="preserve"> </w:t>
      </w:r>
      <w:r w:rsidRPr="00980EAF">
        <w:rPr>
          <w:color w:val="101010"/>
          <w:spacing w:val="-1"/>
          <w:sz w:val="28"/>
          <w:szCs w:val="28"/>
        </w:rPr>
        <w:t>and</w:t>
      </w:r>
      <w:r w:rsidRPr="00980EAF">
        <w:rPr>
          <w:color w:val="101010"/>
          <w:spacing w:val="3"/>
          <w:sz w:val="28"/>
          <w:szCs w:val="28"/>
        </w:rPr>
        <w:t xml:space="preserve"> </w:t>
      </w:r>
      <w:r w:rsidRPr="00980EAF">
        <w:rPr>
          <w:color w:val="101010"/>
          <w:sz w:val="28"/>
          <w:szCs w:val="28"/>
        </w:rPr>
        <w:t>calculating a</w:t>
      </w:r>
      <w:r w:rsidRPr="00980EAF">
        <w:rPr>
          <w:color w:val="101010"/>
          <w:spacing w:val="5"/>
          <w:sz w:val="28"/>
          <w:szCs w:val="28"/>
        </w:rPr>
        <w:t xml:space="preserve"> </w:t>
      </w:r>
      <w:r w:rsidRPr="00980EAF">
        <w:rPr>
          <w:color w:val="101010"/>
          <w:spacing w:val="-1"/>
          <w:sz w:val="28"/>
          <w:szCs w:val="28"/>
        </w:rPr>
        <w:t>measure</w:t>
      </w:r>
      <w:r w:rsidRPr="00980EAF">
        <w:rPr>
          <w:color w:val="101010"/>
          <w:spacing w:val="1"/>
          <w:sz w:val="28"/>
          <w:szCs w:val="28"/>
        </w:rPr>
        <w:t xml:space="preserve"> of</w:t>
      </w:r>
      <w:r w:rsidRPr="00980EAF">
        <w:rPr>
          <w:color w:val="101010"/>
          <w:spacing w:val="3"/>
          <w:sz w:val="28"/>
          <w:szCs w:val="28"/>
        </w:rPr>
        <w:t xml:space="preserve"> </w:t>
      </w:r>
      <w:r w:rsidRPr="00980EAF">
        <w:rPr>
          <w:color w:val="101010"/>
          <w:spacing w:val="-1"/>
          <w:sz w:val="28"/>
          <w:szCs w:val="28"/>
        </w:rPr>
        <w:t>spread</w:t>
      </w:r>
      <w:r w:rsidRPr="00980EAF">
        <w:rPr>
          <w:color w:val="101010"/>
          <w:spacing w:val="2"/>
          <w:sz w:val="28"/>
          <w:szCs w:val="28"/>
        </w:rPr>
        <w:t xml:space="preserve"> </w:t>
      </w:r>
      <w:r w:rsidRPr="00980EAF">
        <w:rPr>
          <w:color w:val="101010"/>
          <w:sz w:val="28"/>
          <w:szCs w:val="28"/>
        </w:rPr>
        <w:t>for</w:t>
      </w:r>
      <w:r w:rsidRPr="00980EAF">
        <w:rPr>
          <w:color w:val="101010"/>
          <w:spacing w:val="2"/>
          <w:sz w:val="28"/>
          <w:szCs w:val="28"/>
        </w:rPr>
        <w:t xml:space="preserve"> </w:t>
      </w:r>
      <w:r w:rsidRPr="00980EAF">
        <w:rPr>
          <w:color w:val="101010"/>
          <w:sz w:val="28"/>
          <w:szCs w:val="28"/>
        </w:rPr>
        <w:t>the</w:t>
      </w:r>
      <w:r w:rsidRPr="00980EAF">
        <w:rPr>
          <w:color w:val="101010"/>
          <w:spacing w:val="2"/>
          <w:sz w:val="28"/>
          <w:szCs w:val="28"/>
        </w:rPr>
        <w:t xml:space="preserve"> </w:t>
      </w:r>
      <w:r w:rsidRPr="00980EAF">
        <w:rPr>
          <w:color w:val="101010"/>
          <w:sz w:val="28"/>
          <w:szCs w:val="28"/>
        </w:rPr>
        <w:t>pixel</w:t>
      </w:r>
      <w:r w:rsidRPr="00980EAF">
        <w:rPr>
          <w:color w:val="101010"/>
          <w:spacing w:val="4"/>
          <w:sz w:val="28"/>
          <w:szCs w:val="28"/>
        </w:rPr>
        <w:t xml:space="preserve"> </w:t>
      </w:r>
      <w:r w:rsidRPr="00980EAF">
        <w:rPr>
          <w:color w:val="101010"/>
          <w:spacing w:val="-1"/>
          <w:sz w:val="28"/>
          <w:szCs w:val="28"/>
        </w:rPr>
        <w:t>levels</w:t>
      </w:r>
      <w:r w:rsidRPr="00980EAF">
        <w:rPr>
          <w:color w:val="101010"/>
          <w:spacing w:val="3"/>
          <w:sz w:val="28"/>
          <w:szCs w:val="28"/>
        </w:rPr>
        <w:t xml:space="preserve"> </w:t>
      </w:r>
      <w:r w:rsidRPr="00980EAF">
        <w:rPr>
          <w:color w:val="101010"/>
          <w:spacing w:val="-1"/>
          <w:sz w:val="28"/>
          <w:szCs w:val="28"/>
        </w:rPr>
        <w:t>each</w:t>
      </w:r>
      <w:r w:rsidRPr="00980EAF">
        <w:rPr>
          <w:color w:val="101010"/>
          <w:spacing w:val="3"/>
          <w:sz w:val="28"/>
          <w:szCs w:val="28"/>
        </w:rPr>
        <w:t xml:space="preserve"> </w:t>
      </w:r>
      <w:r w:rsidRPr="00980EAF">
        <w:rPr>
          <w:color w:val="101010"/>
          <w:spacing w:val="-1"/>
          <w:sz w:val="28"/>
          <w:szCs w:val="28"/>
        </w:rPr>
        <w:t>side</w:t>
      </w:r>
      <w:r w:rsidRPr="00980EAF">
        <w:rPr>
          <w:color w:val="101010"/>
          <w:spacing w:val="3"/>
          <w:sz w:val="28"/>
          <w:szCs w:val="28"/>
        </w:rPr>
        <w:t xml:space="preserve"> </w:t>
      </w:r>
      <w:r w:rsidRPr="00980EAF">
        <w:rPr>
          <w:color w:val="101010"/>
          <w:spacing w:val="1"/>
          <w:sz w:val="28"/>
          <w:szCs w:val="28"/>
        </w:rPr>
        <w:t>of</w:t>
      </w:r>
      <w:r w:rsidRPr="00980EAF">
        <w:rPr>
          <w:color w:val="101010"/>
          <w:spacing w:val="2"/>
          <w:sz w:val="28"/>
          <w:szCs w:val="28"/>
        </w:rPr>
        <w:t xml:space="preserve"> </w:t>
      </w:r>
      <w:r w:rsidRPr="00980EAF">
        <w:rPr>
          <w:color w:val="101010"/>
          <w:sz w:val="28"/>
          <w:szCs w:val="28"/>
        </w:rPr>
        <w:t>the</w:t>
      </w:r>
      <w:r w:rsidRPr="00980EAF">
        <w:rPr>
          <w:color w:val="101010"/>
          <w:spacing w:val="3"/>
          <w:sz w:val="28"/>
          <w:szCs w:val="28"/>
        </w:rPr>
        <w:t xml:space="preserve"> </w:t>
      </w:r>
      <w:r w:rsidRPr="00980EAF">
        <w:rPr>
          <w:color w:val="101010"/>
          <w:spacing w:val="-1"/>
          <w:sz w:val="28"/>
          <w:szCs w:val="28"/>
        </w:rPr>
        <w:t>threshold,</w:t>
      </w:r>
      <w:r w:rsidRPr="00980EAF">
        <w:rPr>
          <w:sz w:val="28"/>
          <w:szCs w:val="28"/>
        </w:rPr>
        <w:t xml:space="preserve"> </w:t>
      </w:r>
      <w:r w:rsidRPr="00980EAF">
        <w:rPr>
          <w:color w:val="101010"/>
          <w:sz w:val="28"/>
          <w:szCs w:val="28"/>
        </w:rPr>
        <w:t>i.e.</w:t>
      </w:r>
      <w:r w:rsidRPr="00980EAF">
        <w:rPr>
          <w:color w:val="101010"/>
          <w:spacing w:val="-5"/>
          <w:sz w:val="28"/>
          <w:szCs w:val="28"/>
        </w:rPr>
        <w:t xml:space="preserve"> </w:t>
      </w:r>
      <w:r w:rsidRPr="00980EAF">
        <w:rPr>
          <w:color w:val="101010"/>
          <w:sz w:val="28"/>
          <w:szCs w:val="28"/>
        </w:rPr>
        <w:t>the</w:t>
      </w:r>
      <w:r w:rsidRPr="00980EAF">
        <w:rPr>
          <w:color w:val="101010"/>
          <w:spacing w:val="-4"/>
          <w:sz w:val="28"/>
          <w:szCs w:val="28"/>
        </w:rPr>
        <w:t xml:space="preserve"> </w:t>
      </w:r>
      <w:r w:rsidRPr="00980EAF">
        <w:rPr>
          <w:color w:val="101010"/>
          <w:sz w:val="28"/>
          <w:szCs w:val="28"/>
        </w:rPr>
        <w:t>pixels</w:t>
      </w:r>
      <w:r w:rsidRPr="00980EAF">
        <w:rPr>
          <w:color w:val="101010"/>
          <w:spacing w:val="-4"/>
          <w:sz w:val="28"/>
          <w:szCs w:val="28"/>
        </w:rPr>
        <w:t xml:space="preserve"> </w:t>
      </w:r>
      <w:r w:rsidRPr="00980EAF">
        <w:rPr>
          <w:color w:val="101010"/>
          <w:sz w:val="28"/>
          <w:szCs w:val="28"/>
        </w:rPr>
        <w:t>that</w:t>
      </w:r>
      <w:r w:rsidRPr="00980EAF">
        <w:rPr>
          <w:color w:val="101010"/>
          <w:spacing w:val="-3"/>
          <w:sz w:val="28"/>
          <w:szCs w:val="28"/>
        </w:rPr>
        <w:t xml:space="preserve"> </w:t>
      </w:r>
      <w:r w:rsidRPr="00980EAF">
        <w:rPr>
          <w:color w:val="101010"/>
          <w:sz w:val="28"/>
          <w:szCs w:val="28"/>
        </w:rPr>
        <w:t>either</w:t>
      </w:r>
      <w:r w:rsidRPr="00980EAF">
        <w:rPr>
          <w:color w:val="101010"/>
          <w:spacing w:val="-6"/>
          <w:sz w:val="28"/>
          <w:szCs w:val="28"/>
        </w:rPr>
        <w:t xml:space="preserve"> </w:t>
      </w:r>
      <w:r w:rsidRPr="00980EAF">
        <w:rPr>
          <w:color w:val="101010"/>
          <w:spacing w:val="-1"/>
          <w:sz w:val="28"/>
          <w:szCs w:val="28"/>
        </w:rPr>
        <w:t>fall</w:t>
      </w:r>
      <w:r w:rsidRPr="00980EAF">
        <w:rPr>
          <w:color w:val="101010"/>
          <w:spacing w:val="-3"/>
          <w:sz w:val="28"/>
          <w:szCs w:val="28"/>
        </w:rPr>
        <w:t xml:space="preserve"> </w:t>
      </w:r>
      <w:r w:rsidRPr="00980EAF">
        <w:rPr>
          <w:color w:val="101010"/>
          <w:sz w:val="28"/>
          <w:szCs w:val="28"/>
        </w:rPr>
        <w:t>in</w:t>
      </w:r>
      <w:r w:rsidRPr="00980EAF">
        <w:rPr>
          <w:color w:val="101010"/>
          <w:spacing w:val="-4"/>
          <w:sz w:val="28"/>
          <w:szCs w:val="28"/>
        </w:rPr>
        <w:t xml:space="preserve"> </w:t>
      </w:r>
      <w:r w:rsidRPr="00980EAF">
        <w:rPr>
          <w:color w:val="101010"/>
          <w:spacing w:val="-1"/>
          <w:sz w:val="28"/>
          <w:szCs w:val="28"/>
        </w:rPr>
        <w:t>foreground</w:t>
      </w:r>
      <w:r w:rsidRPr="00980EAF">
        <w:rPr>
          <w:color w:val="101010"/>
          <w:spacing w:val="-4"/>
          <w:sz w:val="28"/>
          <w:szCs w:val="28"/>
        </w:rPr>
        <w:t xml:space="preserve"> </w:t>
      </w:r>
      <w:r w:rsidRPr="00980EAF">
        <w:rPr>
          <w:color w:val="101010"/>
          <w:sz w:val="28"/>
          <w:szCs w:val="28"/>
        </w:rPr>
        <w:t>or</w:t>
      </w:r>
      <w:r w:rsidRPr="00980EAF">
        <w:rPr>
          <w:color w:val="101010"/>
          <w:spacing w:val="-4"/>
          <w:sz w:val="28"/>
          <w:szCs w:val="28"/>
        </w:rPr>
        <w:t xml:space="preserve"> </w:t>
      </w:r>
      <w:r w:rsidRPr="00980EAF">
        <w:rPr>
          <w:color w:val="101010"/>
          <w:spacing w:val="-1"/>
          <w:sz w:val="28"/>
          <w:szCs w:val="28"/>
        </w:rPr>
        <w:t>background.</w:t>
      </w:r>
      <w:r w:rsidRPr="00980EAF">
        <w:rPr>
          <w:color w:val="101010"/>
          <w:spacing w:val="-3"/>
          <w:sz w:val="28"/>
          <w:szCs w:val="28"/>
        </w:rPr>
        <w:t xml:space="preserve"> </w:t>
      </w:r>
      <w:r w:rsidRPr="00980EAF">
        <w:rPr>
          <w:color w:val="101010"/>
          <w:sz w:val="28"/>
          <w:szCs w:val="28"/>
        </w:rPr>
        <w:t>The</w:t>
      </w:r>
      <w:r w:rsidRPr="00980EAF">
        <w:rPr>
          <w:color w:val="101010"/>
          <w:spacing w:val="-4"/>
          <w:sz w:val="28"/>
          <w:szCs w:val="28"/>
        </w:rPr>
        <w:t xml:space="preserve"> </w:t>
      </w:r>
      <w:r w:rsidRPr="00980EAF">
        <w:rPr>
          <w:color w:val="101010"/>
          <w:spacing w:val="-1"/>
          <w:sz w:val="28"/>
          <w:szCs w:val="28"/>
        </w:rPr>
        <w:t>aim</w:t>
      </w:r>
      <w:r w:rsidRPr="00980EAF">
        <w:rPr>
          <w:color w:val="101010"/>
          <w:spacing w:val="-3"/>
          <w:sz w:val="28"/>
          <w:szCs w:val="28"/>
        </w:rPr>
        <w:t xml:space="preserve"> </w:t>
      </w:r>
      <w:r w:rsidRPr="00980EAF">
        <w:rPr>
          <w:color w:val="101010"/>
          <w:sz w:val="28"/>
          <w:szCs w:val="28"/>
        </w:rPr>
        <w:t>is</w:t>
      </w:r>
      <w:r w:rsidRPr="00980EAF">
        <w:rPr>
          <w:color w:val="101010"/>
          <w:spacing w:val="-5"/>
          <w:sz w:val="28"/>
          <w:szCs w:val="28"/>
        </w:rPr>
        <w:t xml:space="preserve"> </w:t>
      </w:r>
      <w:r w:rsidRPr="00980EAF">
        <w:rPr>
          <w:color w:val="101010"/>
          <w:sz w:val="28"/>
          <w:szCs w:val="28"/>
        </w:rPr>
        <w:t>to</w:t>
      </w:r>
      <w:r w:rsidRPr="00980EAF">
        <w:rPr>
          <w:color w:val="101010"/>
          <w:spacing w:val="-3"/>
          <w:sz w:val="28"/>
          <w:szCs w:val="28"/>
        </w:rPr>
        <w:t xml:space="preserve"> </w:t>
      </w:r>
      <w:r w:rsidRPr="00980EAF">
        <w:rPr>
          <w:color w:val="101010"/>
          <w:sz w:val="28"/>
          <w:szCs w:val="28"/>
        </w:rPr>
        <w:t>find</w:t>
      </w:r>
      <w:r w:rsidRPr="00980EAF">
        <w:rPr>
          <w:color w:val="101010"/>
          <w:spacing w:val="-3"/>
          <w:sz w:val="28"/>
          <w:szCs w:val="28"/>
        </w:rPr>
        <w:t xml:space="preserve"> </w:t>
      </w:r>
      <w:r w:rsidRPr="00980EAF">
        <w:rPr>
          <w:color w:val="101010"/>
          <w:sz w:val="28"/>
          <w:szCs w:val="28"/>
        </w:rPr>
        <w:t>the</w:t>
      </w:r>
      <w:r w:rsidRPr="00980EAF">
        <w:rPr>
          <w:color w:val="101010"/>
          <w:spacing w:val="-4"/>
          <w:sz w:val="28"/>
          <w:szCs w:val="28"/>
        </w:rPr>
        <w:t xml:space="preserve"> </w:t>
      </w:r>
      <w:r w:rsidRPr="00980EAF">
        <w:rPr>
          <w:color w:val="101010"/>
          <w:spacing w:val="-1"/>
          <w:sz w:val="28"/>
          <w:szCs w:val="28"/>
        </w:rPr>
        <w:t>threshold</w:t>
      </w:r>
      <w:r w:rsidRPr="00980EAF">
        <w:rPr>
          <w:color w:val="101010"/>
          <w:spacing w:val="59"/>
          <w:sz w:val="28"/>
          <w:szCs w:val="28"/>
        </w:rPr>
        <w:t xml:space="preserve"> </w:t>
      </w:r>
      <w:r w:rsidRPr="00980EAF">
        <w:rPr>
          <w:color w:val="101010"/>
          <w:spacing w:val="-1"/>
          <w:sz w:val="28"/>
          <w:szCs w:val="28"/>
        </w:rPr>
        <w:t>value</w:t>
      </w:r>
      <w:r w:rsidRPr="00980EAF">
        <w:rPr>
          <w:color w:val="101010"/>
          <w:spacing w:val="-5"/>
          <w:sz w:val="28"/>
          <w:szCs w:val="28"/>
        </w:rPr>
        <w:t xml:space="preserve"> </w:t>
      </w:r>
      <w:r w:rsidRPr="00980EAF">
        <w:rPr>
          <w:color w:val="101010"/>
          <w:spacing w:val="-1"/>
          <w:sz w:val="28"/>
          <w:szCs w:val="28"/>
        </w:rPr>
        <w:t>where</w:t>
      </w:r>
      <w:r w:rsidRPr="00980EAF">
        <w:rPr>
          <w:color w:val="101010"/>
          <w:spacing w:val="-4"/>
          <w:sz w:val="28"/>
          <w:szCs w:val="28"/>
        </w:rPr>
        <w:t xml:space="preserve"> </w:t>
      </w:r>
      <w:r w:rsidRPr="00980EAF">
        <w:rPr>
          <w:color w:val="101010"/>
          <w:sz w:val="28"/>
          <w:szCs w:val="28"/>
        </w:rPr>
        <w:t>the</w:t>
      </w:r>
      <w:r w:rsidRPr="00980EAF">
        <w:rPr>
          <w:color w:val="101010"/>
          <w:spacing w:val="-4"/>
          <w:sz w:val="28"/>
          <w:szCs w:val="28"/>
        </w:rPr>
        <w:t xml:space="preserve"> </w:t>
      </w:r>
      <w:r w:rsidRPr="00980EAF">
        <w:rPr>
          <w:color w:val="101010"/>
          <w:spacing w:val="-1"/>
          <w:sz w:val="28"/>
          <w:szCs w:val="28"/>
        </w:rPr>
        <w:t>sum</w:t>
      </w:r>
      <w:r w:rsidRPr="00980EAF">
        <w:rPr>
          <w:color w:val="101010"/>
          <w:spacing w:val="-3"/>
          <w:sz w:val="28"/>
          <w:szCs w:val="28"/>
        </w:rPr>
        <w:t xml:space="preserve"> </w:t>
      </w:r>
      <w:r w:rsidRPr="00980EAF">
        <w:rPr>
          <w:color w:val="101010"/>
          <w:sz w:val="28"/>
          <w:szCs w:val="28"/>
        </w:rPr>
        <w:t>of</w:t>
      </w:r>
      <w:r w:rsidRPr="00980EAF">
        <w:rPr>
          <w:color w:val="101010"/>
          <w:spacing w:val="-3"/>
          <w:sz w:val="28"/>
          <w:szCs w:val="28"/>
        </w:rPr>
        <w:t xml:space="preserve"> </w:t>
      </w:r>
      <w:r w:rsidRPr="00980EAF">
        <w:rPr>
          <w:color w:val="101010"/>
          <w:spacing w:val="-1"/>
          <w:sz w:val="28"/>
          <w:szCs w:val="28"/>
        </w:rPr>
        <w:t>foreground</w:t>
      </w:r>
      <w:r w:rsidRPr="00980EAF">
        <w:rPr>
          <w:color w:val="101010"/>
          <w:spacing w:val="-4"/>
          <w:sz w:val="28"/>
          <w:szCs w:val="28"/>
        </w:rPr>
        <w:t xml:space="preserve"> </w:t>
      </w:r>
      <w:r w:rsidRPr="00980EAF">
        <w:rPr>
          <w:color w:val="101010"/>
          <w:spacing w:val="-1"/>
          <w:sz w:val="28"/>
          <w:szCs w:val="28"/>
        </w:rPr>
        <w:t>and</w:t>
      </w:r>
      <w:r w:rsidRPr="00980EAF">
        <w:rPr>
          <w:color w:val="101010"/>
          <w:spacing w:val="-3"/>
          <w:sz w:val="28"/>
          <w:szCs w:val="28"/>
        </w:rPr>
        <w:t xml:space="preserve"> </w:t>
      </w:r>
      <w:r w:rsidRPr="00980EAF">
        <w:rPr>
          <w:color w:val="101010"/>
          <w:sz w:val="28"/>
          <w:szCs w:val="28"/>
        </w:rPr>
        <w:t>background</w:t>
      </w:r>
      <w:r w:rsidRPr="00980EAF">
        <w:rPr>
          <w:color w:val="101010"/>
          <w:spacing w:val="-3"/>
          <w:sz w:val="28"/>
          <w:szCs w:val="28"/>
        </w:rPr>
        <w:t xml:space="preserve"> </w:t>
      </w:r>
      <w:r w:rsidRPr="00980EAF">
        <w:rPr>
          <w:color w:val="101010"/>
          <w:spacing w:val="-1"/>
          <w:sz w:val="28"/>
          <w:szCs w:val="28"/>
        </w:rPr>
        <w:t>spreads</w:t>
      </w:r>
      <w:r w:rsidRPr="00980EAF">
        <w:rPr>
          <w:color w:val="101010"/>
          <w:spacing w:val="-5"/>
          <w:sz w:val="28"/>
          <w:szCs w:val="28"/>
        </w:rPr>
        <w:t xml:space="preserve"> </w:t>
      </w:r>
      <w:r w:rsidRPr="00980EAF">
        <w:rPr>
          <w:color w:val="101010"/>
          <w:sz w:val="28"/>
          <w:szCs w:val="28"/>
        </w:rPr>
        <w:t>is</w:t>
      </w:r>
      <w:r w:rsidRPr="00980EAF">
        <w:rPr>
          <w:color w:val="101010"/>
          <w:spacing w:val="-4"/>
          <w:sz w:val="28"/>
          <w:szCs w:val="28"/>
        </w:rPr>
        <w:t xml:space="preserve"> </w:t>
      </w:r>
      <w:r w:rsidRPr="00980EAF">
        <w:rPr>
          <w:color w:val="101010"/>
          <w:spacing w:val="-1"/>
          <w:sz w:val="28"/>
          <w:szCs w:val="28"/>
        </w:rPr>
        <w:t>at</w:t>
      </w:r>
      <w:r w:rsidRPr="00980EAF">
        <w:rPr>
          <w:color w:val="101010"/>
          <w:spacing w:val="-3"/>
          <w:sz w:val="28"/>
          <w:szCs w:val="28"/>
        </w:rPr>
        <w:t xml:space="preserve"> </w:t>
      </w:r>
      <w:r w:rsidRPr="00980EAF">
        <w:rPr>
          <w:color w:val="101010"/>
          <w:sz w:val="28"/>
          <w:szCs w:val="28"/>
        </w:rPr>
        <w:t>its</w:t>
      </w:r>
      <w:r w:rsidRPr="00980EAF">
        <w:rPr>
          <w:color w:val="101010"/>
          <w:spacing w:val="-4"/>
          <w:sz w:val="28"/>
          <w:szCs w:val="28"/>
        </w:rPr>
        <w:t xml:space="preserve"> </w:t>
      </w:r>
      <w:r w:rsidRPr="00980EAF">
        <w:rPr>
          <w:color w:val="101010"/>
          <w:spacing w:val="-1"/>
          <w:sz w:val="28"/>
          <w:szCs w:val="28"/>
        </w:rPr>
        <w:t>minimum.</w:t>
      </w:r>
    </w:p>
    <w:p w:rsidR="00980EAF" w:rsidRPr="00980EAF" w:rsidRDefault="00980EAF" w:rsidP="00980EAF">
      <w:pPr>
        <w:widowControl w:val="0"/>
        <w:tabs>
          <w:tab w:val="left" w:pos="1276"/>
        </w:tabs>
        <w:autoSpaceDE w:val="0"/>
        <w:autoSpaceDN w:val="0"/>
        <w:spacing w:before="167" w:line="357" w:lineRule="auto"/>
        <w:ind w:left="1134" w:right="230"/>
        <w:rPr>
          <w:sz w:val="28"/>
          <w:szCs w:val="28"/>
        </w:rPr>
      </w:pPr>
    </w:p>
    <w:p w:rsidR="00980EAF" w:rsidRPr="00980EAF" w:rsidRDefault="007C6F71" w:rsidP="00980EAF">
      <w:pPr>
        <w:widowControl w:val="0"/>
        <w:tabs>
          <w:tab w:val="left" w:pos="1276"/>
        </w:tabs>
        <w:autoSpaceDE w:val="0"/>
        <w:autoSpaceDN w:val="0"/>
        <w:spacing w:before="163"/>
        <w:ind w:left="1134" w:right="230"/>
        <w:rPr>
          <w:color w:val="101010"/>
          <w:sz w:val="28"/>
          <w:szCs w:val="28"/>
        </w:rPr>
      </w:pPr>
      <w:r w:rsidRPr="00980EAF">
        <w:rPr>
          <w:color w:val="101010"/>
          <w:spacing w:val="-1"/>
          <w:sz w:val="28"/>
          <w:szCs w:val="28"/>
        </w:rPr>
        <w:t>Otsu</w:t>
      </w:r>
      <w:r w:rsidRPr="00980EAF">
        <w:rPr>
          <w:color w:val="101010"/>
          <w:spacing w:val="-6"/>
          <w:sz w:val="28"/>
          <w:szCs w:val="28"/>
        </w:rPr>
        <w:t xml:space="preserve"> </w:t>
      </w:r>
      <w:r w:rsidRPr="00980EAF">
        <w:rPr>
          <w:color w:val="101010"/>
          <w:spacing w:val="-1"/>
          <w:sz w:val="28"/>
          <w:szCs w:val="28"/>
        </w:rPr>
        <w:t>thresholding</w:t>
      </w:r>
      <w:r w:rsidRPr="00980EAF">
        <w:rPr>
          <w:color w:val="101010"/>
          <w:spacing w:val="-8"/>
          <w:sz w:val="28"/>
          <w:szCs w:val="28"/>
        </w:rPr>
        <w:t xml:space="preserve"> </w:t>
      </w:r>
      <w:r w:rsidRPr="00980EAF">
        <w:rPr>
          <w:color w:val="101010"/>
          <w:sz w:val="28"/>
          <w:szCs w:val="28"/>
        </w:rPr>
        <w:t>algorithm</w:t>
      </w:r>
      <w:r w:rsidRPr="00980EAF">
        <w:rPr>
          <w:color w:val="101010"/>
          <w:spacing w:val="-3"/>
          <w:sz w:val="28"/>
          <w:szCs w:val="28"/>
        </w:rPr>
        <w:t xml:space="preserve"> </w:t>
      </w:r>
      <w:r w:rsidRPr="00980EAF">
        <w:rPr>
          <w:color w:val="101010"/>
          <w:spacing w:val="-1"/>
          <w:sz w:val="28"/>
          <w:szCs w:val="28"/>
        </w:rPr>
        <w:t>has</w:t>
      </w:r>
      <w:r w:rsidRPr="00980EAF">
        <w:rPr>
          <w:color w:val="101010"/>
          <w:spacing w:val="-7"/>
          <w:sz w:val="28"/>
          <w:szCs w:val="28"/>
        </w:rPr>
        <w:t xml:space="preserve"> </w:t>
      </w:r>
      <w:r w:rsidRPr="00980EAF">
        <w:rPr>
          <w:color w:val="101010"/>
          <w:sz w:val="28"/>
          <w:szCs w:val="28"/>
        </w:rPr>
        <w:t>the</w:t>
      </w:r>
      <w:r w:rsidRPr="00980EAF">
        <w:rPr>
          <w:color w:val="101010"/>
          <w:spacing w:val="-6"/>
          <w:sz w:val="28"/>
          <w:szCs w:val="28"/>
        </w:rPr>
        <w:t xml:space="preserve"> </w:t>
      </w:r>
      <w:r w:rsidRPr="00980EAF">
        <w:rPr>
          <w:color w:val="101010"/>
          <w:spacing w:val="-1"/>
          <w:sz w:val="28"/>
          <w:szCs w:val="28"/>
        </w:rPr>
        <w:t>following</w:t>
      </w:r>
      <w:r w:rsidRPr="00980EAF">
        <w:rPr>
          <w:color w:val="101010"/>
          <w:spacing w:val="-9"/>
          <w:sz w:val="28"/>
          <w:szCs w:val="28"/>
        </w:rPr>
        <w:t xml:space="preserve"> </w:t>
      </w:r>
      <w:r w:rsidRPr="00980EAF">
        <w:rPr>
          <w:color w:val="101010"/>
          <w:sz w:val="28"/>
          <w:szCs w:val="28"/>
        </w:rPr>
        <w:t>steps:</w:t>
      </w:r>
    </w:p>
    <w:p w:rsidR="00980EAF" w:rsidRPr="00980EAF" w:rsidRDefault="00980EAF" w:rsidP="00980EAF">
      <w:pPr>
        <w:widowControl w:val="0"/>
        <w:tabs>
          <w:tab w:val="left" w:pos="1276"/>
        </w:tabs>
        <w:autoSpaceDE w:val="0"/>
        <w:autoSpaceDN w:val="0"/>
        <w:spacing w:before="163"/>
        <w:ind w:left="1134" w:right="230"/>
        <w:rPr>
          <w:color w:val="101010"/>
          <w:sz w:val="28"/>
          <w:szCs w:val="28"/>
        </w:rPr>
      </w:pPr>
    </w:p>
    <w:p w:rsidR="00980EAF" w:rsidRPr="00980EAF" w:rsidRDefault="007C6F71" w:rsidP="00980EAF">
      <w:pPr>
        <w:widowControl w:val="0"/>
        <w:tabs>
          <w:tab w:val="left" w:pos="1276"/>
        </w:tabs>
        <w:autoSpaceDE w:val="0"/>
        <w:autoSpaceDN w:val="0"/>
        <w:ind w:left="1134"/>
        <w:rPr>
          <w:sz w:val="28"/>
          <w:szCs w:val="28"/>
        </w:rPr>
      </w:pPr>
      <w:r w:rsidRPr="00980EAF">
        <w:rPr>
          <w:b/>
          <w:spacing w:val="-1"/>
          <w:sz w:val="28"/>
          <w:szCs w:val="28"/>
        </w:rPr>
        <w:t>Input:</w:t>
      </w:r>
      <w:r w:rsidRPr="00980EAF">
        <w:rPr>
          <w:b/>
          <w:spacing w:val="-8"/>
          <w:sz w:val="28"/>
          <w:szCs w:val="28"/>
        </w:rPr>
        <w:t xml:space="preserve"> </w:t>
      </w:r>
      <w:r w:rsidRPr="00980EAF">
        <w:rPr>
          <w:spacing w:val="-1"/>
          <w:sz w:val="28"/>
          <w:szCs w:val="28"/>
        </w:rPr>
        <w:t>Pre-processed</w:t>
      </w:r>
      <w:r w:rsidRPr="00980EAF">
        <w:rPr>
          <w:spacing w:val="-7"/>
          <w:sz w:val="28"/>
          <w:szCs w:val="28"/>
        </w:rPr>
        <w:t xml:space="preserve"> </w:t>
      </w:r>
      <w:r w:rsidRPr="00980EAF">
        <w:rPr>
          <w:sz w:val="28"/>
          <w:szCs w:val="28"/>
        </w:rPr>
        <w:t>image</w:t>
      </w:r>
    </w:p>
    <w:p w:rsidR="00980EAF" w:rsidRPr="00980EAF" w:rsidRDefault="00980EAF" w:rsidP="00980EAF">
      <w:pPr>
        <w:widowControl w:val="0"/>
        <w:tabs>
          <w:tab w:val="left" w:pos="1276"/>
        </w:tabs>
        <w:autoSpaceDE w:val="0"/>
        <w:autoSpaceDN w:val="0"/>
        <w:spacing w:before="9"/>
        <w:ind w:left="1134"/>
        <w:rPr>
          <w:sz w:val="28"/>
          <w:szCs w:val="28"/>
        </w:rPr>
      </w:pPr>
    </w:p>
    <w:p w:rsidR="00980EAF" w:rsidRPr="00980EAF" w:rsidRDefault="007C6F71" w:rsidP="00980EAF">
      <w:pPr>
        <w:widowControl w:val="0"/>
        <w:tabs>
          <w:tab w:val="left" w:pos="1276"/>
        </w:tabs>
        <w:autoSpaceDE w:val="0"/>
        <w:autoSpaceDN w:val="0"/>
        <w:ind w:left="1134"/>
        <w:rPr>
          <w:sz w:val="28"/>
          <w:szCs w:val="28"/>
        </w:rPr>
      </w:pPr>
      <w:r w:rsidRPr="00980EAF">
        <w:rPr>
          <w:b/>
          <w:sz w:val="28"/>
          <w:szCs w:val="28"/>
        </w:rPr>
        <w:t>Output:</w:t>
      </w:r>
      <w:r w:rsidRPr="00980EAF">
        <w:rPr>
          <w:b/>
          <w:spacing w:val="-8"/>
          <w:sz w:val="28"/>
          <w:szCs w:val="28"/>
        </w:rPr>
        <w:t xml:space="preserve"> </w:t>
      </w:r>
      <w:r w:rsidRPr="00980EAF">
        <w:rPr>
          <w:sz w:val="28"/>
          <w:szCs w:val="28"/>
        </w:rPr>
        <w:t>Binary</w:t>
      </w:r>
      <w:r w:rsidRPr="00980EAF">
        <w:rPr>
          <w:spacing w:val="-12"/>
          <w:sz w:val="28"/>
          <w:szCs w:val="28"/>
        </w:rPr>
        <w:t xml:space="preserve"> </w:t>
      </w:r>
      <w:r w:rsidRPr="00980EAF">
        <w:rPr>
          <w:spacing w:val="-1"/>
          <w:sz w:val="28"/>
          <w:szCs w:val="28"/>
        </w:rPr>
        <w:t>image</w:t>
      </w:r>
    </w:p>
    <w:p w:rsidR="00980EAF" w:rsidRDefault="00980EAF" w:rsidP="00980EAF">
      <w:pPr>
        <w:widowControl w:val="0"/>
        <w:autoSpaceDE w:val="0"/>
        <w:autoSpaceDN w:val="0"/>
        <w:spacing w:line="357" w:lineRule="auto"/>
        <w:ind w:left="1160" w:right="514"/>
        <w:rPr>
          <w:spacing w:val="-1"/>
          <w:sz w:val="28"/>
          <w:szCs w:val="28"/>
        </w:rPr>
      </w:pPr>
    </w:p>
    <w:p w:rsidR="00980EAF" w:rsidRPr="00980EAF" w:rsidRDefault="00980EAF" w:rsidP="00980EAF">
      <w:pPr>
        <w:widowControl w:val="0"/>
        <w:autoSpaceDE w:val="0"/>
        <w:autoSpaceDN w:val="0"/>
        <w:spacing w:before="1"/>
        <w:rPr>
          <w:sz w:val="28"/>
          <w:szCs w:val="28"/>
        </w:rPr>
      </w:pPr>
    </w:p>
    <w:p w:rsidR="00980EAF" w:rsidRPr="00980EAF" w:rsidRDefault="007C6F71" w:rsidP="00980EAF">
      <w:pPr>
        <w:widowControl w:val="0"/>
        <w:autoSpaceDE w:val="0"/>
        <w:autoSpaceDN w:val="0"/>
        <w:spacing w:line="496" w:lineRule="auto"/>
        <w:ind w:left="1134" w:right="4905"/>
        <w:rPr>
          <w:spacing w:val="30"/>
          <w:sz w:val="28"/>
          <w:szCs w:val="28"/>
        </w:rPr>
      </w:pPr>
      <w:r w:rsidRPr="00980EAF">
        <w:rPr>
          <w:sz w:val="28"/>
          <w:szCs w:val="28"/>
        </w:rPr>
        <w:t>Step</w:t>
      </w:r>
      <w:r w:rsidRPr="00980EAF">
        <w:rPr>
          <w:spacing w:val="-5"/>
          <w:sz w:val="28"/>
          <w:szCs w:val="28"/>
        </w:rPr>
        <w:t xml:space="preserve"> </w:t>
      </w:r>
      <w:r w:rsidRPr="00980EAF">
        <w:rPr>
          <w:sz w:val="28"/>
          <w:szCs w:val="28"/>
        </w:rPr>
        <w:t>1:</w:t>
      </w:r>
      <w:r w:rsidRPr="00980EAF">
        <w:rPr>
          <w:spacing w:val="-3"/>
          <w:sz w:val="28"/>
          <w:szCs w:val="28"/>
        </w:rPr>
        <w:t xml:space="preserve"> </w:t>
      </w:r>
      <w:r w:rsidRPr="00980EAF">
        <w:rPr>
          <w:spacing w:val="-1"/>
          <w:sz w:val="28"/>
          <w:szCs w:val="28"/>
        </w:rPr>
        <w:t>Read</w:t>
      </w:r>
      <w:r w:rsidRPr="00980EAF">
        <w:rPr>
          <w:spacing w:val="-4"/>
          <w:sz w:val="28"/>
          <w:szCs w:val="28"/>
        </w:rPr>
        <w:t xml:space="preserve"> </w:t>
      </w:r>
      <w:r w:rsidRPr="00980EAF">
        <w:rPr>
          <w:sz w:val="28"/>
          <w:szCs w:val="28"/>
        </w:rPr>
        <w:t>a</w:t>
      </w:r>
      <w:r w:rsidRPr="00980EAF">
        <w:rPr>
          <w:spacing w:val="-4"/>
          <w:sz w:val="28"/>
          <w:szCs w:val="28"/>
        </w:rPr>
        <w:t xml:space="preserve"> </w:t>
      </w:r>
      <w:r w:rsidRPr="00980EAF">
        <w:rPr>
          <w:sz w:val="28"/>
          <w:szCs w:val="28"/>
        </w:rPr>
        <w:t>gray</w:t>
      </w:r>
      <w:r w:rsidRPr="00980EAF">
        <w:rPr>
          <w:spacing w:val="-8"/>
          <w:sz w:val="28"/>
          <w:szCs w:val="28"/>
        </w:rPr>
        <w:t xml:space="preserve"> </w:t>
      </w:r>
      <w:r w:rsidRPr="00980EAF">
        <w:rPr>
          <w:spacing w:val="-1"/>
          <w:sz w:val="28"/>
          <w:szCs w:val="28"/>
        </w:rPr>
        <w:t>scale</w:t>
      </w:r>
      <w:r w:rsidRPr="00980EAF">
        <w:rPr>
          <w:spacing w:val="-3"/>
          <w:sz w:val="28"/>
          <w:szCs w:val="28"/>
        </w:rPr>
        <w:t xml:space="preserve"> </w:t>
      </w:r>
      <w:r w:rsidRPr="00980EAF">
        <w:rPr>
          <w:spacing w:val="-1"/>
          <w:sz w:val="28"/>
          <w:szCs w:val="28"/>
        </w:rPr>
        <w:t>image.</w:t>
      </w:r>
      <w:r w:rsidRPr="00980EAF">
        <w:rPr>
          <w:spacing w:val="30"/>
          <w:sz w:val="28"/>
          <w:szCs w:val="28"/>
        </w:rPr>
        <w:t xml:space="preserve"> </w:t>
      </w:r>
    </w:p>
    <w:p w:rsidR="00980EAF" w:rsidRPr="00980EAF" w:rsidRDefault="007C6F71" w:rsidP="00980EAF">
      <w:pPr>
        <w:widowControl w:val="0"/>
        <w:autoSpaceDE w:val="0"/>
        <w:autoSpaceDN w:val="0"/>
        <w:spacing w:line="496" w:lineRule="auto"/>
        <w:ind w:left="1134" w:right="4905"/>
        <w:rPr>
          <w:rFonts w:cs="Latha"/>
          <w:sz w:val="28"/>
          <w:szCs w:val="28"/>
        </w:rPr>
      </w:pPr>
      <w:r w:rsidRPr="00980EAF">
        <w:rPr>
          <w:sz w:val="28"/>
          <w:szCs w:val="28"/>
        </w:rPr>
        <w:t>Step</w:t>
      </w:r>
      <w:r w:rsidRPr="00980EAF">
        <w:rPr>
          <w:spacing w:val="-9"/>
          <w:sz w:val="28"/>
          <w:szCs w:val="28"/>
        </w:rPr>
        <w:t xml:space="preserve"> </w:t>
      </w:r>
      <w:r w:rsidRPr="00980EAF">
        <w:rPr>
          <w:sz w:val="28"/>
          <w:szCs w:val="28"/>
        </w:rPr>
        <w:t>2:</w:t>
      </w:r>
      <w:r w:rsidRPr="00980EAF">
        <w:rPr>
          <w:spacing w:val="-7"/>
          <w:sz w:val="28"/>
          <w:szCs w:val="28"/>
        </w:rPr>
        <w:t xml:space="preserve"> </w:t>
      </w:r>
      <w:r w:rsidRPr="00980EAF">
        <w:rPr>
          <w:spacing w:val="-1"/>
          <w:sz w:val="28"/>
          <w:szCs w:val="28"/>
        </w:rPr>
        <w:t>Calculate</w:t>
      </w:r>
      <w:r w:rsidRPr="00980EAF">
        <w:rPr>
          <w:spacing w:val="-8"/>
          <w:sz w:val="28"/>
          <w:szCs w:val="28"/>
        </w:rPr>
        <w:t xml:space="preserve"> </w:t>
      </w:r>
      <w:r w:rsidRPr="00980EAF">
        <w:rPr>
          <w:sz w:val="28"/>
          <w:szCs w:val="28"/>
        </w:rPr>
        <w:t>image</w:t>
      </w:r>
      <w:r w:rsidRPr="00980EAF">
        <w:rPr>
          <w:spacing w:val="-7"/>
          <w:sz w:val="28"/>
          <w:szCs w:val="28"/>
        </w:rPr>
        <w:t xml:space="preserve"> </w:t>
      </w:r>
      <w:r w:rsidRPr="00980EAF">
        <w:rPr>
          <w:spacing w:val="-1"/>
          <w:sz w:val="28"/>
          <w:szCs w:val="28"/>
        </w:rPr>
        <w:t>histogram.</w:t>
      </w:r>
    </w:p>
    <w:p w:rsidR="00980EAF" w:rsidRPr="00980EAF" w:rsidRDefault="007C6F71" w:rsidP="00980EAF">
      <w:pPr>
        <w:widowControl w:val="0"/>
        <w:autoSpaceDE w:val="0"/>
        <w:autoSpaceDN w:val="0"/>
        <w:spacing w:before="10"/>
        <w:ind w:left="1134"/>
        <w:rPr>
          <w:sz w:val="28"/>
          <w:szCs w:val="28"/>
        </w:rPr>
      </w:pPr>
      <w:r w:rsidRPr="00980EAF">
        <w:rPr>
          <w:sz w:val="28"/>
          <w:szCs w:val="28"/>
        </w:rPr>
        <w:t>Step</w:t>
      </w:r>
      <w:r w:rsidRPr="00980EAF">
        <w:rPr>
          <w:spacing w:val="-5"/>
          <w:sz w:val="28"/>
          <w:szCs w:val="28"/>
        </w:rPr>
        <w:t xml:space="preserve"> </w:t>
      </w:r>
      <w:r w:rsidRPr="00980EAF">
        <w:rPr>
          <w:sz w:val="28"/>
          <w:szCs w:val="28"/>
        </w:rPr>
        <w:t>3:</w:t>
      </w:r>
      <w:r w:rsidRPr="00980EAF">
        <w:rPr>
          <w:spacing w:val="-3"/>
          <w:sz w:val="28"/>
          <w:szCs w:val="28"/>
        </w:rPr>
        <w:t xml:space="preserve"> </w:t>
      </w:r>
      <w:r w:rsidRPr="00980EAF">
        <w:rPr>
          <w:spacing w:val="-1"/>
          <w:sz w:val="28"/>
          <w:szCs w:val="28"/>
        </w:rPr>
        <w:t>Select</w:t>
      </w:r>
      <w:r w:rsidRPr="00980EAF">
        <w:rPr>
          <w:spacing w:val="-3"/>
          <w:sz w:val="28"/>
          <w:szCs w:val="28"/>
        </w:rPr>
        <w:t xml:space="preserve"> </w:t>
      </w:r>
      <w:r w:rsidRPr="00980EAF">
        <w:rPr>
          <w:sz w:val="28"/>
          <w:szCs w:val="28"/>
        </w:rPr>
        <w:t>a</w:t>
      </w:r>
      <w:r w:rsidRPr="00980EAF">
        <w:rPr>
          <w:spacing w:val="-3"/>
          <w:sz w:val="28"/>
          <w:szCs w:val="28"/>
        </w:rPr>
        <w:t xml:space="preserve"> </w:t>
      </w:r>
      <w:r w:rsidRPr="00980EAF">
        <w:rPr>
          <w:spacing w:val="-1"/>
          <w:sz w:val="28"/>
          <w:szCs w:val="28"/>
        </w:rPr>
        <w:t>threshold and</w:t>
      </w:r>
      <w:r w:rsidRPr="00980EAF">
        <w:rPr>
          <w:spacing w:val="-4"/>
          <w:sz w:val="28"/>
          <w:szCs w:val="28"/>
        </w:rPr>
        <w:t xml:space="preserve"> </w:t>
      </w:r>
      <w:r w:rsidRPr="00980EAF">
        <w:rPr>
          <w:spacing w:val="-1"/>
          <w:sz w:val="28"/>
          <w:szCs w:val="28"/>
        </w:rPr>
        <w:t>referred</w:t>
      </w:r>
      <w:r w:rsidRPr="00980EAF">
        <w:rPr>
          <w:spacing w:val="-3"/>
          <w:sz w:val="28"/>
          <w:szCs w:val="28"/>
        </w:rPr>
        <w:t xml:space="preserve"> </w:t>
      </w:r>
      <w:r w:rsidRPr="00980EAF">
        <w:rPr>
          <w:spacing w:val="-1"/>
          <w:sz w:val="28"/>
          <w:szCs w:val="28"/>
        </w:rPr>
        <w:t>as</w:t>
      </w:r>
      <w:r w:rsidRPr="00980EAF">
        <w:rPr>
          <w:spacing w:val="-4"/>
          <w:sz w:val="28"/>
          <w:szCs w:val="28"/>
        </w:rPr>
        <w:t xml:space="preserve"> </w:t>
      </w:r>
      <w:r w:rsidRPr="00980EAF">
        <w:rPr>
          <w:sz w:val="28"/>
          <w:szCs w:val="28"/>
        </w:rPr>
        <w:t>t,</w:t>
      </w:r>
    </w:p>
    <w:p w:rsidR="00980EAF" w:rsidRPr="00980EAF" w:rsidRDefault="00980EAF" w:rsidP="00980EAF">
      <w:pPr>
        <w:widowControl w:val="0"/>
        <w:autoSpaceDE w:val="0"/>
        <w:autoSpaceDN w:val="0"/>
        <w:spacing w:before="10"/>
        <w:ind w:left="1134"/>
        <w:rPr>
          <w:sz w:val="28"/>
          <w:szCs w:val="28"/>
        </w:rPr>
      </w:pPr>
    </w:p>
    <w:p w:rsidR="00980EAF" w:rsidRPr="00980EAF" w:rsidRDefault="007C6F71" w:rsidP="00980EAF">
      <w:pPr>
        <w:widowControl w:val="0"/>
        <w:numPr>
          <w:ilvl w:val="1"/>
          <w:numId w:val="13"/>
        </w:numPr>
        <w:tabs>
          <w:tab w:val="left" w:pos="2241"/>
        </w:tabs>
        <w:ind w:left="1134" w:firstLine="0"/>
        <w:rPr>
          <w:rFonts w:cs="Latha"/>
          <w:sz w:val="28"/>
          <w:szCs w:val="28"/>
        </w:rPr>
      </w:pPr>
      <w:r w:rsidRPr="00980EAF">
        <w:rPr>
          <w:spacing w:val="-1"/>
          <w:sz w:val="28"/>
          <w:szCs w:val="28"/>
        </w:rPr>
        <w:t>Calculate</w:t>
      </w:r>
      <w:r w:rsidRPr="00980EAF">
        <w:rPr>
          <w:spacing w:val="-10"/>
          <w:sz w:val="28"/>
          <w:szCs w:val="28"/>
        </w:rPr>
        <w:t xml:space="preserve"> </w:t>
      </w:r>
      <w:r w:rsidRPr="00980EAF">
        <w:rPr>
          <w:spacing w:val="-1"/>
          <w:sz w:val="28"/>
          <w:szCs w:val="28"/>
        </w:rPr>
        <w:t>foreground</w:t>
      </w:r>
      <w:r w:rsidRPr="00980EAF">
        <w:rPr>
          <w:spacing w:val="-8"/>
          <w:sz w:val="28"/>
          <w:szCs w:val="28"/>
        </w:rPr>
        <w:t xml:space="preserve"> </w:t>
      </w:r>
      <w:r w:rsidRPr="00980EAF">
        <w:rPr>
          <w:spacing w:val="-1"/>
          <w:sz w:val="28"/>
          <w:szCs w:val="28"/>
        </w:rPr>
        <w:t>variance.</w:t>
      </w:r>
    </w:p>
    <w:p w:rsidR="00980EAF" w:rsidRPr="00980EAF" w:rsidRDefault="00980EAF" w:rsidP="00980EAF">
      <w:pPr>
        <w:widowControl w:val="0"/>
        <w:autoSpaceDE w:val="0"/>
        <w:autoSpaceDN w:val="0"/>
        <w:spacing w:before="10"/>
        <w:ind w:left="1134"/>
        <w:rPr>
          <w:sz w:val="28"/>
          <w:szCs w:val="28"/>
        </w:rPr>
      </w:pPr>
    </w:p>
    <w:p w:rsidR="00980EAF" w:rsidRPr="00980EAF" w:rsidRDefault="007C6F71" w:rsidP="00980EAF">
      <w:pPr>
        <w:widowControl w:val="0"/>
        <w:numPr>
          <w:ilvl w:val="1"/>
          <w:numId w:val="13"/>
        </w:numPr>
        <w:tabs>
          <w:tab w:val="left" w:pos="2241"/>
        </w:tabs>
        <w:spacing w:line="496" w:lineRule="auto"/>
        <w:ind w:left="1134" w:right="4167" w:firstLine="0"/>
        <w:rPr>
          <w:rFonts w:cs="Latha"/>
          <w:sz w:val="28"/>
          <w:szCs w:val="28"/>
        </w:rPr>
      </w:pPr>
      <w:r w:rsidRPr="00980EAF">
        <w:rPr>
          <w:spacing w:val="-1"/>
          <w:sz w:val="28"/>
          <w:szCs w:val="28"/>
        </w:rPr>
        <w:t>Calculate</w:t>
      </w:r>
      <w:r w:rsidRPr="00980EAF">
        <w:rPr>
          <w:spacing w:val="-11"/>
          <w:sz w:val="28"/>
          <w:szCs w:val="28"/>
        </w:rPr>
        <w:t xml:space="preserve"> </w:t>
      </w:r>
      <w:r w:rsidRPr="00980EAF">
        <w:rPr>
          <w:sz w:val="28"/>
          <w:szCs w:val="28"/>
        </w:rPr>
        <w:t>background</w:t>
      </w:r>
      <w:r w:rsidRPr="00980EAF">
        <w:rPr>
          <w:spacing w:val="-10"/>
          <w:sz w:val="28"/>
          <w:szCs w:val="28"/>
        </w:rPr>
        <w:t xml:space="preserve"> </w:t>
      </w:r>
      <w:r w:rsidRPr="00980EAF">
        <w:rPr>
          <w:spacing w:val="-1"/>
          <w:sz w:val="28"/>
          <w:szCs w:val="28"/>
        </w:rPr>
        <w:t>variance.</w:t>
      </w:r>
    </w:p>
    <w:p w:rsidR="00980EAF" w:rsidRPr="00980EAF" w:rsidRDefault="00980EAF" w:rsidP="00980EAF">
      <w:pPr>
        <w:widowControl w:val="0"/>
        <w:autoSpaceDE w:val="0"/>
        <w:autoSpaceDN w:val="0"/>
        <w:ind w:left="1134"/>
        <w:rPr>
          <w:spacing w:val="27"/>
          <w:sz w:val="28"/>
          <w:szCs w:val="28"/>
        </w:rPr>
      </w:pPr>
    </w:p>
    <w:p w:rsidR="00980EAF" w:rsidRPr="00980EAF" w:rsidRDefault="007C6F71" w:rsidP="00980EAF">
      <w:pPr>
        <w:widowControl w:val="0"/>
        <w:tabs>
          <w:tab w:val="left" w:pos="2241"/>
        </w:tabs>
        <w:spacing w:line="496" w:lineRule="auto"/>
        <w:ind w:left="1134" w:right="4167"/>
        <w:rPr>
          <w:rFonts w:cs="Latha"/>
          <w:sz w:val="28"/>
          <w:szCs w:val="28"/>
        </w:rPr>
      </w:pPr>
      <w:r w:rsidRPr="00980EAF">
        <w:rPr>
          <w:spacing w:val="27"/>
          <w:sz w:val="28"/>
          <w:szCs w:val="28"/>
        </w:rPr>
        <w:t xml:space="preserve"> </w:t>
      </w:r>
      <w:r w:rsidRPr="00980EAF">
        <w:rPr>
          <w:sz w:val="28"/>
          <w:szCs w:val="28"/>
        </w:rPr>
        <w:t>Step</w:t>
      </w:r>
      <w:r w:rsidRPr="00980EAF">
        <w:rPr>
          <w:spacing w:val="-9"/>
          <w:sz w:val="28"/>
          <w:szCs w:val="28"/>
        </w:rPr>
        <w:t xml:space="preserve"> </w:t>
      </w:r>
      <w:r w:rsidRPr="00980EAF">
        <w:rPr>
          <w:sz w:val="28"/>
          <w:szCs w:val="28"/>
        </w:rPr>
        <w:t>4:</w:t>
      </w:r>
      <w:r w:rsidRPr="00980EAF">
        <w:rPr>
          <w:spacing w:val="-8"/>
          <w:sz w:val="28"/>
          <w:szCs w:val="28"/>
        </w:rPr>
        <w:t xml:space="preserve"> </w:t>
      </w:r>
      <w:r w:rsidRPr="00980EAF">
        <w:rPr>
          <w:spacing w:val="-1"/>
          <w:sz w:val="28"/>
          <w:szCs w:val="28"/>
        </w:rPr>
        <w:t>Calculate</w:t>
      </w:r>
      <w:r w:rsidRPr="00980EAF">
        <w:rPr>
          <w:spacing w:val="-7"/>
          <w:sz w:val="28"/>
          <w:szCs w:val="28"/>
        </w:rPr>
        <w:t xml:space="preserve"> </w:t>
      </w:r>
      <w:r w:rsidRPr="00980EAF">
        <w:rPr>
          <w:spacing w:val="-1"/>
          <w:sz w:val="28"/>
          <w:szCs w:val="28"/>
        </w:rPr>
        <w:t>Within-Class variance.</w:t>
      </w:r>
    </w:p>
    <w:p w:rsidR="00980EAF" w:rsidRPr="00980EAF" w:rsidRDefault="007C6F71" w:rsidP="00980EAF">
      <w:pPr>
        <w:widowControl w:val="0"/>
        <w:autoSpaceDE w:val="0"/>
        <w:autoSpaceDN w:val="0"/>
        <w:spacing w:before="11"/>
        <w:ind w:left="1134"/>
        <w:rPr>
          <w:sz w:val="28"/>
          <w:szCs w:val="28"/>
        </w:rPr>
      </w:pPr>
      <w:r w:rsidRPr="00980EAF">
        <w:rPr>
          <w:sz w:val="28"/>
          <w:szCs w:val="28"/>
        </w:rPr>
        <w:t>Step</w:t>
      </w:r>
      <w:r w:rsidRPr="00980EAF">
        <w:rPr>
          <w:spacing w:val="-4"/>
          <w:sz w:val="28"/>
          <w:szCs w:val="28"/>
        </w:rPr>
        <w:t xml:space="preserve"> </w:t>
      </w:r>
      <w:r w:rsidRPr="00980EAF">
        <w:rPr>
          <w:sz w:val="28"/>
          <w:szCs w:val="28"/>
        </w:rPr>
        <w:t>5:</w:t>
      </w:r>
      <w:r w:rsidRPr="00980EAF">
        <w:rPr>
          <w:spacing w:val="-3"/>
          <w:sz w:val="28"/>
          <w:szCs w:val="28"/>
        </w:rPr>
        <w:t xml:space="preserve"> </w:t>
      </w:r>
      <w:r w:rsidRPr="00980EAF">
        <w:rPr>
          <w:spacing w:val="-1"/>
          <w:sz w:val="28"/>
          <w:szCs w:val="28"/>
        </w:rPr>
        <w:t>Repeat</w:t>
      </w:r>
      <w:r w:rsidRPr="00980EAF">
        <w:rPr>
          <w:spacing w:val="-3"/>
          <w:sz w:val="28"/>
          <w:szCs w:val="28"/>
        </w:rPr>
        <w:t xml:space="preserve"> </w:t>
      </w:r>
      <w:r w:rsidRPr="00980EAF">
        <w:rPr>
          <w:spacing w:val="-1"/>
          <w:sz w:val="28"/>
          <w:szCs w:val="28"/>
        </w:rPr>
        <w:t>steps</w:t>
      </w:r>
      <w:r w:rsidRPr="00980EAF">
        <w:rPr>
          <w:spacing w:val="-4"/>
          <w:sz w:val="28"/>
          <w:szCs w:val="28"/>
        </w:rPr>
        <w:t xml:space="preserve"> </w:t>
      </w:r>
      <w:r w:rsidRPr="00980EAF">
        <w:rPr>
          <w:sz w:val="28"/>
          <w:szCs w:val="28"/>
        </w:rPr>
        <w:t>3</w:t>
      </w:r>
      <w:r w:rsidRPr="00980EAF">
        <w:rPr>
          <w:spacing w:val="-3"/>
          <w:sz w:val="28"/>
          <w:szCs w:val="28"/>
        </w:rPr>
        <w:t xml:space="preserve"> </w:t>
      </w:r>
      <w:r w:rsidRPr="00980EAF">
        <w:rPr>
          <w:sz w:val="28"/>
          <w:szCs w:val="28"/>
        </w:rPr>
        <w:t>and</w:t>
      </w:r>
      <w:r w:rsidRPr="00980EAF">
        <w:rPr>
          <w:spacing w:val="-3"/>
          <w:sz w:val="28"/>
          <w:szCs w:val="28"/>
        </w:rPr>
        <w:t xml:space="preserve"> </w:t>
      </w:r>
      <w:r w:rsidRPr="00980EAF">
        <w:rPr>
          <w:sz w:val="28"/>
          <w:szCs w:val="28"/>
        </w:rPr>
        <w:t>4</w:t>
      </w:r>
      <w:r w:rsidRPr="00980EAF">
        <w:rPr>
          <w:spacing w:val="-3"/>
          <w:sz w:val="28"/>
          <w:szCs w:val="28"/>
        </w:rPr>
        <w:t xml:space="preserve"> </w:t>
      </w:r>
      <w:r w:rsidRPr="00980EAF">
        <w:rPr>
          <w:spacing w:val="-1"/>
          <w:sz w:val="28"/>
          <w:szCs w:val="28"/>
        </w:rPr>
        <w:t>for</w:t>
      </w:r>
      <w:r w:rsidRPr="00980EAF">
        <w:rPr>
          <w:spacing w:val="-3"/>
          <w:sz w:val="28"/>
          <w:szCs w:val="28"/>
        </w:rPr>
        <w:t xml:space="preserve"> </w:t>
      </w:r>
      <w:r w:rsidRPr="00980EAF">
        <w:rPr>
          <w:spacing w:val="-1"/>
          <w:sz w:val="28"/>
          <w:szCs w:val="28"/>
        </w:rPr>
        <w:t>all</w:t>
      </w:r>
      <w:r w:rsidRPr="00980EAF">
        <w:rPr>
          <w:spacing w:val="-3"/>
          <w:sz w:val="28"/>
          <w:szCs w:val="28"/>
        </w:rPr>
        <w:t xml:space="preserve"> </w:t>
      </w:r>
      <w:r w:rsidRPr="00980EAF">
        <w:rPr>
          <w:sz w:val="28"/>
          <w:szCs w:val="28"/>
        </w:rPr>
        <w:t>possible</w:t>
      </w:r>
      <w:r w:rsidRPr="00980EAF">
        <w:rPr>
          <w:spacing w:val="-3"/>
          <w:sz w:val="28"/>
          <w:szCs w:val="28"/>
        </w:rPr>
        <w:t xml:space="preserve"> </w:t>
      </w:r>
      <w:r w:rsidRPr="00980EAF">
        <w:rPr>
          <w:spacing w:val="-1"/>
          <w:sz w:val="28"/>
          <w:szCs w:val="28"/>
        </w:rPr>
        <w:t>threshold</w:t>
      </w:r>
      <w:r w:rsidRPr="00980EAF">
        <w:rPr>
          <w:spacing w:val="-3"/>
          <w:sz w:val="28"/>
          <w:szCs w:val="28"/>
        </w:rPr>
        <w:t xml:space="preserve"> </w:t>
      </w:r>
      <w:r w:rsidRPr="00980EAF">
        <w:rPr>
          <w:spacing w:val="-1"/>
          <w:sz w:val="28"/>
          <w:szCs w:val="28"/>
        </w:rPr>
        <w:t>value.</w:t>
      </w:r>
    </w:p>
    <w:p w:rsidR="00980EAF" w:rsidRPr="00980EAF" w:rsidRDefault="00980EAF" w:rsidP="00980EAF">
      <w:pPr>
        <w:widowControl w:val="0"/>
        <w:autoSpaceDE w:val="0"/>
        <w:autoSpaceDN w:val="0"/>
        <w:spacing w:before="2"/>
        <w:ind w:left="1134"/>
        <w:rPr>
          <w:sz w:val="28"/>
          <w:szCs w:val="28"/>
        </w:rPr>
      </w:pPr>
    </w:p>
    <w:p w:rsidR="00980EAF" w:rsidRPr="00980EAF" w:rsidRDefault="007C6F71" w:rsidP="00980EAF">
      <w:pPr>
        <w:widowControl w:val="0"/>
        <w:autoSpaceDE w:val="0"/>
        <w:autoSpaceDN w:val="0"/>
        <w:spacing w:line="496" w:lineRule="auto"/>
        <w:ind w:left="1134" w:right="877"/>
        <w:rPr>
          <w:spacing w:val="47"/>
          <w:sz w:val="28"/>
          <w:szCs w:val="28"/>
        </w:rPr>
      </w:pPr>
      <w:r w:rsidRPr="00980EAF">
        <w:rPr>
          <w:sz w:val="28"/>
          <w:szCs w:val="28"/>
        </w:rPr>
        <w:t>Step</w:t>
      </w:r>
      <w:r w:rsidRPr="00980EAF">
        <w:rPr>
          <w:spacing w:val="-6"/>
          <w:sz w:val="28"/>
          <w:szCs w:val="28"/>
        </w:rPr>
        <w:t xml:space="preserve"> </w:t>
      </w:r>
      <w:r w:rsidRPr="00980EAF">
        <w:rPr>
          <w:sz w:val="28"/>
          <w:szCs w:val="28"/>
        </w:rPr>
        <w:t>6:</w:t>
      </w:r>
      <w:r w:rsidRPr="00980EAF">
        <w:rPr>
          <w:spacing w:val="-5"/>
          <w:sz w:val="28"/>
          <w:szCs w:val="28"/>
        </w:rPr>
        <w:t xml:space="preserve"> </w:t>
      </w:r>
      <w:r w:rsidRPr="00980EAF">
        <w:rPr>
          <w:spacing w:val="-1"/>
          <w:sz w:val="28"/>
          <w:szCs w:val="28"/>
        </w:rPr>
        <w:t>Final</w:t>
      </w:r>
      <w:r w:rsidRPr="00980EAF">
        <w:rPr>
          <w:spacing w:val="-5"/>
          <w:sz w:val="28"/>
          <w:szCs w:val="28"/>
        </w:rPr>
        <w:t xml:space="preserve"> </w:t>
      </w:r>
      <w:r w:rsidRPr="00980EAF">
        <w:rPr>
          <w:spacing w:val="-1"/>
          <w:sz w:val="28"/>
          <w:szCs w:val="28"/>
        </w:rPr>
        <w:t>global</w:t>
      </w:r>
      <w:r w:rsidRPr="00980EAF">
        <w:rPr>
          <w:spacing w:val="-6"/>
          <w:sz w:val="28"/>
          <w:szCs w:val="28"/>
        </w:rPr>
        <w:t xml:space="preserve"> </w:t>
      </w:r>
      <w:r w:rsidRPr="00980EAF">
        <w:rPr>
          <w:sz w:val="28"/>
          <w:szCs w:val="28"/>
        </w:rPr>
        <w:t>threshold,</w:t>
      </w:r>
      <w:r w:rsidRPr="00980EAF">
        <w:rPr>
          <w:spacing w:val="-5"/>
          <w:sz w:val="28"/>
          <w:szCs w:val="28"/>
        </w:rPr>
        <w:t xml:space="preserve"> </w:t>
      </w:r>
      <w:r w:rsidRPr="00980EAF">
        <w:rPr>
          <w:sz w:val="28"/>
          <w:szCs w:val="28"/>
        </w:rPr>
        <w:t>T</w:t>
      </w:r>
      <w:r w:rsidRPr="00980EAF">
        <w:rPr>
          <w:spacing w:val="-4"/>
          <w:sz w:val="28"/>
          <w:szCs w:val="28"/>
        </w:rPr>
        <w:t xml:space="preserve"> </w:t>
      </w:r>
      <w:r w:rsidRPr="00980EAF">
        <w:rPr>
          <w:sz w:val="28"/>
          <w:szCs w:val="28"/>
        </w:rPr>
        <w:t>=</w:t>
      </w:r>
      <w:r w:rsidRPr="00980EAF">
        <w:rPr>
          <w:spacing w:val="-6"/>
          <w:sz w:val="28"/>
          <w:szCs w:val="28"/>
        </w:rPr>
        <w:t xml:space="preserve"> </w:t>
      </w:r>
      <w:r w:rsidRPr="00980EAF">
        <w:rPr>
          <w:spacing w:val="-1"/>
          <w:sz w:val="28"/>
          <w:szCs w:val="28"/>
        </w:rPr>
        <w:t>threshold</w:t>
      </w:r>
      <w:r w:rsidRPr="00980EAF">
        <w:rPr>
          <w:spacing w:val="-5"/>
          <w:sz w:val="28"/>
          <w:szCs w:val="28"/>
        </w:rPr>
        <w:t xml:space="preserve"> </w:t>
      </w:r>
      <w:r w:rsidRPr="00980EAF">
        <w:rPr>
          <w:sz w:val="28"/>
          <w:szCs w:val="28"/>
        </w:rPr>
        <w:t>in</w:t>
      </w:r>
      <w:r w:rsidRPr="00980EAF">
        <w:rPr>
          <w:spacing w:val="-5"/>
          <w:sz w:val="28"/>
          <w:szCs w:val="28"/>
        </w:rPr>
        <w:t xml:space="preserve"> </w:t>
      </w:r>
      <w:r w:rsidRPr="00980EAF">
        <w:rPr>
          <w:sz w:val="28"/>
          <w:szCs w:val="28"/>
        </w:rPr>
        <w:t>MIN</w:t>
      </w:r>
      <w:r w:rsidRPr="00980EAF">
        <w:rPr>
          <w:spacing w:val="-7"/>
          <w:sz w:val="28"/>
          <w:szCs w:val="28"/>
        </w:rPr>
        <w:t xml:space="preserve"> </w:t>
      </w:r>
      <w:r w:rsidRPr="00980EAF">
        <w:rPr>
          <w:sz w:val="28"/>
          <w:szCs w:val="28"/>
        </w:rPr>
        <w:t>(Within-class</w:t>
      </w:r>
      <w:r w:rsidRPr="00980EAF">
        <w:rPr>
          <w:spacing w:val="-5"/>
          <w:sz w:val="28"/>
          <w:szCs w:val="28"/>
        </w:rPr>
        <w:t xml:space="preserve"> </w:t>
      </w:r>
      <w:r w:rsidRPr="00980EAF">
        <w:rPr>
          <w:spacing w:val="-1"/>
          <w:sz w:val="28"/>
          <w:szCs w:val="28"/>
        </w:rPr>
        <w:t>variance)</w:t>
      </w:r>
      <w:r w:rsidRPr="00980EAF">
        <w:rPr>
          <w:spacing w:val="47"/>
          <w:sz w:val="28"/>
          <w:szCs w:val="28"/>
        </w:rPr>
        <w:t xml:space="preserve"> </w:t>
      </w:r>
    </w:p>
    <w:p w:rsidR="00980EAF" w:rsidRDefault="007C6F71" w:rsidP="00980EAF">
      <w:pPr>
        <w:widowControl w:val="0"/>
        <w:autoSpaceDE w:val="0"/>
        <w:autoSpaceDN w:val="0"/>
        <w:spacing w:line="496" w:lineRule="auto"/>
        <w:ind w:left="1134" w:right="877"/>
        <w:rPr>
          <w:sz w:val="28"/>
          <w:szCs w:val="28"/>
        </w:rPr>
      </w:pPr>
      <w:r w:rsidRPr="00980EAF">
        <w:rPr>
          <w:sz w:val="28"/>
          <w:szCs w:val="28"/>
        </w:rPr>
        <w:t>Step</w:t>
      </w:r>
      <w:r w:rsidRPr="00980EAF">
        <w:rPr>
          <w:spacing w:val="-5"/>
          <w:sz w:val="28"/>
          <w:szCs w:val="28"/>
        </w:rPr>
        <w:t xml:space="preserve"> </w:t>
      </w:r>
      <w:r w:rsidRPr="00980EAF">
        <w:rPr>
          <w:sz w:val="28"/>
          <w:szCs w:val="28"/>
        </w:rPr>
        <w:t>7:</w:t>
      </w:r>
      <w:r w:rsidRPr="00980EAF">
        <w:rPr>
          <w:spacing w:val="-3"/>
          <w:sz w:val="28"/>
          <w:szCs w:val="28"/>
        </w:rPr>
        <w:t xml:space="preserve"> </w:t>
      </w:r>
      <w:r w:rsidRPr="00980EAF">
        <w:rPr>
          <w:spacing w:val="-1"/>
          <w:sz w:val="28"/>
          <w:szCs w:val="28"/>
        </w:rPr>
        <w:t>Binarize</w:t>
      </w:r>
      <w:r w:rsidRPr="00980EAF">
        <w:rPr>
          <w:spacing w:val="-2"/>
          <w:sz w:val="28"/>
          <w:szCs w:val="28"/>
        </w:rPr>
        <w:t xml:space="preserve"> Image</w:t>
      </w:r>
      <w:r w:rsidRPr="00980EAF">
        <w:rPr>
          <w:spacing w:val="-3"/>
          <w:sz w:val="28"/>
          <w:szCs w:val="28"/>
        </w:rPr>
        <w:t xml:space="preserve"> </w:t>
      </w:r>
      <w:r w:rsidRPr="00980EAF">
        <w:rPr>
          <w:sz w:val="28"/>
          <w:szCs w:val="28"/>
        </w:rPr>
        <w:t>=</w:t>
      </w:r>
      <w:r w:rsidRPr="00980EAF">
        <w:rPr>
          <w:spacing w:val="-2"/>
          <w:sz w:val="28"/>
          <w:szCs w:val="28"/>
        </w:rPr>
        <w:t xml:space="preserve"> </w:t>
      </w:r>
      <w:r w:rsidRPr="00980EAF">
        <w:rPr>
          <w:sz w:val="28"/>
          <w:szCs w:val="28"/>
        </w:rPr>
        <w:t>gray</w:t>
      </w:r>
      <w:r w:rsidRPr="00980EAF">
        <w:rPr>
          <w:spacing w:val="-8"/>
          <w:sz w:val="28"/>
          <w:szCs w:val="28"/>
        </w:rPr>
        <w:t xml:space="preserve"> </w:t>
      </w:r>
      <w:r w:rsidRPr="00980EAF">
        <w:rPr>
          <w:spacing w:val="-1"/>
          <w:sz w:val="28"/>
          <w:szCs w:val="28"/>
        </w:rPr>
        <w:t>scale</w:t>
      </w:r>
      <w:r w:rsidRPr="00980EAF">
        <w:rPr>
          <w:spacing w:val="-5"/>
          <w:sz w:val="28"/>
          <w:szCs w:val="28"/>
        </w:rPr>
        <w:t xml:space="preserve"> </w:t>
      </w:r>
      <w:r w:rsidRPr="00980EAF">
        <w:rPr>
          <w:spacing w:val="-1"/>
          <w:sz w:val="28"/>
          <w:szCs w:val="28"/>
        </w:rPr>
        <w:t>image</w:t>
      </w:r>
      <w:r w:rsidRPr="00980EAF">
        <w:rPr>
          <w:spacing w:val="-4"/>
          <w:sz w:val="28"/>
          <w:szCs w:val="28"/>
        </w:rPr>
        <w:t xml:space="preserve"> </w:t>
      </w:r>
      <w:r w:rsidRPr="00980EAF">
        <w:rPr>
          <w:sz w:val="28"/>
          <w:szCs w:val="28"/>
        </w:rPr>
        <w:t>&gt;</w:t>
      </w:r>
      <w:r w:rsidRPr="00980EAF">
        <w:rPr>
          <w:spacing w:val="-4"/>
          <w:sz w:val="28"/>
          <w:szCs w:val="28"/>
        </w:rPr>
        <w:t xml:space="preserve"> </w:t>
      </w:r>
      <w:r w:rsidRPr="00980EAF">
        <w:rPr>
          <w:sz w:val="28"/>
          <w:szCs w:val="28"/>
        </w:rPr>
        <w:t>T</w:t>
      </w:r>
    </w:p>
    <w:p w:rsidR="00980EAF" w:rsidRDefault="007C6F71" w:rsidP="00980EAF">
      <w:pPr>
        <w:widowControl w:val="0"/>
        <w:numPr>
          <w:ilvl w:val="0"/>
          <w:numId w:val="12"/>
        </w:numPr>
        <w:tabs>
          <w:tab w:val="left" w:pos="1541"/>
        </w:tabs>
        <w:autoSpaceDE w:val="0"/>
        <w:autoSpaceDN w:val="0"/>
        <w:spacing w:before="203"/>
        <w:outlineLvl w:val="1"/>
        <w:rPr>
          <w:b/>
          <w:bCs/>
          <w:sz w:val="28"/>
          <w:szCs w:val="28"/>
        </w:rPr>
      </w:pPr>
      <w:r>
        <w:rPr>
          <w:b/>
          <w:bCs/>
          <w:spacing w:val="-1"/>
          <w:sz w:val="28"/>
          <w:szCs w:val="28"/>
        </w:rPr>
        <w:t>RANDOM FOREST ALGORITHM</w:t>
      </w:r>
      <w:r>
        <w:rPr>
          <w:b/>
          <w:bCs/>
          <w:spacing w:val="-10"/>
          <w:sz w:val="28"/>
          <w:szCs w:val="28"/>
        </w:rPr>
        <w:t xml:space="preserve"> </w:t>
      </w:r>
    </w:p>
    <w:p w:rsidR="00980EAF" w:rsidRDefault="007C6F71" w:rsidP="00980EAF">
      <w:pPr>
        <w:widowControl w:val="0"/>
        <w:autoSpaceDE w:val="0"/>
        <w:autoSpaceDN w:val="0"/>
        <w:spacing w:before="197" w:line="360" w:lineRule="auto"/>
        <w:ind w:left="1134" w:right="930" w:firstLine="26"/>
        <w:jc w:val="both"/>
        <w:rPr>
          <w:spacing w:val="-1"/>
          <w:sz w:val="28"/>
          <w:szCs w:val="28"/>
        </w:rPr>
      </w:pPr>
      <w:r>
        <w:rPr>
          <w:spacing w:val="-9"/>
          <w:sz w:val="28"/>
          <w:szCs w:val="28"/>
        </w:rPr>
        <w:t xml:space="preserve">                 </w:t>
      </w:r>
      <w:r>
        <w:rPr>
          <w:spacing w:val="-1"/>
          <w:sz w:val="28"/>
          <w:szCs w:val="28"/>
        </w:rPr>
        <w:t>Random</w:t>
      </w:r>
      <w:r>
        <w:rPr>
          <w:spacing w:val="-6"/>
          <w:sz w:val="28"/>
          <w:szCs w:val="28"/>
        </w:rPr>
        <w:t xml:space="preserve"> </w:t>
      </w:r>
      <w:r>
        <w:rPr>
          <w:spacing w:val="-1"/>
          <w:sz w:val="28"/>
          <w:szCs w:val="28"/>
        </w:rPr>
        <w:t>Forests</w:t>
      </w:r>
      <w:r>
        <w:rPr>
          <w:spacing w:val="-6"/>
          <w:sz w:val="28"/>
          <w:szCs w:val="28"/>
        </w:rPr>
        <w:t xml:space="preserve"> </w:t>
      </w:r>
      <w:r>
        <w:rPr>
          <w:sz w:val="28"/>
          <w:szCs w:val="28"/>
        </w:rPr>
        <w:t>algorithm</w:t>
      </w:r>
      <w:r>
        <w:rPr>
          <w:spacing w:val="-7"/>
          <w:sz w:val="28"/>
          <w:szCs w:val="28"/>
        </w:rPr>
        <w:t xml:space="preserve"> </w:t>
      </w:r>
      <w:r>
        <w:rPr>
          <w:sz w:val="28"/>
          <w:szCs w:val="28"/>
        </w:rPr>
        <w:t>is</w:t>
      </w:r>
      <w:r>
        <w:rPr>
          <w:spacing w:val="-6"/>
          <w:sz w:val="28"/>
          <w:szCs w:val="28"/>
        </w:rPr>
        <w:t xml:space="preserve"> </w:t>
      </w:r>
      <w:r>
        <w:rPr>
          <w:sz w:val="28"/>
          <w:szCs w:val="28"/>
        </w:rPr>
        <w:t>one</w:t>
      </w:r>
      <w:r>
        <w:rPr>
          <w:spacing w:val="-8"/>
          <w:sz w:val="28"/>
          <w:szCs w:val="28"/>
        </w:rPr>
        <w:t xml:space="preserve"> </w:t>
      </w:r>
      <w:r>
        <w:rPr>
          <w:sz w:val="28"/>
          <w:szCs w:val="28"/>
        </w:rPr>
        <w:t>of</w:t>
      </w:r>
      <w:r>
        <w:rPr>
          <w:spacing w:val="-8"/>
          <w:sz w:val="28"/>
          <w:szCs w:val="28"/>
        </w:rPr>
        <w:t xml:space="preserve"> </w:t>
      </w:r>
      <w:r>
        <w:rPr>
          <w:sz w:val="28"/>
          <w:szCs w:val="28"/>
        </w:rPr>
        <w:t>the</w:t>
      </w:r>
      <w:r>
        <w:rPr>
          <w:spacing w:val="-8"/>
          <w:sz w:val="28"/>
          <w:szCs w:val="28"/>
        </w:rPr>
        <w:t xml:space="preserve"> </w:t>
      </w:r>
      <w:r>
        <w:rPr>
          <w:spacing w:val="-1"/>
          <w:sz w:val="28"/>
          <w:szCs w:val="28"/>
        </w:rPr>
        <w:t>best</w:t>
      </w:r>
      <w:r>
        <w:rPr>
          <w:spacing w:val="-4"/>
          <w:sz w:val="28"/>
          <w:szCs w:val="28"/>
        </w:rPr>
        <w:t xml:space="preserve"> </w:t>
      </w:r>
      <w:r>
        <w:rPr>
          <w:sz w:val="28"/>
          <w:szCs w:val="28"/>
        </w:rPr>
        <w:t>among</w:t>
      </w:r>
      <w:r>
        <w:rPr>
          <w:spacing w:val="-7"/>
          <w:sz w:val="28"/>
          <w:szCs w:val="28"/>
        </w:rPr>
        <w:t xml:space="preserve"> </w:t>
      </w:r>
      <w:r>
        <w:rPr>
          <w:spacing w:val="-1"/>
          <w:sz w:val="28"/>
          <w:szCs w:val="28"/>
        </w:rPr>
        <w:t>classification</w:t>
      </w:r>
      <w:r>
        <w:rPr>
          <w:spacing w:val="-8"/>
          <w:sz w:val="28"/>
          <w:szCs w:val="28"/>
        </w:rPr>
        <w:t xml:space="preserve"> </w:t>
      </w:r>
      <w:r>
        <w:rPr>
          <w:sz w:val="28"/>
          <w:szCs w:val="28"/>
        </w:rPr>
        <w:t>algorithms</w:t>
      </w:r>
      <w:r>
        <w:rPr>
          <w:spacing w:val="-3"/>
          <w:sz w:val="28"/>
          <w:szCs w:val="28"/>
        </w:rPr>
        <w:t xml:space="preserve"> </w:t>
      </w:r>
      <w:r>
        <w:rPr>
          <w:sz w:val="28"/>
          <w:szCs w:val="28"/>
        </w:rPr>
        <w:t>-</w:t>
      </w:r>
      <w:r>
        <w:rPr>
          <w:spacing w:val="45"/>
          <w:sz w:val="28"/>
          <w:szCs w:val="28"/>
        </w:rPr>
        <w:t xml:space="preserve"> </w:t>
      </w:r>
      <w:r>
        <w:rPr>
          <w:spacing w:val="-1"/>
          <w:sz w:val="28"/>
          <w:szCs w:val="28"/>
        </w:rPr>
        <w:t>able</w:t>
      </w:r>
      <w:r>
        <w:rPr>
          <w:spacing w:val="24"/>
          <w:sz w:val="28"/>
          <w:szCs w:val="28"/>
        </w:rPr>
        <w:t xml:space="preserve"> </w:t>
      </w:r>
      <w:r>
        <w:rPr>
          <w:sz w:val="28"/>
          <w:szCs w:val="28"/>
        </w:rPr>
        <w:t>to</w:t>
      </w:r>
      <w:r>
        <w:rPr>
          <w:spacing w:val="25"/>
          <w:sz w:val="28"/>
          <w:szCs w:val="28"/>
        </w:rPr>
        <w:t xml:space="preserve"> </w:t>
      </w:r>
      <w:r>
        <w:rPr>
          <w:sz w:val="28"/>
          <w:szCs w:val="28"/>
        </w:rPr>
        <w:t>classify</w:t>
      </w:r>
      <w:r>
        <w:rPr>
          <w:spacing w:val="20"/>
          <w:sz w:val="28"/>
          <w:szCs w:val="28"/>
        </w:rPr>
        <w:t xml:space="preserve"> </w:t>
      </w:r>
      <w:r>
        <w:rPr>
          <w:spacing w:val="-1"/>
          <w:sz w:val="28"/>
          <w:szCs w:val="28"/>
        </w:rPr>
        <w:t>large</w:t>
      </w:r>
      <w:r>
        <w:rPr>
          <w:spacing w:val="23"/>
          <w:sz w:val="28"/>
          <w:szCs w:val="28"/>
        </w:rPr>
        <w:t xml:space="preserve"> </w:t>
      </w:r>
      <w:r>
        <w:rPr>
          <w:sz w:val="28"/>
          <w:szCs w:val="28"/>
        </w:rPr>
        <w:t>amounts</w:t>
      </w:r>
      <w:r>
        <w:rPr>
          <w:spacing w:val="25"/>
          <w:sz w:val="28"/>
          <w:szCs w:val="28"/>
        </w:rPr>
        <w:t xml:space="preserve"> </w:t>
      </w:r>
      <w:r>
        <w:rPr>
          <w:sz w:val="28"/>
          <w:szCs w:val="28"/>
        </w:rPr>
        <w:t>of</w:t>
      </w:r>
      <w:r>
        <w:rPr>
          <w:spacing w:val="23"/>
          <w:sz w:val="28"/>
          <w:szCs w:val="28"/>
        </w:rPr>
        <w:t xml:space="preserve"> </w:t>
      </w:r>
      <w:r>
        <w:rPr>
          <w:spacing w:val="-1"/>
          <w:sz w:val="28"/>
          <w:szCs w:val="28"/>
        </w:rPr>
        <w:t>data</w:t>
      </w:r>
      <w:r>
        <w:rPr>
          <w:spacing w:val="24"/>
          <w:sz w:val="28"/>
          <w:szCs w:val="28"/>
        </w:rPr>
        <w:t xml:space="preserve"> </w:t>
      </w:r>
      <w:r>
        <w:rPr>
          <w:spacing w:val="-1"/>
          <w:sz w:val="28"/>
          <w:szCs w:val="28"/>
        </w:rPr>
        <w:t>with</w:t>
      </w:r>
      <w:r>
        <w:rPr>
          <w:spacing w:val="25"/>
          <w:sz w:val="28"/>
          <w:szCs w:val="28"/>
        </w:rPr>
        <w:t xml:space="preserve"> </w:t>
      </w:r>
      <w:r>
        <w:rPr>
          <w:spacing w:val="-1"/>
          <w:sz w:val="28"/>
          <w:szCs w:val="28"/>
        </w:rPr>
        <w:t>accuracy.</w:t>
      </w:r>
      <w:r>
        <w:rPr>
          <w:spacing w:val="24"/>
          <w:sz w:val="28"/>
          <w:szCs w:val="28"/>
        </w:rPr>
        <w:t xml:space="preserve"> </w:t>
      </w:r>
      <w:r>
        <w:rPr>
          <w:spacing w:val="-1"/>
          <w:sz w:val="28"/>
          <w:szCs w:val="28"/>
        </w:rPr>
        <w:t>Random</w:t>
      </w:r>
      <w:r>
        <w:rPr>
          <w:spacing w:val="25"/>
          <w:sz w:val="28"/>
          <w:szCs w:val="28"/>
        </w:rPr>
        <w:t xml:space="preserve"> </w:t>
      </w:r>
      <w:r>
        <w:rPr>
          <w:spacing w:val="-1"/>
          <w:sz w:val="28"/>
          <w:szCs w:val="28"/>
        </w:rPr>
        <w:t>Forests</w:t>
      </w:r>
      <w:r>
        <w:rPr>
          <w:spacing w:val="25"/>
          <w:sz w:val="28"/>
          <w:szCs w:val="28"/>
        </w:rPr>
        <w:t xml:space="preserve"> </w:t>
      </w:r>
      <w:r>
        <w:rPr>
          <w:sz w:val="28"/>
          <w:szCs w:val="28"/>
        </w:rPr>
        <w:t>are</w:t>
      </w:r>
      <w:r>
        <w:rPr>
          <w:spacing w:val="23"/>
          <w:sz w:val="28"/>
          <w:szCs w:val="28"/>
        </w:rPr>
        <w:t xml:space="preserve"> </w:t>
      </w:r>
      <w:r>
        <w:rPr>
          <w:spacing w:val="-1"/>
          <w:sz w:val="28"/>
          <w:szCs w:val="28"/>
        </w:rPr>
        <w:t>an</w:t>
      </w:r>
      <w:r>
        <w:rPr>
          <w:spacing w:val="24"/>
          <w:sz w:val="28"/>
          <w:szCs w:val="28"/>
        </w:rPr>
        <w:t xml:space="preserve"> </w:t>
      </w:r>
      <w:r>
        <w:rPr>
          <w:sz w:val="28"/>
          <w:szCs w:val="28"/>
        </w:rPr>
        <w:t>ensemble</w:t>
      </w:r>
      <w:r>
        <w:rPr>
          <w:spacing w:val="61"/>
          <w:w w:val="99"/>
          <w:sz w:val="28"/>
          <w:szCs w:val="28"/>
        </w:rPr>
        <w:t xml:space="preserve"> </w:t>
      </w:r>
      <w:r>
        <w:rPr>
          <w:spacing w:val="-1"/>
          <w:sz w:val="28"/>
          <w:szCs w:val="28"/>
        </w:rPr>
        <w:t>learning</w:t>
      </w:r>
      <w:r>
        <w:rPr>
          <w:spacing w:val="-9"/>
          <w:sz w:val="28"/>
          <w:szCs w:val="28"/>
        </w:rPr>
        <w:t xml:space="preserve"> </w:t>
      </w:r>
      <w:r>
        <w:rPr>
          <w:sz w:val="28"/>
          <w:szCs w:val="28"/>
        </w:rPr>
        <w:t>method</w:t>
      </w:r>
      <w:r>
        <w:rPr>
          <w:spacing w:val="-7"/>
          <w:sz w:val="28"/>
          <w:szCs w:val="28"/>
        </w:rPr>
        <w:t xml:space="preserve"> </w:t>
      </w:r>
      <w:r>
        <w:rPr>
          <w:spacing w:val="-1"/>
          <w:sz w:val="28"/>
          <w:szCs w:val="28"/>
        </w:rPr>
        <w:t>(also</w:t>
      </w:r>
      <w:r>
        <w:rPr>
          <w:spacing w:val="-6"/>
          <w:sz w:val="28"/>
          <w:szCs w:val="28"/>
        </w:rPr>
        <w:t xml:space="preserve"> </w:t>
      </w:r>
      <w:r>
        <w:rPr>
          <w:spacing w:val="-1"/>
          <w:sz w:val="28"/>
          <w:szCs w:val="28"/>
        </w:rPr>
        <w:t>thought</w:t>
      </w:r>
      <w:r>
        <w:rPr>
          <w:spacing w:val="-6"/>
          <w:sz w:val="28"/>
          <w:szCs w:val="28"/>
        </w:rPr>
        <w:t xml:space="preserve"> </w:t>
      </w:r>
      <w:r>
        <w:rPr>
          <w:sz w:val="28"/>
          <w:szCs w:val="28"/>
        </w:rPr>
        <w:t>of</w:t>
      </w:r>
      <w:r>
        <w:rPr>
          <w:spacing w:val="-8"/>
          <w:sz w:val="28"/>
          <w:szCs w:val="28"/>
        </w:rPr>
        <w:t xml:space="preserve"> </w:t>
      </w:r>
      <w:r>
        <w:rPr>
          <w:spacing w:val="-1"/>
          <w:sz w:val="28"/>
          <w:szCs w:val="28"/>
        </w:rPr>
        <w:t>as</w:t>
      </w:r>
      <w:r>
        <w:rPr>
          <w:spacing w:val="-7"/>
          <w:sz w:val="28"/>
          <w:szCs w:val="28"/>
        </w:rPr>
        <w:t xml:space="preserve"> </w:t>
      </w:r>
      <w:r>
        <w:rPr>
          <w:sz w:val="28"/>
          <w:szCs w:val="28"/>
        </w:rPr>
        <w:t>a</w:t>
      </w:r>
      <w:r>
        <w:rPr>
          <w:spacing w:val="-8"/>
          <w:sz w:val="28"/>
          <w:szCs w:val="28"/>
        </w:rPr>
        <w:t xml:space="preserve"> </w:t>
      </w:r>
      <w:r>
        <w:rPr>
          <w:spacing w:val="-1"/>
          <w:sz w:val="28"/>
          <w:szCs w:val="28"/>
        </w:rPr>
        <w:t>form</w:t>
      </w:r>
      <w:r>
        <w:rPr>
          <w:spacing w:val="-6"/>
          <w:sz w:val="28"/>
          <w:szCs w:val="28"/>
        </w:rPr>
        <w:t xml:space="preserve"> </w:t>
      </w:r>
      <w:r>
        <w:rPr>
          <w:sz w:val="28"/>
          <w:szCs w:val="28"/>
        </w:rPr>
        <w:t>of</w:t>
      </w:r>
      <w:r>
        <w:rPr>
          <w:spacing w:val="-8"/>
          <w:sz w:val="28"/>
          <w:szCs w:val="28"/>
        </w:rPr>
        <w:t xml:space="preserve"> </w:t>
      </w:r>
      <w:r>
        <w:rPr>
          <w:spacing w:val="-1"/>
          <w:sz w:val="28"/>
          <w:szCs w:val="28"/>
        </w:rPr>
        <w:t>nearest</w:t>
      </w:r>
      <w:r>
        <w:rPr>
          <w:spacing w:val="-6"/>
          <w:sz w:val="28"/>
          <w:szCs w:val="28"/>
        </w:rPr>
        <w:t xml:space="preserve"> </w:t>
      </w:r>
      <w:r>
        <w:rPr>
          <w:spacing w:val="-1"/>
          <w:sz w:val="28"/>
          <w:szCs w:val="28"/>
        </w:rPr>
        <w:t>neighbor</w:t>
      </w:r>
      <w:r>
        <w:rPr>
          <w:spacing w:val="-8"/>
          <w:sz w:val="28"/>
          <w:szCs w:val="28"/>
        </w:rPr>
        <w:t xml:space="preserve"> </w:t>
      </w:r>
      <w:r>
        <w:rPr>
          <w:spacing w:val="-1"/>
          <w:sz w:val="28"/>
          <w:szCs w:val="28"/>
        </w:rPr>
        <w:t>predictor)</w:t>
      </w:r>
      <w:r>
        <w:rPr>
          <w:spacing w:val="-8"/>
          <w:sz w:val="28"/>
          <w:szCs w:val="28"/>
        </w:rPr>
        <w:t xml:space="preserve"> </w:t>
      </w:r>
      <w:r>
        <w:rPr>
          <w:sz w:val="28"/>
          <w:szCs w:val="28"/>
        </w:rPr>
        <w:t>for</w:t>
      </w:r>
      <w:r>
        <w:rPr>
          <w:spacing w:val="-7"/>
          <w:sz w:val="28"/>
          <w:szCs w:val="28"/>
        </w:rPr>
        <w:t xml:space="preserve"> </w:t>
      </w:r>
      <w:r>
        <w:rPr>
          <w:spacing w:val="-1"/>
          <w:sz w:val="28"/>
          <w:szCs w:val="28"/>
        </w:rPr>
        <w:t>classification</w:t>
      </w:r>
      <w:r>
        <w:rPr>
          <w:spacing w:val="95"/>
          <w:sz w:val="28"/>
          <w:szCs w:val="28"/>
        </w:rPr>
        <w:t xml:space="preserve"> </w:t>
      </w:r>
      <w:r>
        <w:rPr>
          <w:spacing w:val="-1"/>
          <w:sz w:val="28"/>
          <w:szCs w:val="28"/>
        </w:rPr>
        <w:t>and</w:t>
      </w:r>
      <w:r>
        <w:rPr>
          <w:spacing w:val="-7"/>
          <w:sz w:val="28"/>
          <w:szCs w:val="28"/>
        </w:rPr>
        <w:t xml:space="preserve"> </w:t>
      </w:r>
      <w:r>
        <w:rPr>
          <w:spacing w:val="-1"/>
          <w:sz w:val="28"/>
          <w:szCs w:val="28"/>
        </w:rPr>
        <w:t>regression</w:t>
      </w:r>
      <w:r>
        <w:rPr>
          <w:spacing w:val="-7"/>
          <w:sz w:val="28"/>
          <w:szCs w:val="28"/>
        </w:rPr>
        <w:t xml:space="preserve"> </w:t>
      </w:r>
      <w:r>
        <w:rPr>
          <w:sz w:val="28"/>
          <w:szCs w:val="28"/>
        </w:rPr>
        <w:t>that</w:t>
      </w:r>
      <w:r>
        <w:rPr>
          <w:spacing w:val="-6"/>
          <w:sz w:val="28"/>
          <w:szCs w:val="28"/>
        </w:rPr>
        <w:t xml:space="preserve"> </w:t>
      </w:r>
      <w:r>
        <w:rPr>
          <w:spacing w:val="-1"/>
          <w:sz w:val="28"/>
          <w:szCs w:val="28"/>
        </w:rPr>
        <w:t>construct</w:t>
      </w:r>
      <w:r>
        <w:rPr>
          <w:spacing w:val="-6"/>
          <w:sz w:val="28"/>
          <w:szCs w:val="28"/>
        </w:rPr>
        <w:t xml:space="preserve"> </w:t>
      </w:r>
      <w:r>
        <w:rPr>
          <w:sz w:val="28"/>
          <w:szCs w:val="28"/>
        </w:rPr>
        <w:t>a</w:t>
      </w:r>
      <w:r>
        <w:rPr>
          <w:spacing w:val="-8"/>
          <w:sz w:val="28"/>
          <w:szCs w:val="28"/>
        </w:rPr>
        <w:t xml:space="preserve"> </w:t>
      </w:r>
      <w:r>
        <w:rPr>
          <w:sz w:val="28"/>
          <w:szCs w:val="28"/>
        </w:rPr>
        <w:t>number</w:t>
      </w:r>
      <w:r>
        <w:rPr>
          <w:spacing w:val="-7"/>
          <w:sz w:val="28"/>
          <w:szCs w:val="28"/>
        </w:rPr>
        <w:t xml:space="preserve"> </w:t>
      </w:r>
      <w:r>
        <w:rPr>
          <w:sz w:val="28"/>
          <w:szCs w:val="28"/>
        </w:rPr>
        <w:t>of</w:t>
      </w:r>
      <w:r>
        <w:rPr>
          <w:spacing w:val="-8"/>
          <w:sz w:val="28"/>
          <w:szCs w:val="28"/>
        </w:rPr>
        <w:t xml:space="preserve"> </w:t>
      </w:r>
      <w:r>
        <w:rPr>
          <w:sz w:val="28"/>
          <w:szCs w:val="28"/>
        </w:rPr>
        <w:t>decision</w:t>
      </w:r>
      <w:r>
        <w:rPr>
          <w:spacing w:val="-6"/>
          <w:sz w:val="28"/>
          <w:szCs w:val="28"/>
        </w:rPr>
        <w:t xml:space="preserve"> </w:t>
      </w:r>
      <w:r>
        <w:rPr>
          <w:spacing w:val="-1"/>
          <w:sz w:val="28"/>
          <w:szCs w:val="28"/>
        </w:rPr>
        <w:t>trees</w:t>
      </w:r>
      <w:r>
        <w:rPr>
          <w:spacing w:val="-7"/>
          <w:sz w:val="28"/>
          <w:szCs w:val="28"/>
        </w:rPr>
        <w:t xml:space="preserve"> </w:t>
      </w:r>
      <w:r>
        <w:rPr>
          <w:spacing w:val="-1"/>
          <w:sz w:val="28"/>
          <w:szCs w:val="28"/>
        </w:rPr>
        <w:t>at</w:t>
      </w:r>
      <w:r>
        <w:rPr>
          <w:spacing w:val="-6"/>
          <w:sz w:val="28"/>
          <w:szCs w:val="28"/>
        </w:rPr>
        <w:t xml:space="preserve"> </w:t>
      </w:r>
      <w:r>
        <w:rPr>
          <w:sz w:val="28"/>
          <w:szCs w:val="28"/>
        </w:rPr>
        <w:t>training</w:t>
      </w:r>
      <w:r>
        <w:rPr>
          <w:spacing w:val="-8"/>
          <w:sz w:val="28"/>
          <w:szCs w:val="28"/>
        </w:rPr>
        <w:t xml:space="preserve"> </w:t>
      </w:r>
      <w:r>
        <w:rPr>
          <w:sz w:val="28"/>
          <w:szCs w:val="28"/>
        </w:rPr>
        <w:t>time</w:t>
      </w:r>
      <w:r>
        <w:rPr>
          <w:spacing w:val="-7"/>
          <w:sz w:val="28"/>
          <w:szCs w:val="28"/>
        </w:rPr>
        <w:t xml:space="preserve"> </w:t>
      </w:r>
      <w:r>
        <w:rPr>
          <w:spacing w:val="-1"/>
          <w:sz w:val="28"/>
          <w:szCs w:val="28"/>
        </w:rPr>
        <w:t>and</w:t>
      </w:r>
      <w:r>
        <w:rPr>
          <w:spacing w:val="-3"/>
          <w:sz w:val="28"/>
          <w:szCs w:val="28"/>
        </w:rPr>
        <w:t xml:space="preserve"> </w:t>
      </w:r>
      <w:r>
        <w:rPr>
          <w:sz w:val="28"/>
          <w:szCs w:val="28"/>
        </w:rPr>
        <w:t>outputting</w:t>
      </w:r>
      <w:r>
        <w:rPr>
          <w:spacing w:val="-9"/>
          <w:sz w:val="28"/>
          <w:szCs w:val="28"/>
        </w:rPr>
        <w:t xml:space="preserve"> </w:t>
      </w:r>
      <w:r>
        <w:rPr>
          <w:sz w:val="28"/>
          <w:szCs w:val="28"/>
        </w:rPr>
        <w:t>the</w:t>
      </w:r>
      <w:r>
        <w:rPr>
          <w:spacing w:val="37"/>
          <w:w w:val="99"/>
          <w:sz w:val="28"/>
          <w:szCs w:val="28"/>
        </w:rPr>
        <w:t xml:space="preserve"> </w:t>
      </w:r>
      <w:r>
        <w:rPr>
          <w:spacing w:val="-1"/>
          <w:sz w:val="28"/>
          <w:szCs w:val="28"/>
        </w:rPr>
        <w:t>class</w:t>
      </w:r>
      <w:r>
        <w:rPr>
          <w:spacing w:val="29"/>
          <w:sz w:val="28"/>
          <w:szCs w:val="28"/>
        </w:rPr>
        <w:t xml:space="preserve"> </w:t>
      </w:r>
      <w:r>
        <w:rPr>
          <w:sz w:val="28"/>
          <w:szCs w:val="28"/>
        </w:rPr>
        <w:t>that</w:t>
      </w:r>
      <w:r>
        <w:rPr>
          <w:spacing w:val="29"/>
          <w:sz w:val="28"/>
          <w:szCs w:val="28"/>
        </w:rPr>
        <w:t xml:space="preserve"> </w:t>
      </w:r>
      <w:r>
        <w:rPr>
          <w:sz w:val="28"/>
          <w:szCs w:val="28"/>
        </w:rPr>
        <w:t>is</w:t>
      </w:r>
      <w:r>
        <w:rPr>
          <w:spacing w:val="33"/>
          <w:sz w:val="28"/>
          <w:szCs w:val="28"/>
        </w:rPr>
        <w:t xml:space="preserve"> </w:t>
      </w:r>
      <w:r>
        <w:rPr>
          <w:sz w:val="28"/>
          <w:szCs w:val="28"/>
        </w:rPr>
        <w:t>the</w:t>
      </w:r>
      <w:r>
        <w:rPr>
          <w:spacing w:val="28"/>
          <w:sz w:val="28"/>
          <w:szCs w:val="28"/>
        </w:rPr>
        <w:t xml:space="preserve"> </w:t>
      </w:r>
      <w:r>
        <w:rPr>
          <w:sz w:val="28"/>
          <w:szCs w:val="28"/>
        </w:rPr>
        <w:t>mode</w:t>
      </w:r>
      <w:r>
        <w:rPr>
          <w:spacing w:val="32"/>
          <w:sz w:val="28"/>
          <w:szCs w:val="28"/>
        </w:rPr>
        <w:t xml:space="preserve"> </w:t>
      </w:r>
      <w:r>
        <w:rPr>
          <w:spacing w:val="1"/>
          <w:sz w:val="28"/>
          <w:szCs w:val="28"/>
        </w:rPr>
        <w:t>of</w:t>
      </w:r>
      <w:r>
        <w:rPr>
          <w:spacing w:val="28"/>
          <w:sz w:val="28"/>
          <w:szCs w:val="28"/>
        </w:rPr>
        <w:t xml:space="preserve"> </w:t>
      </w:r>
      <w:r>
        <w:rPr>
          <w:sz w:val="28"/>
          <w:szCs w:val="28"/>
        </w:rPr>
        <w:t>the</w:t>
      </w:r>
      <w:r>
        <w:rPr>
          <w:spacing w:val="31"/>
          <w:sz w:val="28"/>
          <w:szCs w:val="28"/>
        </w:rPr>
        <w:t xml:space="preserve"> </w:t>
      </w:r>
      <w:r>
        <w:rPr>
          <w:spacing w:val="-1"/>
          <w:sz w:val="28"/>
          <w:szCs w:val="28"/>
        </w:rPr>
        <w:t>classes</w:t>
      </w:r>
      <w:r>
        <w:rPr>
          <w:spacing w:val="32"/>
          <w:sz w:val="28"/>
          <w:szCs w:val="28"/>
        </w:rPr>
        <w:t xml:space="preserve"> </w:t>
      </w:r>
      <w:r>
        <w:rPr>
          <w:sz w:val="28"/>
          <w:szCs w:val="28"/>
        </w:rPr>
        <w:t>output</w:t>
      </w:r>
      <w:r>
        <w:rPr>
          <w:spacing w:val="30"/>
          <w:sz w:val="28"/>
          <w:szCs w:val="28"/>
        </w:rPr>
        <w:t xml:space="preserve"> </w:t>
      </w:r>
      <w:r>
        <w:rPr>
          <w:spacing w:val="2"/>
          <w:sz w:val="28"/>
          <w:szCs w:val="28"/>
        </w:rPr>
        <w:t>by</w:t>
      </w:r>
      <w:r>
        <w:rPr>
          <w:spacing w:val="25"/>
          <w:sz w:val="28"/>
          <w:szCs w:val="28"/>
        </w:rPr>
        <w:t xml:space="preserve"> </w:t>
      </w:r>
      <w:r>
        <w:rPr>
          <w:sz w:val="28"/>
          <w:szCs w:val="28"/>
        </w:rPr>
        <w:t>individual</w:t>
      </w:r>
      <w:r>
        <w:rPr>
          <w:spacing w:val="29"/>
          <w:sz w:val="28"/>
          <w:szCs w:val="28"/>
        </w:rPr>
        <w:t xml:space="preserve"> </w:t>
      </w:r>
      <w:r>
        <w:rPr>
          <w:spacing w:val="-1"/>
          <w:sz w:val="28"/>
          <w:szCs w:val="28"/>
        </w:rPr>
        <w:t>trees.</w:t>
      </w:r>
    </w:p>
    <w:p w:rsidR="00980EAF" w:rsidRDefault="00980EAF" w:rsidP="00980EAF">
      <w:pPr>
        <w:widowControl w:val="0"/>
        <w:autoSpaceDE w:val="0"/>
        <w:autoSpaceDN w:val="0"/>
        <w:spacing w:before="197" w:line="360" w:lineRule="auto"/>
        <w:ind w:left="1134" w:right="930" w:firstLine="26"/>
        <w:jc w:val="both"/>
        <w:rPr>
          <w:spacing w:val="-1"/>
          <w:sz w:val="28"/>
          <w:szCs w:val="28"/>
        </w:rPr>
      </w:pPr>
    </w:p>
    <w:p w:rsidR="00980EAF" w:rsidRDefault="007C6F71" w:rsidP="00980EAF">
      <w:pPr>
        <w:widowControl w:val="0"/>
        <w:autoSpaceDE w:val="0"/>
        <w:autoSpaceDN w:val="0"/>
        <w:spacing w:before="197" w:line="360" w:lineRule="auto"/>
        <w:ind w:left="1134" w:right="930" w:firstLine="26"/>
        <w:jc w:val="both"/>
        <w:rPr>
          <w:spacing w:val="-1"/>
          <w:sz w:val="28"/>
          <w:szCs w:val="28"/>
        </w:rPr>
      </w:pPr>
      <w:r>
        <w:rPr>
          <w:spacing w:val="32"/>
          <w:sz w:val="28"/>
          <w:szCs w:val="28"/>
        </w:rPr>
        <w:t xml:space="preserve"> </w:t>
      </w:r>
      <w:r>
        <w:rPr>
          <w:spacing w:val="-1"/>
          <w:sz w:val="28"/>
          <w:szCs w:val="28"/>
        </w:rPr>
        <w:t>Random</w:t>
      </w:r>
      <w:r>
        <w:rPr>
          <w:spacing w:val="29"/>
          <w:sz w:val="28"/>
          <w:szCs w:val="28"/>
        </w:rPr>
        <w:t xml:space="preserve"> </w:t>
      </w:r>
      <w:r>
        <w:rPr>
          <w:spacing w:val="-1"/>
          <w:sz w:val="28"/>
          <w:szCs w:val="28"/>
        </w:rPr>
        <w:t>Forests</w:t>
      </w:r>
      <w:r>
        <w:rPr>
          <w:spacing w:val="31"/>
          <w:sz w:val="28"/>
          <w:szCs w:val="28"/>
        </w:rPr>
        <w:t xml:space="preserve"> </w:t>
      </w:r>
      <w:r>
        <w:rPr>
          <w:sz w:val="28"/>
          <w:szCs w:val="28"/>
        </w:rPr>
        <w:t>are</w:t>
      </w:r>
      <w:r>
        <w:rPr>
          <w:spacing w:val="29"/>
          <w:sz w:val="28"/>
          <w:szCs w:val="28"/>
        </w:rPr>
        <w:t xml:space="preserve"> </w:t>
      </w:r>
      <w:r>
        <w:rPr>
          <w:sz w:val="28"/>
          <w:szCs w:val="28"/>
        </w:rPr>
        <w:t>a</w:t>
      </w:r>
      <w:r>
        <w:rPr>
          <w:spacing w:val="37"/>
          <w:w w:val="99"/>
          <w:sz w:val="28"/>
          <w:szCs w:val="28"/>
        </w:rPr>
        <w:t xml:space="preserve"> </w:t>
      </w:r>
      <w:r>
        <w:rPr>
          <w:spacing w:val="-1"/>
          <w:sz w:val="28"/>
          <w:szCs w:val="28"/>
        </w:rPr>
        <w:t>combination</w:t>
      </w:r>
      <w:r>
        <w:rPr>
          <w:spacing w:val="5"/>
          <w:sz w:val="28"/>
          <w:szCs w:val="28"/>
        </w:rPr>
        <w:t xml:space="preserve"> </w:t>
      </w:r>
      <w:r>
        <w:rPr>
          <w:sz w:val="28"/>
          <w:szCs w:val="28"/>
        </w:rPr>
        <w:t>of</w:t>
      </w:r>
      <w:r>
        <w:rPr>
          <w:spacing w:val="4"/>
          <w:sz w:val="28"/>
          <w:szCs w:val="28"/>
        </w:rPr>
        <w:t xml:space="preserve"> </w:t>
      </w:r>
      <w:r>
        <w:rPr>
          <w:spacing w:val="-1"/>
          <w:sz w:val="28"/>
          <w:szCs w:val="28"/>
        </w:rPr>
        <w:t>tree</w:t>
      </w:r>
      <w:r>
        <w:rPr>
          <w:spacing w:val="4"/>
          <w:sz w:val="28"/>
          <w:szCs w:val="28"/>
        </w:rPr>
        <w:t xml:space="preserve"> </w:t>
      </w:r>
      <w:r>
        <w:rPr>
          <w:sz w:val="28"/>
          <w:szCs w:val="28"/>
        </w:rPr>
        <w:t>predictors</w:t>
      </w:r>
      <w:r>
        <w:rPr>
          <w:spacing w:val="5"/>
          <w:sz w:val="28"/>
          <w:szCs w:val="28"/>
        </w:rPr>
        <w:t xml:space="preserve"> </w:t>
      </w:r>
      <w:r>
        <w:rPr>
          <w:spacing w:val="-1"/>
          <w:sz w:val="28"/>
          <w:szCs w:val="28"/>
        </w:rPr>
        <w:t>where</w:t>
      </w:r>
      <w:r>
        <w:rPr>
          <w:spacing w:val="3"/>
          <w:sz w:val="28"/>
          <w:szCs w:val="28"/>
        </w:rPr>
        <w:t xml:space="preserve"> </w:t>
      </w:r>
      <w:r>
        <w:rPr>
          <w:spacing w:val="-1"/>
          <w:sz w:val="28"/>
          <w:szCs w:val="28"/>
        </w:rPr>
        <w:t>each</w:t>
      </w:r>
      <w:r>
        <w:rPr>
          <w:spacing w:val="5"/>
          <w:sz w:val="28"/>
          <w:szCs w:val="28"/>
        </w:rPr>
        <w:t xml:space="preserve"> </w:t>
      </w:r>
      <w:r>
        <w:rPr>
          <w:sz w:val="28"/>
          <w:szCs w:val="28"/>
        </w:rPr>
        <w:t>tree</w:t>
      </w:r>
      <w:r>
        <w:rPr>
          <w:spacing w:val="4"/>
          <w:sz w:val="28"/>
          <w:szCs w:val="28"/>
        </w:rPr>
        <w:t xml:space="preserve"> </w:t>
      </w:r>
      <w:r>
        <w:rPr>
          <w:sz w:val="28"/>
          <w:szCs w:val="28"/>
        </w:rPr>
        <w:t>depends</w:t>
      </w:r>
      <w:r>
        <w:rPr>
          <w:spacing w:val="6"/>
          <w:sz w:val="28"/>
          <w:szCs w:val="28"/>
        </w:rPr>
        <w:t xml:space="preserve"> </w:t>
      </w:r>
      <w:r>
        <w:rPr>
          <w:sz w:val="28"/>
          <w:szCs w:val="28"/>
        </w:rPr>
        <w:t>on</w:t>
      </w:r>
      <w:r>
        <w:rPr>
          <w:spacing w:val="5"/>
          <w:sz w:val="28"/>
          <w:szCs w:val="28"/>
        </w:rPr>
        <w:t xml:space="preserve"> </w:t>
      </w:r>
      <w:r>
        <w:rPr>
          <w:sz w:val="28"/>
          <w:szCs w:val="28"/>
        </w:rPr>
        <w:t>the</w:t>
      </w:r>
      <w:r>
        <w:rPr>
          <w:spacing w:val="4"/>
          <w:sz w:val="28"/>
          <w:szCs w:val="28"/>
        </w:rPr>
        <w:t xml:space="preserve"> </w:t>
      </w:r>
      <w:r>
        <w:rPr>
          <w:spacing w:val="-1"/>
          <w:sz w:val="28"/>
          <w:szCs w:val="28"/>
        </w:rPr>
        <w:t>values</w:t>
      </w:r>
      <w:r>
        <w:rPr>
          <w:spacing w:val="4"/>
          <w:sz w:val="28"/>
          <w:szCs w:val="28"/>
        </w:rPr>
        <w:t xml:space="preserve"> </w:t>
      </w:r>
      <w:r>
        <w:rPr>
          <w:sz w:val="28"/>
          <w:szCs w:val="28"/>
        </w:rPr>
        <w:t>of</w:t>
      </w:r>
      <w:r>
        <w:rPr>
          <w:spacing w:val="5"/>
          <w:sz w:val="28"/>
          <w:szCs w:val="28"/>
        </w:rPr>
        <w:t xml:space="preserve"> </w:t>
      </w:r>
      <w:r>
        <w:rPr>
          <w:sz w:val="28"/>
          <w:szCs w:val="28"/>
        </w:rPr>
        <w:t>a</w:t>
      </w:r>
      <w:r>
        <w:rPr>
          <w:spacing w:val="4"/>
          <w:sz w:val="28"/>
          <w:szCs w:val="28"/>
        </w:rPr>
        <w:t xml:space="preserve"> </w:t>
      </w:r>
      <w:r>
        <w:rPr>
          <w:spacing w:val="-1"/>
          <w:sz w:val="28"/>
          <w:szCs w:val="28"/>
        </w:rPr>
        <w:t>random</w:t>
      </w:r>
      <w:r>
        <w:rPr>
          <w:spacing w:val="5"/>
          <w:sz w:val="28"/>
          <w:szCs w:val="28"/>
        </w:rPr>
        <w:t xml:space="preserve"> </w:t>
      </w:r>
      <w:r>
        <w:rPr>
          <w:spacing w:val="-1"/>
          <w:sz w:val="28"/>
          <w:szCs w:val="28"/>
        </w:rPr>
        <w:t>vector</w:t>
      </w:r>
      <w:r>
        <w:rPr>
          <w:spacing w:val="57"/>
          <w:w w:val="99"/>
          <w:sz w:val="28"/>
          <w:szCs w:val="28"/>
        </w:rPr>
        <w:t xml:space="preserve"> </w:t>
      </w:r>
      <w:r>
        <w:rPr>
          <w:spacing w:val="-1"/>
          <w:sz w:val="28"/>
          <w:szCs w:val="28"/>
        </w:rPr>
        <w:t>sampled</w:t>
      </w:r>
      <w:r>
        <w:rPr>
          <w:spacing w:val="30"/>
          <w:sz w:val="28"/>
          <w:szCs w:val="28"/>
        </w:rPr>
        <w:t xml:space="preserve"> </w:t>
      </w:r>
      <w:r>
        <w:rPr>
          <w:sz w:val="28"/>
          <w:szCs w:val="28"/>
        </w:rPr>
        <w:t>independently</w:t>
      </w:r>
      <w:r>
        <w:rPr>
          <w:spacing w:val="29"/>
          <w:sz w:val="28"/>
          <w:szCs w:val="28"/>
        </w:rPr>
        <w:t xml:space="preserve"> </w:t>
      </w:r>
      <w:r>
        <w:rPr>
          <w:spacing w:val="-1"/>
          <w:sz w:val="28"/>
          <w:szCs w:val="28"/>
        </w:rPr>
        <w:t>with</w:t>
      </w:r>
      <w:r>
        <w:rPr>
          <w:spacing w:val="32"/>
          <w:sz w:val="28"/>
          <w:szCs w:val="28"/>
        </w:rPr>
        <w:t xml:space="preserve"> </w:t>
      </w:r>
      <w:r>
        <w:rPr>
          <w:sz w:val="28"/>
          <w:szCs w:val="28"/>
        </w:rPr>
        <w:t>the</w:t>
      </w:r>
      <w:r>
        <w:rPr>
          <w:spacing w:val="31"/>
          <w:sz w:val="28"/>
          <w:szCs w:val="28"/>
        </w:rPr>
        <w:t xml:space="preserve"> </w:t>
      </w:r>
      <w:r>
        <w:rPr>
          <w:spacing w:val="-1"/>
          <w:sz w:val="28"/>
          <w:szCs w:val="28"/>
        </w:rPr>
        <w:t>same</w:t>
      </w:r>
      <w:r>
        <w:rPr>
          <w:spacing w:val="31"/>
          <w:sz w:val="28"/>
          <w:szCs w:val="28"/>
        </w:rPr>
        <w:t xml:space="preserve"> </w:t>
      </w:r>
      <w:r>
        <w:rPr>
          <w:spacing w:val="-1"/>
          <w:sz w:val="28"/>
          <w:szCs w:val="28"/>
        </w:rPr>
        <w:t>distribution</w:t>
      </w:r>
      <w:r>
        <w:rPr>
          <w:spacing w:val="30"/>
          <w:sz w:val="28"/>
          <w:szCs w:val="28"/>
        </w:rPr>
        <w:t xml:space="preserve"> </w:t>
      </w:r>
      <w:r>
        <w:rPr>
          <w:sz w:val="28"/>
          <w:szCs w:val="28"/>
        </w:rPr>
        <w:t>for</w:t>
      </w:r>
      <w:r>
        <w:rPr>
          <w:spacing w:val="30"/>
          <w:sz w:val="28"/>
          <w:szCs w:val="28"/>
        </w:rPr>
        <w:t xml:space="preserve"> </w:t>
      </w:r>
      <w:r>
        <w:rPr>
          <w:spacing w:val="-1"/>
          <w:sz w:val="28"/>
          <w:szCs w:val="28"/>
        </w:rPr>
        <w:t>all</w:t>
      </w:r>
      <w:r>
        <w:rPr>
          <w:spacing w:val="32"/>
          <w:sz w:val="28"/>
          <w:szCs w:val="28"/>
        </w:rPr>
        <w:t xml:space="preserve"> </w:t>
      </w:r>
      <w:r>
        <w:rPr>
          <w:spacing w:val="-1"/>
          <w:sz w:val="28"/>
          <w:szCs w:val="28"/>
        </w:rPr>
        <w:t>trees</w:t>
      </w:r>
      <w:r>
        <w:rPr>
          <w:spacing w:val="31"/>
          <w:sz w:val="28"/>
          <w:szCs w:val="28"/>
        </w:rPr>
        <w:t xml:space="preserve"> </w:t>
      </w:r>
      <w:r>
        <w:rPr>
          <w:sz w:val="28"/>
          <w:szCs w:val="28"/>
        </w:rPr>
        <w:t>in</w:t>
      </w:r>
      <w:r>
        <w:rPr>
          <w:spacing w:val="32"/>
          <w:sz w:val="28"/>
          <w:szCs w:val="28"/>
        </w:rPr>
        <w:t xml:space="preserve"> </w:t>
      </w:r>
      <w:r>
        <w:rPr>
          <w:sz w:val="28"/>
          <w:szCs w:val="28"/>
        </w:rPr>
        <w:t>the</w:t>
      </w:r>
      <w:r>
        <w:rPr>
          <w:spacing w:val="30"/>
          <w:sz w:val="28"/>
          <w:szCs w:val="28"/>
        </w:rPr>
        <w:t xml:space="preserve"> </w:t>
      </w:r>
      <w:r>
        <w:rPr>
          <w:spacing w:val="-2"/>
          <w:sz w:val="28"/>
          <w:szCs w:val="28"/>
        </w:rPr>
        <w:t>forest.</w:t>
      </w:r>
      <w:r>
        <w:rPr>
          <w:spacing w:val="32"/>
          <w:sz w:val="28"/>
          <w:szCs w:val="28"/>
        </w:rPr>
        <w:t xml:space="preserve"> </w:t>
      </w:r>
      <w:r>
        <w:rPr>
          <w:sz w:val="28"/>
          <w:szCs w:val="28"/>
        </w:rPr>
        <w:t>The</w:t>
      </w:r>
      <w:r>
        <w:rPr>
          <w:spacing w:val="30"/>
          <w:sz w:val="28"/>
          <w:szCs w:val="28"/>
        </w:rPr>
        <w:t xml:space="preserve"> </w:t>
      </w:r>
      <w:r>
        <w:rPr>
          <w:sz w:val="28"/>
          <w:szCs w:val="28"/>
        </w:rPr>
        <w:t>basic</w:t>
      </w:r>
      <w:r>
        <w:rPr>
          <w:spacing w:val="52"/>
          <w:w w:val="99"/>
          <w:sz w:val="28"/>
          <w:szCs w:val="28"/>
        </w:rPr>
        <w:t xml:space="preserve"> </w:t>
      </w:r>
      <w:r>
        <w:rPr>
          <w:spacing w:val="-1"/>
          <w:sz w:val="28"/>
          <w:szCs w:val="28"/>
        </w:rPr>
        <w:t>principle</w:t>
      </w:r>
      <w:r>
        <w:rPr>
          <w:spacing w:val="3"/>
          <w:sz w:val="28"/>
          <w:szCs w:val="28"/>
        </w:rPr>
        <w:t xml:space="preserve"> </w:t>
      </w:r>
      <w:r>
        <w:rPr>
          <w:sz w:val="28"/>
          <w:szCs w:val="28"/>
        </w:rPr>
        <w:t>is</w:t>
      </w:r>
      <w:r>
        <w:rPr>
          <w:spacing w:val="5"/>
          <w:sz w:val="28"/>
          <w:szCs w:val="28"/>
        </w:rPr>
        <w:t xml:space="preserve"> </w:t>
      </w:r>
      <w:r>
        <w:rPr>
          <w:sz w:val="28"/>
          <w:szCs w:val="28"/>
        </w:rPr>
        <w:t>that</w:t>
      </w:r>
      <w:r>
        <w:rPr>
          <w:spacing w:val="4"/>
          <w:sz w:val="28"/>
          <w:szCs w:val="28"/>
        </w:rPr>
        <w:t xml:space="preserve"> </w:t>
      </w:r>
      <w:r>
        <w:rPr>
          <w:sz w:val="28"/>
          <w:szCs w:val="28"/>
        </w:rPr>
        <w:t>a</w:t>
      </w:r>
      <w:r>
        <w:rPr>
          <w:spacing w:val="8"/>
          <w:sz w:val="28"/>
          <w:szCs w:val="28"/>
        </w:rPr>
        <w:t xml:space="preserve"> </w:t>
      </w:r>
      <w:r>
        <w:rPr>
          <w:spacing w:val="-1"/>
          <w:sz w:val="28"/>
          <w:szCs w:val="28"/>
        </w:rPr>
        <w:lastRenderedPageBreak/>
        <w:t>group</w:t>
      </w:r>
      <w:r>
        <w:rPr>
          <w:spacing w:val="6"/>
          <w:sz w:val="28"/>
          <w:szCs w:val="28"/>
        </w:rPr>
        <w:t xml:space="preserve"> </w:t>
      </w:r>
      <w:r>
        <w:rPr>
          <w:sz w:val="28"/>
          <w:szCs w:val="28"/>
        </w:rPr>
        <w:t>of</w:t>
      </w:r>
      <w:r>
        <w:rPr>
          <w:spacing w:val="3"/>
          <w:sz w:val="28"/>
          <w:szCs w:val="28"/>
        </w:rPr>
        <w:t xml:space="preserve"> </w:t>
      </w:r>
      <w:r>
        <w:rPr>
          <w:spacing w:val="-1"/>
          <w:sz w:val="28"/>
          <w:szCs w:val="28"/>
        </w:rPr>
        <w:t>“weak</w:t>
      </w:r>
      <w:r>
        <w:rPr>
          <w:spacing w:val="4"/>
          <w:sz w:val="28"/>
          <w:szCs w:val="28"/>
        </w:rPr>
        <w:t xml:space="preserve"> </w:t>
      </w:r>
      <w:r>
        <w:rPr>
          <w:sz w:val="28"/>
          <w:szCs w:val="28"/>
        </w:rPr>
        <w:t>learners”</w:t>
      </w:r>
      <w:r>
        <w:rPr>
          <w:spacing w:val="5"/>
          <w:sz w:val="28"/>
          <w:szCs w:val="28"/>
        </w:rPr>
        <w:t xml:space="preserve"> </w:t>
      </w:r>
      <w:r>
        <w:rPr>
          <w:spacing w:val="-1"/>
          <w:sz w:val="28"/>
          <w:szCs w:val="28"/>
        </w:rPr>
        <w:t>can</w:t>
      </w:r>
      <w:r>
        <w:rPr>
          <w:spacing w:val="6"/>
          <w:sz w:val="28"/>
          <w:szCs w:val="28"/>
        </w:rPr>
        <w:t xml:space="preserve"> </w:t>
      </w:r>
      <w:r>
        <w:rPr>
          <w:sz w:val="28"/>
          <w:szCs w:val="28"/>
        </w:rPr>
        <w:t>come</w:t>
      </w:r>
      <w:r>
        <w:rPr>
          <w:spacing w:val="4"/>
          <w:sz w:val="28"/>
          <w:szCs w:val="28"/>
        </w:rPr>
        <w:t xml:space="preserve"> </w:t>
      </w:r>
      <w:r>
        <w:rPr>
          <w:spacing w:val="-1"/>
          <w:sz w:val="28"/>
          <w:szCs w:val="28"/>
        </w:rPr>
        <w:t>together</w:t>
      </w:r>
      <w:r>
        <w:rPr>
          <w:spacing w:val="6"/>
          <w:sz w:val="28"/>
          <w:szCs w:val="28"/>
        </w:rPr>
        <w:t xml:space="preserve"> </w:t>
      </w:r>
      <w:r>
        <w:rPr>
          <w:sz w:val="28"/>
          <w:szCs w:val="28"/>
        </w:rPr>
        <w:t>to</w:t>
      </w:r>
      <w:r>
        <w:rPr>
          <w:spacing w:val="5"/>
          <w:sz w:val="28"/>
          <w:szCs w:val="28"/>
        </w:rPr>
        <w:t xml:space="preserve"> </w:t>
      </w:r>
      <w:r>
        <w:rPr>
          <w:spacing w:val="-1"/>
          <w:sz w:val="28"/>
          <w:szCs w:val="28"/>
        </w:rPr>
        <w:t>form</w:t>
      </w:r>
      <w:r>
        <w:rPr>
          <w:spacing w:val="7"/>
          <w:sz w:val="28"/>
          <w:szCs w:val="28"/>
        </w:rPr>
        <w:t xml:space="preserve"> </w:t>
      </w:r>
      <w:r>
        <w:rPr>
          <w:sz w:val="28"/>
          <w:szCs w:val="28"/>
        </w:rPr>
        <w:t>a</w:t>
      </w:r>
      <w:r>
        <w:rPr>
          <w:spacing w:val="3"/>
          <w:sz w:val="28"/>
          <w:szCs w:val="28"/>
        </w:rPr>
        <w:t xml:space="preserve"> </w:t>
      </w:r>
      <w:r>
        <w:rPr>
          <w:sz w:val="28"/>
          <w:szCs w:val="28"/>
        </w:rPr>
        <w:t>“strong</w:t>
      </w:r>
      <w:r>
        <w:rPr>
          <w:spacing w:val="2"/>
          <w:sz w:val="28"/>
          <w:szCs w:val="28"/>
        </w:rPr>
        <w:t xml:space="preserve"> </w:t>
      </w:r>
      <w:r>
        <w:rPr>
          <w:sz w:val="28"/>
          <w:szCs w:val="28"/>
        </w:rPr>
        <w:t>learner”.</w:t>
      </w:r>
      <w:r>
        <w:rPr>
          <w:spacing w:val="49"/>
          <w:sz w:val="28"/>
          <w:szCs w:val="28"/>
        </w:rPr>
        <w:t xml:space="preserve"> </w:t>
      </w:r>
      <w:r>
        <w:rPr>
          <w:spacing w:val="-1"/>
          <w:sz w:val="28"/>
          <w:szCs w:val="28"/>
        </w:rPr>
        <w:t>Random</w:t>
      </w:r>
      <w:r>
        <w:rPr>
          <w:spacing w:val="-3"/>
          <w:sz w:val="28"/>
          <w:szCs w:val="28"/>
        </w:rPr>
        <w:t xml:space="preserve"> </w:t>
      </w:r>
      <w:r>
        <w:rPr>
          <w:spacing w:val="-1"/>
          <w:sz w:val="28"/>
          <w:szCs w:val="28"/>
        </w:rPr>
        <w:t>Forests</w:t>
      </w:r>
      <w:r>
        <w:rPr>
          <w:spacing w:val="-2"/>
          <w:sz w:val="28"/>
          <w:szCs w:val="28"/>
        </w:rPr>
        <w:t xml:space="preserve"> </w:t>
      </w:r>
      <w:r>
        <w:rPr>
          <w:spacing w:val="-1"/>
          <w:sz w:val="28"/>
          <w:szCs w:val="28"/>
        </w:rPr>
        <w:t>are</w:t>
      </w:r>
      <w:r>
        <w:rPr>
          <w:spacing w:val="-4"/>
          <w:sz w:val="28"/>
          <w:szCs w:val="28"/>
        </w:rPr>
        <w:t xml:space="preserve"> </w:t>
      </w:r>
      <w:r>
        <w:rPr>
          <w:sz w:val="28"/>
          <w:szCs w:val="28"/>
        </w:rPr>
        <w:t>a</w:t>
      </w:r>
      <w:r>
        <w:rPr>
          <w:spacing w:val="-3"/>
          <w:sz w:val="28"/>
          <w:szCs w:val="28"/>
        </w:rPr>
        <w:t xml:space="preserve"> </w:t>
      </w:r>
      <w:r>
        <w:rPr>
          <w:spacing w:val="-1"/>
          <w:sz w:val="28"/>
          <w:szCs w:val="28"/>
        </w:rPr>
        <w:t>wonderful</w:t>
      </w:r>
      <w:r>
        <w:rPr>
          <w:spacing w:val="-2"/>
          <w:sz w:val="28"/>
          <w:szCs w:val="28"/>
        </w:rPr>
        <w:t xml:space="preserve"> </w:t>
      </w:r>
      <w:r>
        <w:rPr>
          <w:sz w:val="28"/>
          <w:szCs w:val="28"/>
        </w:rPr>
        <w:t>tool</w:t>
      </w:r>
      <w:r>
        <w:rPr>
          <w:spacing w:val="-2"/>
          <w:sz w:val="28"/>
          <w:szCs w:val="28"/>
        </w:rPr>
        <w:t xml:space="preserve"> </w:t>
      </w:r>
      <w:r>
        <w:rPr>
          <w:sz w:val="28"/>
          <w:szCs w:val="28"/>
        </w:rPr>
        <w:t>for</w:t>
      </w:r>
      <w:r>
        <w:rPr>
          <w:spacing w:val="-4"/>
          <w:sz w:val="28"/>
          <w:szCs w:val="28"/>
        </w:rPr>
        <w:t xml:space="preserve"> </w:t>
      </w:r>
      <w:r>
        <w:rPr>
          <w:sz w:val="28"/>
          <w:szCs w:val="28"/>
        </w:rPr>
        <w:t>making</w:t>
      </w:r>
      <w:r>
        <w:rPr>
          <w:spacing w:val="-5"/>
          <w:sz w:val="28"/>
          <w:szCs w:val="28"/>
        </w:rPr>
        <w:t xml:space="preserve"> </w:t>
      </w:r>
      <w:r>
        <w:rPr>
          <w:sz w:val="28"/>
          <w:szCs w:val="28"/>
        </w:rPr>
        <w:t>predictions</w:t>
      </w:r>
      <w:r>
        <w:rPr>
          <w:spacing w:val="-1"/>
          <w:sz w:val="28"/>
          <w:szCs w:val="28"/>
        </w:rPr>
        <w:t xml:space="preserve"> considering</w:t>
      </w:r>
      <w:r>
        <w:rPr>
          <w:spacing w:val="-5"/>
          <w:sz w:val="28"/>
          <w:szCs w:val="28"/>
        </w:rPr>
        <w:t xml:space="preserve"> </w:t>
      </w:r>
      <w:r>
        <w:rPr>
          <w:sz w:val="28"/>
          <w:szCs w:val="28"/>
        </w:rPr>
        <w:t>they</w:t>
      </w:r>
      <w:r>
        <w:rPr>
          <w:spacing w:val="-7"/>
          <w:sz w:val="28"/>
          <w:szCs w:val="28"/>
        </w:rPr>
        <w:t xml:space="preserve"> </w:t>
      </w:r>
      <w:r>
        <w:rPr>
          <w:sz w:val="28"/>
          <w:szCs w:val="28"/>
        </w:rPr>
        <w:t>do</w:t>
      </w:r>
      <w:r>
        <w:rPr>
          <w:spacing w:val="-2"/>
          <w:sz w:val="28"/>
          <w:szCs w:val="28"/>
        </w:rPr>
        <w:t xml:space="preserve"> </w:t>
      </w:r>
      <w:r>
        <w:rPr>
          <w:sz w:val="28"/>
          <w:szCs w:val="28"/>
        </w:rPr>
        <w:t>not</w:t>
      </w:r>
      <w:r>
        <w:rPr>
          <w:spacing w:val="-2"/>
          <w:sz w:val="28"/>
          <w:szCs w:val="28"/>
        </w:rPr>
        <w:t xml:space="preserve"> </w:t>
      </w:r>
      <w:r>
        <w:rPr>
          <w:spacing w:val="-1"/>
          <w:sz w:val="28"/>
          <w:szCs w:val="28"/>
        </w:rPr>
        <w:t>over</w:t>
      </w:r>
      <w:r>
        <w:rPr>
          <w:spacing w:val="57"/>
          <w:sz w:val="28"/>
          <w:szCs w:val="28"/>
        </w:rPr>
        <w:t xml:space="preserve"> </w:t>
      </w:r>
      <w:r>
        <w:rPr>
          <w:sz w:val="28"/>
          <w:szCs w:val="28"/>
        </w:rPr>
        <w:t>fit</w:t>
      </w:r>
      <w:r>
        <w:rPr>
          <w:spacing w:val="8"/>
          <w:sz w:val="28"/>
          <w:szCs w:val="28"/>
        </w:rPr>
        <w:t xml:space="preserve"> </w:t>
      </w:r>
      <w:r>
        <w:rPr>
          <w:spacing w:val="-1"/>
          <w:sz w:val="28"/>
          <w:szCs w:val="28"/>
        </w:rPr>
        <w:t>because</w:t>
      </w:r>
      <w:r>
        <w:rPr>
          <w:spacing w:val="8"/>
          <w:sz w:val="28"/>
          <w:szCs w:val="28"/>
        </w:rPr>
        <w:t xml:space="preserve"> </w:t>
      </w:r>
      <w:r>
        <w:rPr>
          <w:spacing w:val="1"/>
          <w:sz w:val="28"/>
          <w:szCs w:val="28"/>
        </w:rPr>
        <w:t>of</w:t>
      </w:r>
      <w:r>
        <w:rPr>
          <w:spacing w:val="8"/>
          <w:sz w:val="28"/>
          <w:szCs w:val="28"/>
        </w:rPr>
        <w:t xml:space="preserve"> </w:t>
      </w:r>
      <w:r>
        <w:rPr>
          <w:sz w:val="28"/>
          <w:szCs w:val="28"/>
        </w:rPr>
        <w:t>the</w:t>
      </w:r>
      <w:r>
        <w:rPr>
          <w:spacing w:val="7"/>
          <w:sz w:val="28"/>
          <w:szCs w:val="28"/>
        </w:rPr>
        <w:t xml:space="preserve"> </w:t>
      </w:r>
      <w:r>
        <w:rPr>
          <w:sz w:val="28"/>
          <w:szCs w:val="28"/>
        </w:rPr>
        <w:t>law</w:t>
      </w:r>
      <w:r>
        <w:rPr>
          <w:spacing w:val="7"/>
          <w:sz w:val="28"/>
          <w:szCs w:val="28"/>
        </w:rPr>
        <w:t xml:space="preserve"> </w:t>
      </w:r>
      <w:r>
        <w:rPr>
          <w:spacing w:val="1"/>
          <w:sz w:val="28"/>
          <w:szCs w:val="28"/>
        </w:rPr>
        <w:t>of</w:t>
      </w:r>
      <w:r>
        <w:rPr>
          <w:spacing w:val="10"/>
          <w:sz w:val="28"/>
          <w:szCs w:val="28"/>
        </w:rPr>
        <w:t xml:space="preserve"> </w:t>
      </w:r>
      <w:r>
        <w:rPr>
          <w:spacing w:val="-1"/>
          <w:sz w:val="28"/>
          <w:szCs w:val="28"/>
        </w:rPr>
        <w:t>large</w:t>
      </w:r>
      <w:r>
        <w:rPr>
          <w:spacing w:val="6"/>
          <w:sz w:val="28"/>
          <w:szCs w:val="28"/>
        </w:rPr>
        <w:t xml:space="preserve"> </w:t>
      </w:r>
      <w:r>
        <w:rPr>
          <w:spacing w:val="-1"/>
          <w:sz w:val="28"/>
          <w:szCs w:val="28"/>
        </w:rPr>
        <w:t>numbers.</w:t>
      </w:r>
      <w:r>
        <w:rPr>
          <w:spacing w:val="13"/>
          <w:sz w:val="28"/>
          <w:szCs w:val="28"/>
        </w:rPr>
        <w:t xml:space="preserve"> </w:t>
      </w:r>
      <w:r>
        <w:rPr>
          <w:spacing w:val="-1"/>
          <w:sz w:val="28"/>
          <w:szCs w:val="28"/>
        </w:rPr>
        <w:t>Introducing</w:t>
      </w:r>
      <w:r>
        <w:rPr>
          <w:spacing w:val="6"/>
          <w:sz w:val="28"/>
          <w:szCs w:val="28"/>
        </w:rPr>
        <w:t xml:space="preserve"> </w:t>
      </w:r>
      <w:r>
        <w:rPr>
          <w:sz w:val="28"/>
          <w:szCs w:val="28"/>
        </w:rPr>
        <w:t>the</w:t>
      </w:r>
      <w:r>
        <w:rPr>
          <w:spacing w:val="9"/>
          <w:sz w:val="28"/>
          <w:szCs w:val="28"/>
        </w:rPr>
        <w:t xml:space="preserve"> </w:t>
      </w:r>
      <w:r>
        <w:rPr>
          <w:spacing w:val="-1"/>
          <w:sz w:val="28"/>
          <w:szCs w:val="28"/>
        </w:rPr>
        <w:t>right</w:t>
      </w:r>
      <w:r>
        <w:rPr>
          <w:spacing w:val="9"/>
          <w:sz w:val="28"/>
          <w:szCs w:val="28"/>
        </w:rPr>
        <w:t xml:space="preserve"> </w:t>
      </w:r>
      <w:r>
        <w:rPr>
          <w:sz w:val="28"/>
          <w:szCs w:val="28"/>
        </w:rPr>
        <w:t>kind</w:t>
      </w:r>
      <w:r>
        <w:rPr>
          <w:spacing w:val="9"/>
          <w:sz w:val="28"/>
          <w:szCs w:val="28"/>
        </w:rPr>
        <w:t xml:space="preserve"> </w:t>
      </w:r>
      <w:r>
        <w:rPr>
          <w:sz w:val="28"/>
          <w:szCs w:val="28"/>
        </w:rPr>
        <w:t>of</w:t>
      </w:r>
      <w:r>
        <w:rPr>
          <w:spacing w:val="9"/>
          <w:sz w:val="28"/>
          <w:szCs w:val="28"/>
        </w:rPr>
        <w:t xml:space="preserve"> </w:t>
      </w:r>
      <w:r>
        <w:rPr>
          <w:sz w:val="28"/>
          <w:szCs w:val="28"/>
        </w:rPr>
        <w:t>randomness</w:t>
      </w:r>
      <w:r>
        <w:rPr>
          <w:spacing w:val="8"/>
          <w:sz w:val="28"/>
          <w:szCs w:val="28"/>
        </w:rPr>
        <w:t xml:space="preserve"> </w:t>
      </w:r>
      <w:r>
        <w:rPr>
          <w:spacing w:val="-1"/>
          <w:sz w:val="28"/>
          <w:szCs w:val="28"/>
        </w:rPr>
        <w:t>makes</w:t>
      </w:r>
      <w:r>
        <w:rPr>
          <w:spacing w:val="59"/>
          <w:sz w:val="28"/>
          <w:szCs w:val="28"/>
        </w:rPr>
        <w:t xml:space="preserve"> </w:t>
      </w:r>
      <w:r>
        <w:rPr>
          <w:sz w:val="28"/>
          <w:szCs w:val="28"/>
        </w:rPr>
        <w:t xml:space="preserve">them </w:t>
      </w:r>
      <w:r>
        <w:rPr>
          <w:spacing w:val="-1"/>
          <w:sz w:val="28"/>
          <w:szCs w:val="28"/>
        </w:rPr>
        <w:t>accurate</w:t>
      </w:r>
      <w:r>
        <w:rPr>
          <w:sz w:val="28"/>
          <w:szCs w:val="28"/>
        </w:rPr>
        <w:t xml:space="preserve"> </w:t>
      </w:r>
      <w:r>
        <w:rPr>
          <w:spacing w:val="-1"/>
          <w:sz w:val="28"/>
          <w:szCs w:val="28"/>
        </w:rPr>
        <w:t>classifiers</w:t>
      </w:r>
      <w:r>
        <w:rPr>
          <w:spacing w:val="2"/>
          <w:sz w:val="28"/>
          <w:szCs w:val="28"/>
        </w:rPr>
        <w:t xml:space="preserve"> </w:t>
      </w:r>
      <w:r>
        <w:rPr>
          <w:spacing w:val="-1"/>
          <w:sz w:val="28"/>
          <w:szCs w:val="28"/>
        </w:rPr>
        <w:t>and</w:t>
      </w:r>
      <w:r>
        <w:rPr>
          <w:sz w:val="28"/>
          <w:szCs w:val="28"/>
        </w:rPr>
        <w:t xml:space="preserve"> </w:t>
      </w:r>
      <w:r>
        <w:rPr>
          <w:spacing w:val="-1"/>
          <w:sz w:val="28"/>
          <w:szCs w:val="28"/>
        </w:rPr>
        <w:t>regressors.</w:t>
      </w:r>
      <w:r>
        <w:rPr>
          <w:sz w:val="28"/>
          <w:szCs w:val="28"/>
        </w:rPr>
        <w:t xml:space="preserve"> </w:t>
      </w:r>
      <w:r>
        <w:rPr>
          <w:spacing w:val="-1"/>
          <w:sz w:val="28"/>
          <w:szCs w:val="28"/>
        </w:rPr>
        <w:t>Single</w:t>
      </w:r>
      <w:r>
        <w:rPr>
          <w:sz w:val="28"/>
          <w:szCs w:val="28"/>
        </w:rPr>
        <w:t xml:space="preserve"> decision </w:t>
      </w:r>
      <w:r>
        <w:rPr>
          <w:spacing w:val="-1"/>
          <w:sz w:val="28"/>
          <w:szCs w:val="28"/>
        </w:rPr>
        <w:t>trees</w:t>
      </w:r>
      <w:r>
        <w:rPr>
          <w:sz w:val="28"/>
          <w:szCs w:val="28"/>
        </w:rPr>
        <w:t xml:space="preserve"> </w:t>
      </w:r>
      <w:r>
        <w:rPr>
          <w:spacing w:val="-1"/>
          <w:sz w:val="28"/>
          <w:szCs w:val="28"/>
        </w:rPr>
        <w:t>often</w:t>
      </w:r>
      <w:r>
        <w:rPr>
          <w:sz w:val="28"/>
          <w:szCs w:val="28"/>
        </w:rPr>
        <w:t xml:space="preserve"> </w:t>
      </w:r>
      <w:r>
        <w:rPr>
          <w:spacing w:val="-1"/>
          <w:sz w:val="28"/>
          <w:szCs w:val="28"/>
        </w:rPr>
        <w:t>have high</w:t>
      </w:r>
      <w:r>
        <w:rPr>
          <w:sz w:val="28"/>
          <w:szCs w:val="28"/>
        </w:rPr>
        <w:t xml:space="preserve"> </w:t>
      </w:r>
      <w:r>
        <w:rPr>
          <w:spacing w:val="-1"/>
          <w:sz w:val="28"/>
          <w:szCs w:val="28"/>
        </w:rPr>
        <w:t xml:space="preserve">variance </w:t>
      </w:r>
      <w:r>
        <w:rPr>
          <w:sz w:val="28"/>
          <w:szCs w:val="28"/>
        </w:rPr>
        <w:t>or</w:t>
      </w:r>
      <w:r>
        <w:rPr>
          <w:spacing w:val="81"/>
          <w:sz w:val="28"/>
          <w:szCs w:val="28"/>
        </w:rPr>
        <w:t xml:space="preserve"> </w:t>
      </w:r>
      <w:r>
        <w:rPr>
          <w:spacing w:val="-1"/>
          <w:sz w:val="28"/>
          <w:szCs w:val="28"/>
        </w:rPr>
        <w:t>high</w:t>
      </w:r>
      <w:r>
        <w:rPr>
          <w:spacing w:val="-16"/>
          <w:sz w:val="28"/>
          <w:szCs w:val="28"/>
        </w:rPr>
        <w:t xml:space="preserve"> </w:t>
      </w:r>
      <w:r>
        <w:rPr>
          <w:sz w:val="28"/>
          <w:szCs w:val="28"/>
        </w:rPr>
        <w:t>bias.</w:t>
      </w:r>
      <w:r>
        <w:rPr>
          <w:spacing w:val="-15"/>
          <w:sz w:val="28"/>
          <w:szCs w:val="28"/>
        </w:rPr>
        <w:t xml:space="preserve"> </w:t>
      </w:r>
      <w:r>
        <w:rPr>
          <w:spacing w:val="-1"/>
          <w:sz w:val="28"/>
          <w:szCs w:val="28"/>
        </w:rPr>
        <w:t>Random</w:t>
      </w:r>
      <w:r>
        <w:rPr>
          <w:spacing w:val="-14"/>
          <w:sz w:val="28"/>
          <w:szCs w:val="28"/>
        </w:rPr>
        <w:t xml:space="preserve"> </w:t>
      </w:r>
      <w:r>
        <w:rPr>
          <w:spacing w:val="-1"/>
          <w:sz w:val="28"/>
          <w:szCs w:val="28"/>
        </w:rPr>
        <w:t>Forests</w:t>
      </w:r>
      <w:r>
        <w:rPr>
          <w:spacing w:val="-16"/>
          <w:sz w:val="28"/>
          <w:szCs w:val="28"/>
        </w:rPr>
        <w:t xml:space="preserve"> </w:t>
      </w:r>
      <w:r>
        <w:rPr>
          <w:spacing w:val="-1"/>
          <w:sz w:val="28"/>
          <w:szCs w:val="28"/>
        </w:rPr>
        <w:t>attempts</w:t>
      </w:r>
      <w:r>
        <w:rPr>
          <w:spacing w:val="-15"/>
          <w:sz w:val="28"/>
          <w:szCs w:val="28"/>
        </w:rPr>
        <w:t xml:space="preserve"> </w:t>
      </w:r>
      <w:r>
        <w:rPr>
          <w:sz w:val="28"/>
          <w:szCs w:val="28"/>
        </w:rPr>
        <w:t>to</w:t>
      </w:r>
      <w:r>
        <w:rPr>
          <w:spacing w:val="-16"/>
          <w:sz w:val="28"/>
          <w:szCs w:val="28"/>
        </w:rPr>
        <w:t xml:space="preserve"> </w:t>
      </w:r>
      <w:r>
        <w:rPr>
          <w:spacing w:val="-1"/>
          <w:sz w:val="28"/>
          <w:szCs w:val="28"/>
        </w:rPr>
        <w:t>mitigate</w:t>
      </w:r>
      <w:r>
        <w:rPr>
          <w:spacing w:val="-17"/>
          <w:sz w:val="28"/>
          <w:szCs w:val="28"/>
        </w:rPr>
        <w:t xml:space="preserve"> </w:t>
      </w:r>
      <w:r>
        <w:rPr>
          <w:sz w:val="28"/>
          <w:szCs w:val="28"/>
        </w:rPr>
        <w:t>the</w:t>
      </w:r>
      <w:r>
        <w:rPr>
          <w:spacing w:val="-12"/>
          <w:sz w:val="28"/>
          <w:szCs w:val="28"/>
        </w:rPr>
        <w:t xml:space="preserve"> </w:t>
      </w:r>
      <w:r>
        <w:rPr>
          <w:spacing w:val="-1"/>
          <w:sz w:val="28"/>
          <w:szCs w:val="28"/>
        </w:rPr>
        <w:t>problems</w:t>
      </w:r>
      <w:r>
        <w:rPr>
          <w:spacing w:val="-15"/>
          <w:sz w:val="28"/>
          <w:szCs w:val="28"/>
        </w:rPr>
        <w:t xml:space="preserve"> </w:t>
      </w:r>
      <w:r>
        <w:rPr>
          <w:sz w:val="28"/>
          <w:szCs w:val="28"/>
        </w:rPr>
        <w:t>of</w:t>
      </w:r>
      <w:r>
        <w:rPr>
          <w:spacing w:val="-17"/>
          <w:sz w:val="28"/>
          <w:szCs w:val="28"/>
        </w:rPr>
        <w:t xml:space="preserve"> </w:t>
      </w:r>
      <w:r>
        <w:rPr>
          <w:spacing w:val="-1"/>
          <w:sz w:val="28"/>
          <w:szCs w:val="28"/>
        </w:rPr>
        <w:t>high</w:t>
      </w:r>
      <w:r>
        <w:rPr>
          <w:spacing w:val="-14"/>
          <w:sz w:val="28"/>
          <w:szCs w:val="28"/>
        </w:rPr>
        <w:t xml:space="preserve"> </w:t>
      </w:r>
      <w:r>
        <w:rPr>
          <w:sz w:val="28"/>
          <w:szCs w:val="28"/>
        </w:rPr>
        <w:t>variance</w:t>
      </w:r>
      <w:r>
        <w:rPr>
          <w:spacing w:val="-17"/>
          <w:sz w:val="28"/>
          <w:szCs w:val="28"/>
        </w:rPr>
        <w:t xml:space="preserve"> </w:t>
      </w:r>
      <w:r>
        <w:rPr>
          <w:spacing w:val="-1"/>
          <w:sz w:val="28"/>
          <w:szCs w:val="28"/>
        </w:rPr>
        <w:t>and</w:t>
      </w:r>
      <w:r>
        <w:rPr>
          <w:spacing w:val="-13"/>
          <w:sz w:val="28"/>
          <w:szCs w:val="28"/>
        </w:rPr>
        <w:t xml:space="preserve"> </w:t>
      </w:r>
      <w:r>
        <w:rPr>
          <w:spacing w:val="-1"/>
          <w:sz w:val="28"/>
          <w:szCs w:val="28"/>
        </w:rPr>
        <w:t>high</w:t>
      </w:r>
      <w:r>
        <w:rPr>
          <w:spacing w:val="-16"/>
          <w:sz w:val="28"/>
          <w:szCs w:val="28"/>
        </w:rPr>
        <w:t xml:space="preserve"> </w:t>
      </w:r>
      <w:r>
        <w:rPr>
          <w:sz w:val="28"/>
          <w:szCs w:val="28"/>
        </w:rPr>
        <w:t>bias</w:t>
      </w:r>
      <w:r>
        <w:rPr>
          <w:spacing w:val="75"/>
          <w:w w:val="99"/>
          <w:sz w:val="28"/>
          <w:szCs w:val="28"/>
        </w:rPr>
        <w:t xml:space="preserve"> </w:t>
      </w:r>
      <w:r>
        <w:rPr>
          <w:spacing w:val="1"/>
          <w:sz w:val="28"/>
          <w:szCs w:val="28"/>
        </w:rPr>
        <w:t>by</w:t>
      </w:r>
      <w:r>
        <w:rPr>
          <w:spacing w:val="-19"/>
          <w:sz w:val="28"/>
          <w:szCs w:val="28"/>
        </w:rPr>
        <w:t xml:space="preserve"> </w:t>
      </w:r>
      <w:r>
        <w:rPr>
          <w:spacing w:val="-1"/>
          <w:sz w:val="28"/>
          <w:szCs w:val="28"/>
        </w:rPr>
        <w:t>averaging</w:t>
      </w:r>
      <w:r>
        <w:rPr>
          <w:spacing w:val="-17"/>
          <w:sz w:val="28"/>
          <w:szCs w:val="28"/>
        </w:rPr>
        <w:t xml:space="preserve"> </w:t>
      </w:r>
      <w:r>
        <w:rPr>
          <w:sz w:val="28"/>
          <w:szCs w:val="28"/>
        </w:rPr>
        <w:t>to</w:t>
      </w:r>
      <w:r>
        <w:rPr>
          <w:spacing w:val="-14"/>
          <w:sz w:val="28"/>
          <w:szCs w:val="28"/>
        </w:rPr>
        <w:t xml:space="preserve"> </w:t>
      </w:r>
      <w:r>
        <w:rPr>
          <w:sz w:val="28"/>
          <w:szCs w:val="28"/>
        </w:rPr>
        <w:t>find</w:t>
      </w:r>
      <w:r>
        <w:rPr>
          <w:spacing w:val="-15"/>
          <w:sz w:val="28"/>
          <w:szCs w:val="28"/>
        </w:rPr>
        <w:t xml:space="preserve"> </w:t>
      </w:r>
      <w:r>
        <w:rPr>
          <w:sz w:val="28"/>
          <w:szCs w:val="28"/>
        </w:rPr>
        <w:t>a</w:t>
      </w:r>
      <w:r>
        <w:rPr>
          <w:spacing w:val="-15"/>
          <w:sz w:val="28"/>
          <w:szCs w:val="28"/>
        </w:rPr>
        <w:t xml:space="preserve"> </w:t>
      </w:r>
      <w:r>
        <w:rPr>
          <w:spacing w:val="-1"/>
          <w:sz w:val="28"/>
          <w:szCs w:val="28"/>
        </w:rPr>
        <w:t>natural</w:t>
      </w:r>
      <w:r>
        <w:rPr>
          <w:spacing w:val="-14"/>
          <w:sz w:val="28"/>
          <w:szCs w:val="28"/>
        </w:rPr>
        <w:t xml:space="preserve"> </w:t>
      </w:r>
      <w:r>
        <w:rPr>
          <w:spacing w:val="-1"/>
          <w:sz w:val="28"/>
          <w:szCs w:val="28"/>
        </w:rPr>
        <w:t>balance</w:t>
      </w:r>
      <w:r>
        <w:rPr>
          <w:spacing w:val="-16"/>
          <w:sz w:val="28"/>
          <w:szCs w:val="28"/>
        </w:rPr>
        <w:t xml:space="preserve"> </w:t>
      </w:r>
      <w:r>
        <w:rPr>
          <w:spacing w:val="-1"/>
          <w:sz w:val="28"/>
          <w:szCs w:val="28"/>
        </w:rPr>
        <w:t>between</w:t>
      </w:r>
      <w:r>
        <w:rPr>
          <w:spacing w:val="-14"/>
          <w:sz w:val="28"/>
          <w:szCs w:val="28"/>
        </w:rPr>
        <w:t xml:space="preserve"> </w:t>
      </w:r>
      <w:r>
        <w:rPr>
          <w:sz w:val="28"/>
          <w:szCs w:val="28"/>
        </w:rPr>
        <w:t>the</w:t>
      </w:r>
      <w:r>
        <w:rPr>
          <w:spacing w:val="-16"/>
          <w:sz w:val="28"/>
          <w:szCs w:val="28"/>
        </w:rPr>
        <w:t xml:space="preserve"> </w:t>
      </w:r>
      <w:r>
        <w:rPr>
          <w:sz w:val="28"/>
          <w:szCs w:val="28"/>
        </w:rPr>
        <w:t>two</w:t>
      </w:r>
      <w:r>
        <w:rPr>
          <w:spacing w:val="-14"/>
          <w:sz w:val="28"/>
          <w:szCs w:val="28"/>
        </w:rPr>
        <w:t xml:space="preserve"> </w:t>
      </w:r>
      <w:r>
        <w:rPr>
          <w:sz w:val="28"/>
          <w:szCs w:val="28"/>
        </w:rPr>
        <w:t>extremes.</w:t>
      </w:r>
      <w:r>
        <w:rPr>
          <w:spacing w:val="-15"/>
          <w:sz w:val="28"/>
          <w:szCs w:val="28"/>
        </w:rPr>
        <w:t xml:space="preserve"> </w:t>
      </w:r>
      <w:r>
        <w:rPr>
          <w:spacing w:val="-1"/>
          <w:sz w:val="28"/>
          <w:szCs w:val="28"/>
        </w:rPr>
        <w:t>Considering</w:t>
      </w:r>
      <w:r>
        <w:rPr>
          <w:spacing w:val="-18"/>
          <w:sz w:val="28"/>
          <w:szCs w:val="28"/>
        </w:rPr>
        <w:t xml:space="preserve"> </w:t>
      </w:r>
      <w:r>
        <w:rPr>
          <w:sz w:val="28"/>
          <w:szCs w:val="28"/>
        </w:rPr>
        <w:t>that</w:t>
      </w:r>
      <w:r>
        <w:rPr>
          <w:spacing w:val="-14"/>
          <w:sz w:val="28"/>
          <w:szCs w:val="28"/>
        </w:rPr>
        <w:t xml:space="preserve"> </w:t>
      </w:r>
      <w:r>
        <w:rPr>
          <w:spacing w:val="-1"/>
          <w:sz w:val="28"/>
          <w:szCs w:val="28"/>
        </w:rPr>
        <w:t>Random</w:t>
      </w:r>
      <w:r>
        <w:rPr>
          <w:spacing w:val="87"/>
          <w:w w:val="99"/>
          <w:sz w:val="28"/>
          <w:szCs w:val="28"/>
        </w:rPr>
        <w:t xml:space="preserve"> </w:t>
      </w:r>
      <w:r>
        <w:rPr>
          <w:spacing w:val="-1"/>
          <w:sz w:val="28"/>
          <w:szCs w:val="28"/>
        </w:rPr>
        <w:t>Forests</w:t>
      </w:r>
      <w:r>
        <w:rPr>
          <w:spacing w:val="-18"/>
          <w:sz w:val="28"/>
          <w:szCs w:val="28"/>
        </w:rPr>
        <w:t xml:space="preserve"> </w:t>
      </w:r>
      <w:r>
        <w:rPr>
          <w:sz w:val="28"/>
          <w:szCs w:val="28"/>
        </w:rPr>
        <w:t>have</w:t>
      </w:r>
      <w:r>
        <w:rPr>
          <w:spacing w:val="-19"/>
          <w:sz w:val="28"/>
          <w:szCs w:val="28"/>
        </w:rPr>
        <w:t xml:space="preserve"> </w:t>
      </w:r>
      <w:r>
        <w:rPr>
          <w:sz w:val="28"/>
          <w:szCs w:val="28"/>
        </w:rPr>
        <w:t>few</w:t>
      </w:r>
      <w:r>
        <w:rPr>
          <w:spacing w:val="-18"/>
          <w:sz w:val="28"/>
          <w:szCs w:val="28"/>
        </w:rPr>
        <w:t xml:space="preserve"> </w:t>
      </w:r>
      <w:r>
        <w:rPr>
          <w:spacing w:val="-1"/>
          <w:sz w:val="28"/>
          <w:szCs w:val="28"/>
        </w:rPr>
        <w:t>parameters</w:t>
      </w:r>
      <w:r>
        <w:rPr>
          <w:spacing w:val="-19"/>
          <w:sz w:val="28"/>
          <w:szCs w:val="28"/>
        </w:rPr>
        <w:t xml:space="preserve"> </w:t>
      </w:r>
      <w:r>
        <w:rPr>
          <w:sz w:val="28"/>
          <w:szCs w:val="28"/>
        </w:rPr>
        <w:t>to</w:t>
      </w:r>
      <w:r>
        <w:rPr>
          <w:spacing w:val="-17"/>
          <w:sz w:val="28"/>
          <w:szCs w:val="28"/>
        </w:rPr>
        <w:t xml:space="preserve"> </w:t>
      </w:r>
      <w:r>
        <w:rPr>
          <w:sz w:val="28"/>
          <w:szCs w:val="28"/>
        </w:rPr>
        <w:t>tune</w:t>
      </w:r>
      <w:r>
        <w:rPr>
          <w:spacing w:val="-19"/>
          <w:sz w:val="28"/>
          <w:szCs w:val="28"/>
        </w:rPr>
        <w:t xml:space="preserve"> </w:t>
      </w:r>
      <w:r>
        <w:rPr>
          <w:spacing w:val="-1"/>
          <w:sz w:val="28"/>
          <w:szCs w:val="28"/>
        </w:rPr>
        <w:t>and</w:t>
      </w:r>
      <w:r>
        <w:rPr>
          <w:spacing w:val="-18"/>
          <w:sz w:val="28"/>
          <w:szCs w:val="28"/>
        </w:rPr>
        <w:t xml:space="preserve"> </w:t>
      </w:r>
      <w:r>
        <w:rPr>
          <w:spacing w:val="-1"/>
          <w:sz w:val="28"/>
          <w:szCs w:val="28"/>
        </w:rPr>
        <w:t>can</w:t>
      </w:r>
      <w:r>
        <w:rPr>
          <w:spacing w:val="-19"/>
          <w:sz w:val="28"/>
          <w:szCs w:val="28"/>
        </w:rPr>
        <w:t xml:space="preserve"> </w:t>
      </w:r>
      <w:r>
        <w:rPr>
          <w:spacing w:val="1"/>
          <w:sz w:val="28"/>
          <w:szCs w:val="28"/>
        </w:rPr>
        <w:t>be</w:t>
      </w:r>
      <w:r>
        <w:rPr>
          <w:spacing w:val="-19"/>
          <w:sz w:val="28"/>
          <w:szCs w:val="28"/>
        </w:rPr>
        <w:t xml:space="preserve"> </w:t>
      </w:r>
      <w:r>
        <w:rPr>
          <w:sz w:val="28"/>
          <w:szCs w:val="28"/>
        </w:rPr>
        <w:t>used</w:t>
      </w:r>
      <w:r>
        <w:rPr>
          <w:spacing w:val="-18"/>
          <w:sz w:val="28"/>
          <w:szCs w:val="28"/>
        </w:rPr>
        <w:t xml:space="preserve"> </w:t>
      </w:r>
      <w:r>
        <w:rPr>
          <w:sz w:val="28"/>
          <w:szCs w:val="28"/>
        </w:rPr>
        <w:t>simply</w:t>
      </w:r>
      <w:r>
        <w:rPr>
          <w:spacing w:val="-25"/>
          <w:sz w:val="28"/>
          <w:szCs w:val="28"/>
        </w:rPr>
        <w:t xml:space="preserve"> </w:t>
      </w:r>
      <w:r>
        <w:rPr>
          <w:spacing w:val="-1"/>
          <w:sz w:val="28"/>
          <w:szCs w:val="28"/>
        </w:rPr>
        <w:t>with</w:t>
      </w:r>
      <w:r>
        <w:rPr>
          <w:spacing w:val="-17"/>
          <w:sz w:val="28"/>
          <w:szCs w:val="28"/>
        </w:rPr>
        <w:t xml:space="preserve"> </w:t>
      </w:r>
      <w:r>
        <w:rPr>
          <w:spacing w:val="-1"/>
          <w:sz w:val="28"/>
          <w:szCs w:val="28"/>
        </w:rPr>
        <w:t>default</w:t>
      </w:r>
      <w:r>
        <w:rPr>
          <w:spacing w:val="-18"/>
          <w:sz w:val="28"/>
          <w:szCs w:val="28"/>
        </w:rPr>
        <w:t xml:space="preserve"> </w:t>
      </w:r>
      <w:r>
        <w:rPr>
          <w:spacing w:val="-1"/>
          <w:sz w:val="28"/>
          <w:szCs w:val="28"/>
        </w:rPr>
        <w:t>parameter</w:t>
      </w:r>
      <w:r>
        <w:rPr>
          <w:spacing w:val="-19"/>
          <w:sz w:val="28"/>
          <w:szCs w:val="28"/>
        </w:rPr>
        <w:t xml:space="preserve"> </w:t>
      </w:r>
      <w:r>
        <w:rPr>
          <w:spacing w:val="-1"/>
          <w:sz w:val="28"/>
          <w:szCs w:val="28"/>
        </w:rPr>
        <w:t>settings,</w:t>
      </w:r>
      <w:r>
        <w:rPr>
          <w:spacing w:val="66"/>
          <w:sz w:val="28"/>
          <w:szCs w:val="28"/>
        </w:rPr>
        <w:t xml:space="preserve"> </w:t>
      </w:r>
      <w:r>
        <w:rPr>
          <w:sz w:val="28"/>
          <w:szCs w:val="28"/>
        </w:rPr>
        <w:t>they</w:t>
      </w:r>
      <w:r>
        <w:rPr>
          <w:spacing w:val="-11"/>
          <w:sz w:val="28"/>
          <w:szCs w:val="28"/>
        </w:rPr>
        <w:t xml:space="preserve"> </w:t>
      </w:r>
      <w:r>
        <w:rPr>
          <w:sz w:val="28"/>
          <w:szCs w:val="28"/>
        </w:rPr>
        <w:t>are</w:t>
      </w:r>
      <w:r>
        <w:rPr>
          <w:spacing w:val="-9"/>
          <w:sz w:val="28"/>
          <w:szCs w:val="28"/>
        </w:rPr>
        <w:t xml:space="preserve"> </w:t>
      </w:r>
      <w:r>
        <w:rPr>
          <w:sz w:val="28"/>
          <w:szCs w:val="28"/>
        </w:rPr>
        <w:t>a</w:t>
      </w:r>
      <w:r>
        <w:rPr>
          <w:spacing w:val="-7"/>
          <w:sz w:val="28"/>
          <w:szCs w:val="28"/>
        </w:rPr>
        <w:t xml:space="preserve"> </w:t>
      </w:r>
      <w:r>
        <w:rPr>
          <w:spacing w:val="-1"/>
          <w:sz w:val="28"/>
          <w:szCs w:val="28"/>
        </w:rPr>
        <w:t>simple</w:t>
      </w:r>
      <w:r>
        <w:rPr>
          <w:spacing w:val="-6"/>
          <w:sz w:val="28"/>
          <w:szCs w:val="28"/>
        </w:rPr>
        <w:t xml:space="preserve"> </w:t>
      </w:r>
      <w:r>
        <w:rPr>
          <w:sz w:val="28"/>
          <w:szCs w:val="28"/>
        </w:rPr>
        <w:t>tool</w:t>
      </w:r>
      <w:r>
        <w:rPr>
          <w:spacing w:val="-6"/>
          <w:sz w:val="28"/>
          <w:szCs w:val="28"/>
        </w:rPr>
        <w:t xml:space="preserve"> </w:t>
      </w:r>
      <w:r>
        <w:rPr>
          <w:sz w:val="28"/>
          <w:szCs w:val="28"/>
        </w:rPr>
        <w:t>to</w:t>
      </w:r>
      <w:r>
        <w:rPr>
          <w:spacing w:val="-5"/>
          <w:sz w:val="28"/>
          <w:szCs w:val="28"/>
        </w:rPr>
        <w:t xml:space="preserve"> </w:t>
      </w:r>
      <w:r>
        <w:rPr>
          <w:sz w:val="28"/>
          <w:szCs w:val="28"/>
        </w:rPr>
        <w:t>use</w:t>
      </w:r>
      <w:r>
        <w:rPr>
          <w:spacing w:val="-7"/>
          <w:sz w:val="28"/>
          <w:szCs w:val="28"/>
        </w:rPr>
        <w:t xml:space="preserve"> </w:t>
      </w:r>
      <w:r>
        <w:rPr>
          <w:spacing w:val="-1"/>
          <w:sz w:val="28"/>
          <w:szCs w:val="28"/>
        </w:rPr>
        <w:t>without</w:t>
      </w:r>
      <w:r>
        <w:rPr>
          <w:spacing w:val="-6"/>
          <w:sz w:val="28"/>
          <w:szCs w:val="28"/>
        </w:rPr>
        <w:t xml:space="preserve"> </w:t>
      </w:r>
      <w:r>
        <w:rPr>
          <w:spacing w:val="-1"/>
          <w:sz w:val="28"/>
          <w:szCs w:val="28"/>
        </w:rPr>
        <w:t>having</w:t>
      </w:r>
      <w:r>
        <w:rPr>
          <w:spacing w:val="-8"/>
          <w:sz w:val="28"/>
          <w:szCs w:val="28"/>
        </w:rPr>
        <w:t xml:space="preserve"> </w:t>
      </w:r>
      <w:r>
        <w:rPr>
          <w:sz w:val="28"/>
          <w:szCs w:val="28"/>
        </w:rPr>
        <w:t>a</w:t>
      </w:r>
      <w:r>
        <w:rPr>
          <w:spacing w:val="-7"/>
          <w:sz w:val="28"/>
          <w:szCs w:val="28"/>
        </w:rPr>
        <w:t xml:space="preserve"> </w:t>
      </w:r>
      <w:r>
        <w:rPr>
          <w:sz w:val="28"/>
          <w:szCs w:val="28"/>
        </w:rPr>
        <w:t>model</w:t>
      </w:r>
      <w:r>
        <w:rPr>
          <w:spacing w:val="-5"/>
          <w:sz w:val="28"/>
          <w:szCs w:val="28"/>
        </w:rPr>
        <w:t xml:space="preserve"> </w:t>
      </w:r>
      <w:r>
        <w:rPr>
          <w:sz w:val="28"/>
          <w:szCs w:val="28"/>
        </w:rPr>
        <w:t>or</w:t>
      </w:r>
      <w:r>
        <w:rPr>
          <w:spacing w:val="-8"/>
          <w:sz w:val="28"/>
          <w:szCs w:val="28"/>
        </w:rPr>
        <w:t xml:space="preserve"> </w:t>
      </w:r>
      <w:r>
        <w:rPr>
          <w:sz w:val="28"/>
          <w:szCs w:val="28"/>
        </w:rPr>
        <w:t>to</w:t>
      </w:r>
      <w:r>
        <w:rPr>
          <w:spacing w:val="-5"/>
          <w:sz w:val="28"/>
          <w:szCs w:val="28"/>
        </w:rPr>
        <w:t xml:space="preserve"> </w:t>
      </w:r>
      <w:r>
        <w:rPr>
          <w:spacing w:val="-1"/>
          <w:sz w:val="28"/>
          <w:szCs w:val="28"/>
        </w:rPr>
        <w:t>produce</w:t>
      </w:r>
      <w:r>
        <w:rPr>
          <w:spacing w:val="-7"/>
          <w:sz w:val="28"/>
          <w:szCs w:val="28"/>
        </w:rPr>
        <w:t xml:space="preserve"> </w:t>
      </w:r>
      <w:r>
        <w:rPr>
          <w:sz w:val="28"/>
          <w:szCs w:val="28"/>
        </w:rPr>
        <w:t>a</w:t>
      </w:r>
      <w:r>
        <w:rPr>
          <w:spacing w:val="-5"/>
          <w:sz w:val="28"/>
          <w:szCs w:val="28"/>
        </w:rPr>
        <w:t xml:space="preserve"> </w:t>
      </w:r>
      <w:r>
        <w:rPr>
          <w:spacing w:val="-1"/>
          <w:sz w:val="28"/>
          <w:szCs w:val="28"/>
        </w:rPr>
        <w:t>reasonable</w:t>
      </w:r>
      <w:r>
        <w:rPr>
          <w:spacing w:val="-6"/>
          <w:sz w:val="28"/>
          <w:szCs w:val="28"/>
        </w:rPr>
        <w:t xml:space="preserve"> </w:t>
      </w:r>
      <w:r>
        <w:rPr>
          <w:sz w:val="28"/>
          <w:szCs w:val="28"/>
        </w:rPr>
        <w:t>model</w:t>
      </w:r>
      <w:r>
        <w:rPr>
          <w:spacing w:val="-6"/>
          <w:sz w:val="28"/>
          <w:szCs w:val="28"/>
        </w:rPr>
        <w:t xml:space="preserve"> </w:t>
      </w:r>
      <w:r>
        <w:rPr>
          <w:spacing w:val="-1"/>
          <w:sz w:val="28"/>
          <w:szCs w:val="28"/>
        </w:rPr>
        <w:t>fast</w:t>
      </w:r>
      <w:r>
        <w:rPr>
          <w:spacing w:val="52"/>
          <w:w w:val="99"/>
          <w:sz w:val="28"/>
          <w:szCs w:val="28"/>
        </w:rPr>
        <w:t xml:space="preserve"> </w:t>
      </w:r>
      <w:r>
        <w:rPr>
          <w:spacing w:val="-1"/>
          <w:sz w:val="28"/>
          <w:szCs w:val="28"/>
        </w:rPr>
        <w:t>and</w:t>
      </w:r>
      <w:r>
        <w:rPr>
          <w:spacing w:val="-9"/>
          <w:sz w:val="28"/>
          <w:szCs w:val="28"/>
        </w:rPr>
        <w:t xml:space="preserve"> </w:t>
      </w:r>
      <w:r>
        <w:rPr>
          <w:spacing w:val="-1"/>
          <w:sz w:val="28"/>
          <w:szCs w:val="28"/>
        </w:rPr>
        <w:t>efficiently.</w:t>
      </w:r>
    </w:p>
    <w:p w:rsidR="00980EAF" w:rsidRPr="00980EAF" w:rsidRDefault="00980EAF" w:rsidP="00980EAF">
      <w:pPr>
        <w:widowControl w:val="0"/>
        <w:autoSpaceDE w:val="0"/>
        <w:autoSpaceDN w:val="0"/>
        <w:spacing w:before="197" w:line="360" w:lineRule="auto"/>
        <w:ind w:left="1134" w:right="930" w:firstLine="26"/>
        <w:jc w:val="both"/>
        <w:rPr>
          <w:spacing w:val="-1"/>
          <w:sz w:val="28"/>
          <w:szCs w:val="28"/>
        </w:rPr>
      </w:pPr>
    </w:p>
    <w:p w:rsidR="00980EAF" w:rsidRPr="00900D19" w:rsidRDefault="007C6F71" w:rsidP="00980EAF">
      <w:pPr>
        <w:widowControl w:val="0"/>
        <w:autoSpaceDE w:val="0"/>
        <w:autoSpaceDN w:val="0"/>
        <w:ind w:left="440"/>
        <w:rPr>
          <w:sz w:val="28"/>
          <w:szCs w:val="28"/>
        </w:rPr>
      </w:pPr>
      <w:r>
        <w:rPr>
          <w:spacing w:val="-1"/>
          <w:sz w:val="28"/>
          <w:szCs w:val="28"/>
        </w:rPr>
        <w:t xml:space="preserve">          </w:t>
      </w:r>
      <w:r w:rsidRPr="00900D19">
        <w:rPr>
          <w:spacing w:val="-1"/>
          <w:sz w:val="28"/>
          <w:szCs w:val="28"/>
        </w:rPr>
        <w:t>Random</w:t>
      </w:r>
      <w:r w:rsidRPr="00900D19">
        <w:rPr>
          <w:spacing w:val="-5"/>
          <w:sz w:val="28"/>
          <w:szCs w:val="28"/>
        </w:rPr>
        <w:t xml:space="preserve"> </w:t>
      </w:r>
      <w:r w:rsidRPr="00900D19">
        <w:rPr>
          <w:spacing w:val="-1"/>
          <w:sz w:val="28"/>
          <w:szCs w:val="28"/>
        </w:rPr>
        <w:t>Forests</w:t>
      </w:r>
      <w:r w:rsidRPr="00900D19">
        <w:rPr>
          <w:spacing w:val="-2"/>
          <w:sz w:val="28"/>
          <w:szCs w:val="28"/>
        </w:rPr>
        <w:t xml:space="preserve"> </w:t>
      </w:r>
      <w:r w:rsidRPr="00900D19">
        <w:rPr>
          <w:spacing w:val="-1"/>
          <w:sz w:val="28"/>
          <w:szCs w:val="28"/>
        </w:rPr>
        <w:t>grows</w:t>
      </w:r>
      <w:r w:rsidRPr="00900D19">
        <w:rPr>
          <w:spacing w:val="-2"/>
          <w:sz w:val="28"/>
          <w:szCs w:val="28"/>
        </w:rPr>
        <w:t xml:space="preserve"> </w:t>
      </w:r>
      <w:r w:rsidRPr="00900D19">
        <w:rPr>
          <w:sz w:val="28"/>
          <w:szCs w:val="28"/>
        </w:rPr>
        <w:t>many</w:t>
      </w:r>
      <w:r w:rsidRPr="00900D19">
        <w:rPr>
          <w:spacing w:val="-7"/>
          <w:sz w:val="28"/>
          <w:szCs w:val="28"/>
        </w:rPr>
        <w:t xml:space="preserve"> </w:t>
      </w:r>
      <w:r w:rsidRPr="00900D19">
        <w:rPr>
          <w:spacing w:val="-1"/>
          <w:sz w:val="28"/>
          <w:szCs w:val="28"/>
        </w:rPr>
        <w:t>classification</w:t>
      </w:r>
      <w:r w:rsidRPr="00900D19">
        <w:rPr>
          <w:spacing w:val="-4"/>
          <w:sz w:val="28"/>
          <w:szCs w:val="28"/>
        </w:rPr>
        <w:t xml:space="preserve"> </w:t>
      </w:r>
      <w:r w:rsidRPr="00900D19">
        <w:rPr>
          <w:spacing w:val="-1"/>
          <w:sz w:val="28"/>
          <w:szCs w:val="28"/>
        </w:rPr>
        <w:t>trees.</w:t>
      </w:r>
      <w:r w:rsidRPr="00900D19">
        <w:rPr>
          <w:spacing w:val="-3"/>
          <w:sz w:val="28"/>
          <w:szCs w:val="28"/>
        </w:rPr>
        <w:t xml:space="preserve"> </w:t>
      </w:r>
      <w:r w:rsidRPr="00900D19">
        <w:rPr>
          <w:spacing w:val="-1"/>
          <w:sz w:val="28"/>
          <w:szCs w:val="28"/>
        </w:rPr>
        <w:t>Each</w:t>
      </w:r>
      <w:r w:rsidRPr="00900D19">
        <w:rPr>
          <w:spacing w:val="-4"/>
          <w:sz w:val="28"/>
          <w:szCs w:val="28"/>
        </w:rPr>
        <w:t xml:space="preserve"> </w:t>
      </w:r>
      <w:r w:rsidRPr="00900D19">
        <w:rPr>
          <w:sz w:val="28"/>
          <w:szCs w:val="28"/>
        </w:rPr>
        <w:t>tree</w:t>
      </w:r>
      <w:r w:rsidRPr="00900D19">
        <w:rPr>
          <w:spacing w:val="-5"/>
          <w:sz w:val="28"/>
          <w:szCs w:val="28"/>
        </w:rPr>
        <w:t xml:space="preserve"> </w:t>
      </w:r>
      <w:r w:rsidRPr="00900D19">
        <w:rPr>
          <w:sz w:val="28"/>
          <w:szCs w:val="28"/>
        </w:rPr>
        <w:t>is</w:t>
      </w:r>
      <w:r w:rsidRPr="00900D19">
        <w:rPr>
          <w:spacing w:val="-5"/>
          <w:sz w:val="28"/>
          <w:szCs w:val="28"/>
        </w:rPr>
        <w:t xml:space="preserve"> </w:t>
      </w:r>
      <w:r w:rsidRPr="00900D19">
        <w:rPr>
          <w:sz w:val="28"/>
          <w:szCs w:val="28"/>
        </w:rPr>
        <w:t>grown</w:t>
      </w:r>
      <w:r w:rsidRPr="00900D19">
        <w:rPr>
          <w:spacing w:val="-5"/>
          <w:sz w:val="28"/>
          <w:szCs w:val="28"/>
        </w:rPr>
        <w:t xml:space="preserve"> </w:t>
      </w:r>
      <w:r w:rsidRPr="00900D19">
        <w:rPr>
          <w:spacing w:val="-1"/>
          <w:sz w:val="28"/>
          <w:szCs w:val="28"/>
        </w:rPr>
        <w:t>as</w:t>
      </w:r>
      <w:r w:rsidRPr="00900D19">
        <w:rPr>
          <w:spacing w:val="-2"/>
          <w:sz w:val="28"/>
          <w:szCs w:val="28"/>
        </w:rPr>
        <w:t xml:space="preserve"> </w:t>
      </w:r>
      <w:r w:rsidRPr="00900D19">
        <w:rPr>
          <w:sz w:val="28"/>
          <w:szCs w:val="28"/>
        </w:rPr>
        <w:t>follows:</w:t>
      </w:r>
    </w:p>
    <w:p w:rsidR="00980EAF" w:rsidRPr="00900D19" w:rsidRDefault="007C6F71" w:rsidP="00980EAF">
      <w:pPr>
        <w:widowControl w:val="0"/>
        <w:autoSpaceDE w:val="0"/>
        <w:autoSpaceDN w:val="0"/>
        <w:spacing w:before="137"/>
        <w:ind w:left="1160" w:right="797"/>
        <w:rPr>
          <w:sz w:val="28"/>
          <w:szCs w:val="28"/>
        </w:rPr>
      </w:pPr>
      <w:r w:rsidRPr="00900D19">
        <w:rPr>
          <w:b/>
          <w:spacing w:val="-1"/>
          <w:sz w:val="28"/>
          <w:szCs w:val="28"/>
        </w:rPr>
        <w:t>Input:</w:t>
      </w:r>
      <w:r w:rsidRPr="00900D19">
        <w:rPr>
          <w:b/>
          <w:spacing w:val="-5"/>
          <w:sz w:val="28"/>
          <w:szCs w:val="28"/>
        </w:rPr>
        <w:t xml:space="preserve"> </w:t>
      </w:r>
      <w:r w:rsidRPr="00900D19">
        <w:rPr>
          <w:spacing w:val="-1"/>
          <w:sz w:val="28"/>
          <w:szCs w:val="28"/>
        </w:rPr>
        <w:t>Feature</w:t>
      </w:r>
      <w:r w:rsidRPr="00900D19">
        <w:rPr>
          <w:spacing w:val="-6"/>
          <w:sz w:val="28"/>
          <w:szCs w:val="28"/>
        </w:rPr>
        <w:t xml:space="preserve"> </w:t>
      </w:r>
      <w:r w:rsidRPr="00900D19">
        <w:rPr>
          <w:sz w:val="28"/>
          <w:szCs w:val="28"/>
        </w:rPr>
        <w:t>set</w:t>
      </w:r>
    </w:p>
    <w:p w:rsidR="00980EAF" w:rsidRPr="00900D19" w:rsidRDefault="007C6F71" w:rsidP="00980EAF">
      <w:pPr>
        <w:widowControl w:val="0"/>
        <w:autoSpaceDE w:val="0"/>
        <w:autoSpaceDN w:val="0"/>
        <w:spacing w:before="139"/>
        <w:ind w:left="1160" w:right="797"/>
        <w:rPr>
          <w:sz w:val="28"/>
          <w:szCs w:val="28"/>
        </w:rPr>
      </w:pPr>
      <w:r w:rsidRPr="00900D19">
        <w:rPr>
          <w:b/>
          <w:sz w:val="28"/>
          <w:szCs w:val="28"/>
        </w:rPr>
        <w:t>Output:</w:t>
      </w:r>
      <w:r w:rsidRPr="00900D19">
        <w:rPr>
          <w:b/>
          <w:spacing w:val="-5"/>
          <w:sz w:val="28"/>
          <w:szCs w:val="28"/>
        </w:rPr>
        <w:t xml:space="preserve"> </w:t>
      </w:r>
      <w:r w:rsidRPr="00900D19">
        <w:rPr>
          <w:spacing w:val="-1"/>
          <w:sz w:val="28"/>
          <w:szCs w:val="28"/>
        </w:rPr>
        <w:t>Grade</w:t>
      </w:r>
      <w:r w:rsidRPr="00900D19">
        <w:rPr>
          <w:spacing w:val="-4"/>
          <w:sz w:val="28"/>
          <w:szCs w:val="28"/>
        </w:rPr>
        <w:t xml:space="preserve"> </w:t>
      </w:r>
      <w:r w:rsidRPr="00900D19">
        <w:rPr>
          <w:sz w:val="28"/>
          <w:szCs w:val="28"/>
        </w:rPr>
        <w:t>of</w:t>
      </w:r>
      <w:r w:rsidRPr="00900D19">
        <w:rPr>
          <w:spacing w:val="-3"/>
          <w:sz w:val="28"/>
          <w:szCs w:val="28"/>
        </w:rPr>
        <w:t xml:space="preserve"> </w:t>
      </w:r>
      <w:r w:rsidRPr="00900D19">
        <w:rPr>
          <w:sz w:val="28"/>
          <w:szCs w:val="28"/>
        </w:rPr>
        <w:t>severity</w:t>
      </w:r>
    </w:p>
    <w:p w:rsidR="00980EAF" w:rsidRPr="00900D19" w:rsidRDefault="00980EAF" w:rsidP="00980EAF">
      <w:pPr>
        <w:widowControl w:val="0"/>
        <w:autoSpaceDE w:val="0"/>
        <w:autoSpaceDN w:val="0"/>
        <w:spacing w:before="10"/>
        <w:ind w:right="797"/>
        <w:rPr>
          <w:sz w:val="28"/>
          <w:szCs w:val="28"/>
        </w:rPr>
      </w:pPr>
    </w:p>
    <w:p w:rsidR="00980EAF" w:rsidRPr="00900D19" w:rsidRDefault="007C6F71" w:rsidP="00980EAF">
      <w:pPr>
        <w:widowControl w:val="0"/>
        <w:autoSpaceDE w:val="0"/>
        <w:autoSpaceDN w:val="0"/>
        <w:spacing w:line="360" w:lineRule="auto"/>
        <w:ind w:left="1880" w:right="797" w:hanging="720"/>
        <w:jc w:val="both"/>
        <w:rPr>
          <w:rFonts w:cs="Latha"/>
          <w:sz w:val="28"/>
          <w:szCs w:val="28"/>
        </w:rPr>
      </w:pPr>
      <w:r w:rsidRPr="00900D19">
        <w:rPr>
          <w:sz w:val="28"/>
          <w:szCs w:val="28"/>
        </w:rPr>
        <w:t>Step</w:t>
      </w:r>
      <w:r w:rsidRPr="00900D19">
        <w:rPr>
          <w:spacing w:val="1"/>
          <w:sz w:val="28"/>
          <w:szCs w:val="28"/>
        </w:rPr>
        <w:t xml:space="preserve"> </w:t>
      </w:r>
      <w:r w:rsidRPr="00900D19">
        <w:rPr>
          <w:sz w:val="28"/>
          <w:szCs w:val="28"/>
        </w:rPr>
        <w:t>1:</w:t>
      </w:r>
      <w:r w:rsidRPr="00900D19">
        <w:rPr>
          <w:spacing w:val="6"/>
          <w:sz w:val="28"/>
          <w:szCs w:val="28"/>
        </w:rPr>
        <w:t xml:space="preserve"> </w:t>
      </w:r>
      <w:r w:rsidRPr="00900D19">
        <w:rPr>
          <w:spacing w:val="-2"/>
          <w:sz w:val="28"/>
          <w:szCs w:val="28"/>
        </w:rPr>
        <w:t>If</w:t>
      </w:r>
      <w:r w:rsidRPr="00900D19">
        <w:rPr>
          <w:spacing w:val="1"/>
          <w:sz w:val="28"/>
          <w:szCs w:val="28"/>
        </w:rPr>
        <w:t xml:space="preserve"> </w:t>
      </w:r>
      <w:r w:rsidRPr="00900D19">
        <w:rPr>
          <w:sz w:val="28"/>
          <w:szCs w:val="28"/>
        </w:rPr>
        <w:t>the</w:t>
      </w:r>
      <w:r w:rsidRPr="00900D19">
        <w:rPr>
          <w:spacing w:val="3"/>
          <w:sz w:val="28"/>
          <w:szCs w:val="28"/>
        </w:rPr>
        <w:t xml:space="preserve"> </w:t>
      </w:r>
      <w:r w:rsidRPr="00900D19">
        <w:rPr>
          <w:sz w:val="28"/>
          <w:szCs w:val="28"/>
        </w:rPr>
        <w:t>number</w:t>
      </w:r>
      <w:r w:rsidRPr="00900D19">
        <w:rPr>
          <w:spacing w:val="3"/>
          <w:sz w:val="28"/>
          <w:szCs w:val="28"/>
        </w:rPr>
        <w:t xml:space="preserve"> </w:t>
      </w:r>
      <w:r w:rsidRPr="00900D19">
        <w:rPr>
          <w:sz w:val="28"/>
          <w:szCs w:val="28"/>
        </w:rPr>
        <w:t>of</w:t>
      </w:r>
      <w:r w:rsidRPr="00900D19">
        <w:rPr>
          <w:spacing w:val="4"/>
          <w:sz w:val="28"/>
          <w:szCs w:val="28"/>
        </w:rPr>
        <w:t xml:space="preserve"> </w:t>
      </w:r>
      <w:r w:rsidRPr="00900D19">
        <w:rPr>
          <w:spacing w:val="-1"/>
          <w:sz w:val="28"/>
          <w:szCs w:val="28"/>
        </w:rPr>
        <w:t>cases</w:t>
      </w:r>
      <w:r w:rsidRPr="00900D19">
        <w:rPr>
          <w:spacing w:val="1"/>
          <w:sz w:val="28"/>
          <w:szCs w:val="28"/>
        </w:rPr>
        <w:t xml:space="preserve"> </w:t>
      </w:r>
      <w:r w:rsidRPr="00900D19">
        <w:rPr>
          <w:sz w:val="28"/>
          <w:szCs w:val="28"/>
        </w:rPr>
        <w:t>in</w:t>
      </w:r>
      <w:r w:rsidRPr="00900D19">
        <w:rPr>
          <w:spacing w:val="5"/>
          <w:sz w:val="28"/>
          <w:szCs w:val="28"/>
        </w:rPr>
        <w:t xml:space="preserve"> </w:t>
      </w:r>
      <w:r w:rsidRPr="00900D19">
        <w:rPr>
          <w:sz w:val="28"/>
          <w:szCs w:val="28"/>
        </w:rPr>
        <w:t>the</w:t>
      </w:r>
      <w:r w:rsidRPr="00900D19">
        <w:rPr>
          <w:spacing w:val="2"/>
          <w:sz w:val="28"/>
          <w:szCs w:val="28"/>
        </w:rPr>
        <w:t xml:space="preserve"> </w:t>
      </w:r>
      <w:r w:rsidRPr="00900D19">
        <w:rPr>
          <w:sz w:val="28"/>
          <w:szCs w:val="28"/>
        </w:rPr>
        <w:t>training</w:t>
      </w:r>
      <w:r w:rsidRPr="00900D19">
        <w:rPr>
          <w:spacing w:val="-1"/>
          <w:sz w:val="28"/>
          <w:szCs w:val="28"/>
        </w:rPr>
        <w:t xml:space="preserve"> </w:t>
      </w:r>
      <w:r w:rsidRPr="00900D19">
        <w:rPr>
          <w:sz w:val="28"/>
          <w:szCs w:val="28"/>
        </w:rPr>
        <w:t>set</w:t>
      </w:r>
      <w:r w:rsidRPr="00900D19">
        <w:rPr>
          <w:spacing w:val="3"/>
          <w:sz w:val="28"/>
          <w:szCs w:val="28"/>
        </w:rPr>
        <w:t xml:space="preserve"> </w:t>
      </w:r>
      <w:r w:rsidRPr="00900D19">
        <w:rPr>
          <w:spacing w:val="1"/>
          <w:sz w:val="28"/>
          <w:szCs w:val="28"/>
        </w:rPr>
        <w:t>is</w:t>
      </w:r>
      <w:r w:rsidRPr="00900D19">
        <w:rPr>
          <w:spacing w:val="2"/>
          <w:sz w:val="28"/>
          <w:szCs w:val="28"/>
        </w:rPr>
        <w:t xml:space="preserve"> </w:t>
      </w:r>
      <w:r w:rsidRPr="00900D19">
        <w:rPr>
          <w:spacing w:val="-1"/>
          <w:sz w:val="28"/>
          <w:szCs w:val="28"/>
        </w:rPr>
        <w:t>N,</w:t>
      </w:r>
      <w:r w:rsidRPr="00900D19">
        <w:rPr>
          <w:spacing w:val="1"/>
          <w:sz w:val="28"/>
          <w:szCs w:val="28"/>
        </w:rPr>
        <w:t xml:space="preserve"> </w:t>
      </w:r>
      <w:r w:rsidRPr="00900D19">
        <w:rPr>
          <w:spacing w:val="-1"/>
          <w:sz w:val="28"/>
          <w:szCs w:val="28"/>
        </w:rPr>
        <w:t>sample</w:t>
      </w:r>
      <w:r w:rsidRPr="00900D19">
        <w:rPr>
          <w:spacing w:val="3"/>
          <w:sz w:val="28"/>
          <w:szCs w:val="28"/>
        </w:rPr>
        <w:t xml:space="preserve"> </w:t>
      </w:r>
      <w:r w:rsidRPr="00900D19">
        <w:rPr>
          <w:sz w:val="28"/>
          <w:szCs w:val="28"/>
        </w:rPr>
        <w:t>N</w:t>
      </w:r>
      <w:r w:rsidRPr="00900D19">
        <w:rPr>
          <w:spacing w:val="2"/>
          <w:sz w:val="28"/>
          <w:szCs w:val="28"/>
        </w:rPr>
        <w:t xml:space="preserve"> </w:t>
      </w:r>
      <w:r w:rsidRPr="00900D19">
        <w:rPr>
          <w:spacing w:val="-1"/>
          <w:sz w:val="28"/>
          <w:szCs w:val="28"/>
        </w:rPr>
        <w:t>cases</w:t>
      </w:r>
      <w:r w:rsidRPr="00900D19">
        <w:rPr>
          <w:spacing w:val="4"/>
          <w:sz w:val="28"/>
          <w:szCs w:val="28"/>
        </w:rPr>
        <w:t xml:space="preserve"> </w:t>
      </w:r>
      <w:r w:rsidRPr="00900D19">
        <w:rPr>
          <w:spacing w:val="-1"/>
          <w:sz w:val="28"/>
          <w:szCs w:val="28"/>
        </w:rPr>
        <w:t>at</w:t>
      </w:r>
      <w:r w:rsidRPr="00900D19">
        <w:rPr>
          <w:spacing w:val="3"/>
          <w:sz w:val="28"/>
          <w:szCs w:val="28"/>
        </w:rPr>
        <w:t xml:space="preserve"> </w:t>
      </w:r>
      <w:r w:rsidRPr="00900D19">
        <w:rPr>
          <w:sz w:val="28"/>
          <w:szCs w:val="28"/>
        </w:rPr>
        <w:t>random</w:t>
      </w:r>
      <w:r w:rsidRPr="00900D19">
        <w:rPr>
          <w:spacing w:val="11"/>
          <w:sz w:val="28"/>
          <w:szCs w:val="28"/>
        </w:rPr>
        <w:t xml:space="preserve"> </w:t>
      </w:r>
      <w:r w:rsidRPr="00900D19">
        <w:rPr>
          <w:sz w:val="28"/>
          <w:szCs w:val="28"/>
        </w:rPr>
        <w:t>-</w:t>
      </w:r>
      <w:r w:rsidRPr="00900D19">
        <w:rPr>
          <w:spacing w:val="27"/>
          <w:sz w:val="28"/>
          <w:szCs w:val="28"/>
        </w:rPr>
        <w:t xml:space="preserve"> </w:t>
      </w:r>
      <w:r w:rsidRPr="00900D19">
        <w:rPr>
          <w:sz w:val="28"/>
          <w:szCs w:val="28"/>
        </w:rPr>
        <w:t>but</w:t>
      </w:r>
      <w:r w:rsidRPr="00900D19">
        <w:rPr>
          <w:spacing w:val="50"/>
          <w:sz w:val="28"/>
          <w:szCs w:val="28"/>
        </w:rPr>
        <w:t xml:space="preserve"> </w:t>
      </w:r>
      <w:r w:rsidRPr="00900D19">
        <w:rPr>
          <w:spacing w:val="-1"/>
          <w:sz w:val="28"/>
          <w:szCs w:val="28"/>
        </w:rPr>
        <w:t>with</w:t>
      </w:r>
      <w:r w:rsidRPr="00900D19">
        <w:rPr>
          <w:spacing w:val="50"/>
          <w:sz w:val="28"/>
          <w:szCs w:val="28"/>
        </w:rPr>
        <w:t xml:space="preserve"> </w:t>
      </w:r>
      <w:r w:rsidRPr="00900D19">
        <w:rPr>
          <w:spacing w:val="-1"/>
          <w:sz w:val="28"/>
          <w:szCs w:val="28"/>
        </w:rPr>
        <w:t>replacement,</w:t>
      </w:r>
      <w:r w:rsidRPr="00900D19">
        <w:rPr>
          <w:spacing w:val="50"/>
          <w:sz w:val="28"/>
          <w:szCs w:val="28"/>
        </w:rPr>
        <w:t xml:space="preserve"> </w:t>
      </w:r>
      <w:r w:rsidRPr="00900D19">
        <w:rPr>
          <w:sz w:val="28"/>
          <w:szCs w:val="28"/>
        </w:rPr>
        <w:t>from</w:t>
      </w:r>
      <w:r w:rsidRPr="00900D19">
        <w:rPr>
          <w:spacing w:val="50"/>
          <w:sz w:val="28"/>
          <w:szCs w:val="28"/>
        </w:rPr>
        <w:t xml:space="preserve"> </w:t>
      </w:r>
      <w:r w:rsidRPr="00900D19">
        <w:rPr>
          <w:sz w:val="28"/>
          <w:szCs w:val="28"/>
        </w:rPr>
        <w:t>the</w:t>
      </w:r>
      <w:r w:rsidRPr="00900D19">
        <w:rPr>
          <w:spacing w:val="49"/>
          <w:sz w:val="28"/>
          <w:szCs w:val="28"/>
        </w:rPr>
        <w:t xml:space="preserve"> </w:t>
      </w:r>
      <w:r w:rsidRPr="00900D19">
        <w:rPr>
          <w:spacing w:val="-1"/>
          <w:sz w:val="28"/>
          <w:szCs w:val="28"/>
        </w:rPr>
        <w:t>original</w:t>
      </w:r>
      <w:r w:rsidRPr="00900D19">
        <w:rPr>
          <w:spacing w:val="50"/>
          <w:sz w:val="28"/>
          <w:szCs w:val="28"/>
        </w:rPr>
        <w:t xml:space="preserve"> </w:t>
      </w:r>
      <w:r w:rsidRPr="00900D19">
        <w:rPr>
          <w:spacing w:val="-1"/>
          <w:sz w:val="28"/>
          <w:szCs w:val="28"/>
        </w:rPr>
        <w:t>data.</w:t>
      </w:r>
      <w:r w:rsidRPr="00900D19">
        <w:rPr>
          <w:spacing w:val="51"/>
          <w:sz w:val="28"/>
          <w:szCs w:val="28"/>
        </w:rPr>
        <w:t xml:space="preserve"> </w:t>
      </w:r>
      <w:r w:rsidRPr="00900D19">
        <w:rPr>
          <w:sz w:val="28"/>
          <w:szCs w:val="28"/>
        </w:rPr>
        <w:t>This</w:t>
      </w:r>
      <w:r w:rsidRPr="00900D19">
        <w:rPr>
          <w:spacing w:val="50"/>
          <w:sz w:val="28"/>
          <w:szCs w:val="28"/>
        </w:rPr>
        <w:t xml:space="preserve"> </w:t>
      </w:r>
      <w:r w:rsidRPr="00900D19">
        <w:rPr>
          <w:spacing w:val="-1"/>
          <w:sz w:val="28"/>
          <w:szCs w:val="28"/>
        </w:rPr>
        <w:t>sample</w:t>
      </w:r>
      <w:r w:rsidRPr="00900D19">
        <w:rPr>
          <w:spacing w:val="50"/>
          <w:sz w:val="28"/>
          <w:szCs w:val="28"/>
        </w:rPr>
        <w:t xml:space="preserve"> </w:t>
      </w:r>
      <w:r w:rsidRPr="00900D19">
        <w:rPr>
          <w:spacing w:val="-1"/>
          <w:sz w:val="28"/>
          <w:szCs w:val="28"/>
        </w:rPr>
        <w:t>will</w:t>
      </w:r>
      <w:r w:rsidRPr="00900D19">
        <w:rPr>
          <w:spacing w:val="50"/>
          <w:sz w:val="28"/>
          <w:szCs w:val="28"/>
        </w:rPr>
        <w:t xml:space="preserve"> </w:t>
      </w:r>
      <w:r w:rsidRPr="00900D19">
        <w:rPr>
          <w:sz w:val="28"/>
          <w:szCs w:val="28"/>
        </w:rPr>
        <w:t>be</w:t>
      </w:r>
      <w:r w:rsidRPr="00900D19">
        <w:rPr>
          <w:spacing w:val="49"/>
          <w:sz w:val="28"/>
          <w:szCs w:val="28"/>
        </w:rPr>
        <w:t xml:space="preserve"> </w:t>
      </w:r>
      <w:r w:rsidRPr="00900D19">
        <w:rPr>
          <w:sz w:val="28"/>
          <w:szCs w:val="28"/>
        </w:rPr>
        <w:t>the</w:t>
      </w:r>
      <w:r w:rsidRPr="00900D19">
        <w:rPr>
          <w:spacing w:val="51"/>
          <w:w w:val="99"/>
          <w:sz w:val="28"/>
          <w:szCs w:val="28"/>
        </w:rPr>
        <w:t xml:space="preserve"> </w:t>
      </w:r>
      <w:r w:rsidRPr="00900D19">
        <w:rPr>
          <w:spacing w:val="-1"/>
          <w:sz w:val="28"/>
          <w:szCs w:val="28"/>
        </w:rPr>
        <w:t>training</w:t>
      </w:r>
      <w:r w:rsidRPr="00900D19">
        <w:rPr>
          <w:spacing w:val="-6"/>
          <w:sz w:val="28"/>
          <w:szCs w:val="28"/>
        </w:rPr>
        <w:t xml:space="preserve"> </w:t>
      </w:r>
      <w:r w:rsidRPr="00900D19">
        <w:rPr>
          <w:spacing w:val="-1"/>
          <w:sz w:val="28"/>
          <w:szCs w:val="28"/>
        </w:rPr>
        <w:t>set</w:t>
      </w:r>
      <w:r w:rsidRPr="00900D19">
        <w:rPr>
          <w:spacing w:val="-3"/>
          <w:sz w:val="28"/>
          <w:szCs w:val="28"/>
        </w:rPr>
        <w:t xml:space="preserve"> </w:t>
      </w:r>
      <w:r w:rsidRPr="00900D19">
        <w:rPr>
          <w:sz w:val="28"/>
          <w:szCs w:val="28"/>
        </w:rPr>
        <w:t>for</w:t>
      </w:r>
      <w:r w:rsidRPr="00900D19">
        <w:rPr>
          <w:spacing w:val="-2"/>
          <w:sz w:val="28"/>
          <w:szCs w:val="28"/>
        </w:rPr>
        <w:t xml:space="preserve"> </w:t>
      </w:r>
      <w:r w:rsidRPr="00900D19">
        <w:rPr>
          <w:spacing w:val="-1"/>
          <w:sz w:val="28"/>
          <w:szCs w:val="28"/>
        </w:rPr>
        <w:t>growing</w:t>
      </w:r>
      <w:r w:rsidRPr="00900D19">
        <w:rPr>
          <w:spacing w:val="-6"/>
          <w:sz w:val="28"/>
          <w:szCs w:val="28"/>
        </w:rPr>
        <w:t xml:space="preserve"> </w:t>
      </w:r>
      <w:r w:rsidRPr="00900D19">
        <w:rPr>
          <w:sz w:val="28"/>
          <w:szCs w:val="28"/>
        </w:rPr>
        <w:t>the</w:t>
      </w:r>
      <w:r w:rsidRPr="00900D19">
        <w:rPr>
          <w:spacing w:val="-4"/>
          <w:sz w:val="28"/>
          <w:szCs w:val="28"/>
        </w:rPr>
        <w:t xml:space="preserve"> </w:t>
      </w:r>
      <w:r w:rsidRPr="00900D19">
        <w:rPr>
          <w:spacing w:val="-1"/>
          <w:sz w:val="28"/>
          <w:szCs w:val="28"/>
        </w:rPr>
        <w:t>tree.</w:t>
      </w:r>
    </w:p>
    <w:p w:rsidR="00980EAF" w:rsidRPr="00900D19" w:rsidRDefault="007C6F71" w:rsidP="00980EAF">
      <w:pPr>
        <w:widowControl w:val="0"/>
        <w:autoSpaceDE w:val="0"/>
        <w:autoSpaceDN w:val="0"/>
        <w:spacing w:before="167" w:line="357" w:lineRule="auto"/>
        <w:ind w:left="1880" w:right="797" w:hanging="720"/>
        <w:jc w:val="both"/>
        <w:rPr>
          <w:sz w:val="28"/>
          <w:szCs w:val="28"/>
        </w:rPr>
      </w:pPr>
      <w:r w:rsidRPr="00900D19">
        <w:rPr>
          <w:sz w:val="28"/>
          <w:szCs w:val="28"/>
        </w:rPr>
        <w:t>Step</w:t>
      </w:r>
      <w:r w:rsidRPr="00900D19">
        <w:rPr>
          <w:spacing w:val="3"/>
          <w:sz w:val="28"/>
          <w:szCs w:val="28"/>
        </w:rPr>
        <w:t xml:space="preserve"> </w:t>
      </w:r>
      <w:r w:rsidRPr="00900D19">
        <w:rPr>
          <w:sz w:val="28"/>
          <w:szCs w:val="28"/>
        </w:rPr>
        <w:t>2:</w:t>
      </w:r>
      <w:r w:rsidRPr="00900D19">
        <w:rPr>
          <w:spacing w:val="4"/>
          <w:sz w:val="28"/>
          <w:szCs w:val="28"/>
        </w:rPr>
        <w:t xml:space="preserve"> </w:t>
      </w:r>
      <w:r w:rsidRPr="00900D19">
        <w:rPr>
          <w:spacing w:val="-2"/>
          <w:sz w:val="28"/>
          <w:szCs w:val="28"/>
        </w:rPr>
        <w:t>If</w:t>
      </w:r>
      <w:r w:rsidRPr="00900D19">
        <w:rPr>
          <w:spacing w:val="3"/>
          <w:sz w:val="28"/>
          <w:szCs w:val="28"/>
        </w:rPr>
        <w:t xml:space="preserve"> </w:t>
      </w:r>
      <w:r w:rsidRPr="00900D19">
        <w:rPr>
          <w:spacing w:val="-1"/>
          <w:sz w:val="28"/>
          <w:szCs w:val="28"/>
        </w:rPr>
        <w:t>there</w:t>
      </w:r>
      <w:r w:rsidRPr="00900D19">
        <w:rPr>
          <w:spacing w:val="3"/>
          <w:sz w:val="28"/>
          <w:szCs w:val="28"/>
        </w:rPr>
        <w:t xml:space="preserve"> </w:t>
      </w:r>
      <w:r w:rsidRPr="00900D19">
        <w:rPr>
          <w:sz w:val="28"/>
          <w:szCs w:val="28"/>
        </w:rPr>
        <w:t>are</w:t>
      </w:r>
      <w:r w:rsidRPr="00900D19">
        <w:rPr>
          <w:spacing w:val="3"/>
          <w:sz w:val="28"/>
          <w:szCs w:val="28"/>
        </w:rPr>
        <w:t xml:space="preserve"> </w:t>
      </w:r>
      <w:r w:rsidRPr="00900D19">
        <w:rPr>
          <w:sz w:val="28"/>
          <w:szCs w:val="28"/>
        </w:rPr>
        <w:t>M</w:t>
      </w:r>
      <w:r w:rsidRPr="00900D19">
        <w:rPr>
          <w:spacing w:val="4"/>
          <w:sz w:val="28"/>
          <w:szCs w:val="28"/>
        </w:rPr>
        <w:t xml:space="preserve"> </w:t>
      </w:r>
      <w:r w:rsidRPr="00900D19">
        <w:rPr>
          <w:sz w:val="28"/>
          <w:szCs w:val="28"/>
        </w:rPr>
        <w:t>input</w:t>
      </w:r>
      <w:r w:rsidRPr="00900D19">
        <w:rPr>
          <w:spacing w:val="4"/>
          <w:sz w:val="28"/>
          <w:szCs w:val="28"/>
        </w:rPr>
        <w:t xml:space="preserve"> </w:t>
      </w:r>
      <w:r w:rsidRPr="00900D19">
        <w:rPr>
          <w:spacing w:val="-1"/>
          <w:sz w:val="28"/>
          <w:szCs w:val="28"/>
        </w:rPr>
        <w:t>variables,</w:t>
      </w:r>
      <w:r w:rsidRPr="00900D19">
        <w:rPr>
          <w:spacing w:val="3"/>
          <w:sz w:val="28"/>
          <w:szCs w:val="28"/>
        </w:rPr>
        <w:t xml:space="preserve"> </w:t>
      </w:r>
      <w:r w:rsidRPr="00900D19">
        <w:rPr>
          <w:sz w:val="28"/>
          <w:szCs w:val="28"/>
        </w:rPr>
        <w:t>a</w:t>
      </w:r>
      <w:r w:rsidRPr="00900D19">
        <w:rPr>
          <w:spacing w:val="3"/>
          <w:sz w:val="28"/>
          <w:szCs w:val="28"/>
        </w:rPr>
        <w:t xml:space="preserve"> </w:t>
      </w:r>
      <w:r w:rsidRPr="00900D19">
        <w:rPr>
          <w:sz w:val="28"/>
          <w:szCs w:val="28"/>
        </w:rPr>
        <w:t>number</w:t>
      </w:r>
      <w:r w:rsidRPr="00900D19">
        <w:rPr>
          <w:spacing w:val="2"/>
          <w:sz w:val="28"/>
          <w:szCs w:val="28"/>
        </w:rPr>
        <w:t xml:space="preserve"> </w:t>
      </w:r>
      <w:r w:rsidRPr="00900D19">
        <w:rPr>
          <w:sz w:val="28"/>
          <w:szCs w:val="28"/>
        </w:rPr>
        <w:t>mM</w:t>
      </w:r>
      <w:r w:rsidRPr="00900D19">
        <w:rPr>
          <w:spacing w:val="4"/>
          <w:sz w:val="28"/>
          <w:szCs w:val="28"/>
        </w:rPr>
        <w:t xml:space="preserve"> </w:t>
      </w:r>
      <w:r w:rsidRPr="00900D19">
        <w:rPr>
          <w:sz w:val="28"/>
          <w:szCs w:val="28"/>
        </w:rPr>
        <w:t>is</w:t>
      </w:r>
      <w:r w:rsidRPr="00900D19">
        <w:rPr>
          <w:spacing w:val="4"/>
          <w:sz w:val="28"/>
          <w:szCs w:val="28"/>
        </w:rPr>
        <w:t xml:space="preserve"> </w:t>
      </w:r>
      <w:r w:rsidRPr="00900D19">
        <w:rPr>
          <w:spacing w:val="-1"/>
          <w:sz w:val="28"/>
          <w:szCs w:val="28"/>
        </w:rPr>
        <w:t>specified</w:t>
      </w:r>
      <w:r w:rsidRPr="00900D19">
        <w:rPr>
          <w:spacing w:val="3"/>
          <w:sz w:val="28"/>
          <w:szCs w:val="28"/>
        </w:rPr>
        <w:t xml:space="preserve"> </w:t>
      </w:r>
      <w:r w:rsidRPr="00900D19">
        <w:rPr>
          <w:spacing w:val="-1"/>
          <w:sz w:val="28"/>
          <w:szCs w:val="28"/>
        </w:rPr>
        <w:t>such</w:t>
      </w:r>
      <w:r w:rsidRPr="00900D19">
        <w:rPr>
          <w:spacing w:val="3"/>
          <w:sz w:val="28"/>
          <w:szCs w:val="28"/>
        </w:rPr>
        <w:t xml:space="preserve"> </w:t>
      </w:r>
      <w:r w:rsidRPr="00900D19">
        <w:rPr>
          <w:sz w:val="28"/>
          <w:szCs w:val="28"/>
        </w:rPr>
        <w:t>that</w:t>
      </w:r>
      <w:r w:rsidRPr="00900D19">
        <w:rPr>
          <w:spacing w:val="3"/>
          <w:sz w:val="28"/>
          <w:szCs w:val="28"/>
        </w:rPr>
        <w:t xml:space="preserve"> </w:t>
      </w:r>
      <w:r w:rsidRPr="00900D19">
        <w:rPr>
          <w:spacing w:val="-1"/>
          <w:sz w:val="28"/>
          <w:szCs w:val="28"/>
        </w:rPr>
        <w:t>at</w:t>
      </w:r>
      <w:r w:rsidRPr="00900D19">
        <w:rPr>
          <w:spacing w:val="4"/>
          <w:sz w:val="28"/>
          <w:szCs w:val="28"/>
        </w:rPr>
        <w:t xml:space="preserve"> </w:t>
      </w:r>
      <w:r w:rsidRPr="00900D19">
        <w:rPr>
          <w:spacing w:val="-1"/>
          <w:sz w:val="28"/>
          <w:szCs w:val="28"/>
        </w:rPr>
        <w:t>each</w:t>
      </w:r>
      <w:r w:rsidRPr="00900D19">
        <w:rPr>
          <w:spacing w:val="35"/>
          <w:sz w:val="28"/>
          <w:szCs w:val="28"/>
        </w:rPr>
        <w:t xml:space="preserve"> </w:t>
      </w:r>
      <w:r w:rsidRPr="00900D19">
        <w:rPr>
          <w:spacing w:val="-1"/>
          <w:sz w:val="28"/>
          <w:szCs w:val="28"/>
        </w:rPr>
        <w:t>node,</w:t>
      </w:r>
      <w:r w:rsidRPr="00900D19">
        <w:rPr>
          <w:spacing w:val="1"/>
          <w:sz w:val="28"/>
          <w:szCs w:val="28"/>
        </w:rPr>
        <w:t xml:space="preserve"> </w:t>
      </w:r>
      <w:r w:rsidRPr="00900D19">
        <w:rPr>
          <w:sz w:val="28"/>
          <w:szCs w:val="28"/>
        </w:rPr>
        <w:t>m</w:t>
      </w:r>
      <w:r w:rsidRPr="00900D19">
        <w:rPr>
          <w:spacing w:val="2"/>
          <w:sz w:val="28"/>
          <w:szCs w:val="28"/>
        </w:rPr>
        <w:t xml:space="preserve"> </w:t>
      </w:r>
      <w:r w:rsidRPr="00900D19">
        <w:rPr>
          <w:spacing w:val="-1"/>
          <w:sz w:val="28"/>
          <w:szCs w:val="28"/>
        </w:rPr>
        <w:t>variables</w:t>
      </w:r>
      <w:r w:rsidRPr="00900D19">
        <w:rPr>
          <w:spacing w:val="1"/>
          <w:sz w:val="28"/>
          <w:szCs w:val="28"/>
        </w:rPr>
        <w:t xml:space="preserve"> </w:t>
      </w:r>
      <w:r w:rsidRPr="00900D19">
        <w:rPr>
          <w:spacing w:val="-1"/>
          <w:sz w:val="28"/>
          <w:szCs w:val="28"/>
        </w:rPr>
        <w:t>are selected</w:t>
      </w:r>
      <w:r w:rsidRPr="00900D19">
        <w:rPr>
          <w:spacing w:val="1"/>
          <w:sz w:val="28"/>
          <w:szCs w:val="28"/>
        </w:rPr>
        <w:t xml:space="preserve"> </w:t>
      </w:r>
      <w:r w:rsidRPr="00900D19">
        <w:rPr>
          <w:spacing w:val="-1"/>
          <w:sz w:val="28"/>
          <w:szCs w:val="28"/>
        </w:rPr>
        <w:t>at</w:t>
      </w:r>
      <w:r w:rsidRPr="00900D19">
        <w:rPr>
          <w:spacing w:val="2"/>
          <w:sz w:val="28"/>
          <w:szCs w:val="28"/>
        </w:rPr>
        <w:t xml:space="preserve"> </w:t>
      </w:r>
      <w:r w:rsidRPr="00900D19">
        <w:rPr>
          <w:spacing w:val="-1"/>
          <w:sz w:val="28"/>
          <w:szCs w:val="28"/>
        </w:rPr>
        <w:t>random</w:t>
      </w:r>
      <w:r w:rsidRPr="00900D19">
        <w:rPr>
          <w:spacing w:val="2"/>
          <w:sz w:val="28"/>
          <w:szCs w:val="28"/>
        </w:rPr>
        <w:t xml:space="preserve"> </w:t>
      </w:r>
      <w:r w:rsidRPr="00900D19">
        <w:rPr>
          <w:sz w:val="28"/>
          <w:szCs w:val="28"/>
        </w:rPr>
        <w:t>out</w:t>
      </w:r>
      <w:r w:rsidRPr="00900D19">
        <w:rPr>
          <w:spacing w:val="2"/>
          <w:sz w:val="28"/>
          <w:szCs w:val="28"/>
        </w:rPr>
        <w:t xml:space="preserve"> </w:t>
      </w:r>
      <w:r w:rsidRPr="00900D19">
        <w:rPr>
          <w:sz w:val="28"/>
          <w:szCs w:val="28"/>
        </w:rPr>
        <w:t xml:space="preserve">of </w:t>
      </w:r>
      <w:r w:rsidRPr="00900D19">
        <w:rPr>
          <w:spacing w:val="-1"/>
          <w:sz w:val="28"/>
          <w:szCs w:val="28"/>
        </w:rPr>
        <w:t>the</w:t>
      </w:r>
      <w:r w:rsidRPr="00900D19">
        <w:rPr>
          <w:sz w:val="28"/>
          <w:szCs w:val="28"/>
        </w:rPr>
        <w:t xml:space="preserve"> M</w:t>
      </w:r>
      <w:r w:rsidRPr="00900D19">
        <w:rPr>
          <w:spacing w:val="1"/>
          <w:sz w:val="28"/>
          <w:szCs w:val="28"/>
        </w:rPr>
        <w:t xml:space="preserve"> </w:t>
      </w:r>
      <w:r w:rsidRPr="00900D19">
        <w:rPr>
          <w:spacing w:val="-1"/>
          <w:sz w:val="28"/>
          <w:szCs w:val="28"/>
        </w:rPr>
        <w:t>and</w:t>
      </w:r>
      <w:r w:rsidRPr="00900D19">
        <w:rPr>
          <w:spacing w:val="1"/>
          <w:sz w:val="28"/>
          <w:szCs w:val="28"/>
        </w:rPr>
        <w:t xml:space="preserve"> </w:t>
      </w:r>
      <w:r w:rsidRPr="00900D19">
        <w:rPr>
          <w:sz w:val="28"/>
          <w:szCs w:val="28"/>
        </w:rPr>
        <w:t>the</w:t>
      </w:r>
      <w:r w:rsidRPr="00900D19">
        <w:rPr>
          <w:spacing w:val="1"/>
          <w:sz w:val="28"/>
          <w:szCs w:val="28"/>
        </w:rPr>
        <w:t xml:space="preserve"> </w:t>
      </w:r>
      <w:r w:rsidRPr="00900D19">
        <w:rPr>
          <w:spacing w:val="-1"/>
          <w:sz w:val="28"/>
          <w:szCs w:val="28"/>
        </w:rPr>
        <w:t>best</w:t>
      </w:r>
      <w:r w:rsidRPr="00900D19">
        <w:rPr>
          <w:spacing w:val="7"/>
          <w:sz w:val="28"/>
          <w:szCs w:val="28"/>
        </w:rPr>
        <w:t xml:space="preserve"> </w:t>
      </w:r>
      <w:r w:rsidRPr="00900D19">
        <w:rPr>
          <w:spacing w:val="-1"/>
          <w:sz w:val="28"/>
          <w:szCs w:val="28"/>
        </w:rPr>
        <w:t>split</w:t>
      </w:r>
      <w:r w:rsidRPr="00900D19">
        <w:rPr>
          <w:spacing w:val="2"/>
          <w:sz w:val="28"/>
          <w:szCs w:val="28"/>
        </w:rPr>
        <w:t xml:space="preserve"> </w:t>
      </w:r>
      <w:r w:rsidRPr="00900D19">
        <w:rPr>
          <w:sz w:val="28"/>
          <w:szCs w:val="28"/>
        </w:rPr>
        <w:t>on</w:t>
      </w:r>
      <w:r w:rsidRPr="00900D19">
        <w:rPr>
          <w:spacing w:val="55"/>
          <w:sz w:val="28"/>
          <w:szCs w:val="28"/>
        </w:rPr>
        <w:t xml:space="preserve"> </w:t>
      </w:r>
      <w:r w:rsidRPr="00900D19">
        <w:rPr>
          <w:sz w:val="28"/>
          <w:szCs w:val="28"/>
        </w:rPr>
        <w:t>these</w:t>
      </w:r>
      <w:r w:rsidRPr="00900D19">
        <w:rPr>
          <w:spacing w:val="-5"/>
          <w:sz w:val="28"/>
          <w:szCs w:val="28"/>
        </w:rPr>
        <w:t xml:space="preserve"> </w:t>
      </w:r>
      <w:r w:rsidRPr="00900D19">
        <w:rPr>
          <w:sz w:val="28"/>
          <w:szCs w:val="28"/>
        </w:rPr>
        <w:t>m</w:t>
      </w:r>
      <w:r w:rsidRPr="00900D19">
        <w:rPr>
          <w:spacing w:val="-3"/>
          <w:sz w:val="28"/>
          <w:szCs w:val="28"/>
        </w:rPr>
        <w:t xml:space="preserve"> </w:t>
      </w:r>
      <w:r w:rsidRPr="00900D19">
        <w:rPr>
          <w:sz w:val="28"/>
          <w:szCs w:val="28"/>
        </w:rPr>
        <w:t>is</w:t>
      </w:r>
      <w:r w:rsidRPr="00900D19">
        <w:rPr>
          <w:spacing w:val="-4"/>
          <w:sz w:val="28"/>
          <w:szCs w:val="28"/>
        </w:rPr>
        <w:t xml:space="preserve"> </w:t>
      </w:r>
      <w:r w:rsidRPr="00900D19">
        <w:rPr>
          <w:sz w:val="28"/>
          <w:szCs w:val="28"/>
        </w:rPr>
        <w:t>used</w:t>
      </w:r>
      <w:r w:rsidRPr="00900D19">
        <w:rPr>
          <w:spacing w:val="-2"/>
          <w:sz w:val="28"/>
          <w:szCs w:val="28"/>
        </w:rPr>
        <w:t xml:space="preserve"> </w:t>
      </w:r>
      <w:r w:rsidRPr="00900D19">
        <w:rPr>
          <w:sz w:val="28"/>
          <w:szCs w:val="28"/>
        </w:rPr>
        <w:t>to</w:t>
      </w:r>
      <w:r w:rsidRPr="00900D19">
        <w:rPr>
          <w:spacing w:val="-4"/>
          <w:sz w:val="28"/>
          <w:szCs w:val="28"/>
        </w:rPr>
        <w:t xml:space="preserve"> </w:t>
      </w:r>
      <w:r w:rsidRPr="00900D19">
        <w:rPr>
          <w:spacing w:val="-1"/>
          <w:sz w:val="28"/>
          <w:szCs w:val="28"/>
        </w:rPr>
        <w:t>split</w:t>
      </w:r>
      <w:r w:rsidRPr="00900D19">
        <w:rPr>
          <w:spacing w:val="-3"/>
          <w:sz w:val="28"/>
          <w:szCs w:val="28"/>
        </w:rPr>
        <w:t xml:space="preserve"> </w:t>
      </w:r>
      <w:r w:rsidRPr="00900D19">
        <w:rPr>
          <w:spacing w:val="-1"/>
          <w:sz w:val="28"/>
          <w:szCs w:val="28"/>
        </w:rPr>
        <w:t>the</w:t>
      </w:r>
      <w:r w:rsidRPr="00900D19">
        <w:rPr>
          <w:spacing w:val="-4"/>
          <w:sz w:val="28"/>
          <w:szCs w:val="28"/>
        </w:rPr>
        <w:t xml:space="preserve"> </w:t>
      </w:r>
      <w:r w:rsidRPr="00900D19">
        <w:rPr>
          <w:spacing w:val="-1"/>
          <w:sz w:val="28"/>
          <w:szCs w:val="28"/>
        </w:rPr>
        <w:t>node.</w:t>
      </w:r>
      <w:r w:rsidRPr="00900D19">
        <w:rPr>
          <w:spacing w:val="-2"/>
          <w:sz w:val="28"/>
          <w:szCs w:val="28"/>
        </w:rPr>
        <w:t xml:space="preserve"> </w:t>
      </w:r>
      <w:r w:rsidRPr="00900D19">
        <w:rPr>
          <w:sz w:val="28"/>
          <w:szCs w:val="28"/>
        </w:rPr>
        <w:t>The</w:t>
      </w:r>
      <w:r w:rsidRPr="00900D19">
        <w:rPr>
          <w:spacing w:val="-5"/>
          <w:sz w:val="28"/>
          <w:szCs w:val="28"/>
        </w:rPr>
        <w:t xml:space="preserve"> </w:t>
      </w:r>
      <w:r w:rsidRPr="00900D19">
        <w:rPr>
          <w:sz w:val="28"/>
          <w:szCs w:val="28"/>
        </w:rPr>
        <w:t>value</w:t>
      </w:r>
      <w:r w:rsidRPr="00900D19">
        <w:rPr>
          <w:spacing w:val="-4"/>
          <w:sz w:val="28"/>
          <w:szCs w:val="28"/>
        </w:rPr>
        <w:t xml:space="preserve"> </w:t>
      </w:r>
      <w:r w:rsidRPr="00900D19">
        <w:rPr>
          <w:sz w:val="28"/>
          <w:szCs w:val="28"/>
        </w:rPr>
        <w:t>of</w:t>
      </w:r>
      <w:r w:rsidRPr="00900D19">
        <w:rPr>
          <w:spacing w:val="-4"/>
          <w:sz w:val="28"/>
          <w:szCs w:val="28"/>
        </w:rPr>
        <w:t xml:space="preserve"> </w:t>
      </w:r>
      <w:r w:rsidRPr="00900D19">
        <w:rPr>
          <w:sz w:val="28"/>
          <w:szCs w:val="28"/>
        </w:rPr>
        <w:t>m</w:t>
      </w:r>
      <w:r w:rsidRPr="00900D19">
        <w:rPr>
          <w:spacing w:val="-3"/>
          <w:sz w:val="28"/>
          <w:szCs w:val="28"/>
        </w:rPr>
        <w:t xml:space="preserve"> </w:t>
      </w:r>
      <w:r w:rsidRPr="00900D19">
        <w:rPr>
          <w:sz w:val="28"/>
          <w:szCs w:val="28"/>
        </w:rPr>
        <w:t>is</w:t>
      </w:r>
      <w:r w:rsidRPr="00900D19">
        <w:rPr>
          <w:spacing w:val="-1"/>
          <w:sz w:val="28"/>
          <w:szCs w:val="28"/>
        </w:rPr>
        <w:t xml:space="preserve"> </w:t>
      </w:r>
      <w:r w:rsidRPr="00900D19">
        <w:rPr>
          <w:sz w:val="28"/>
          <w:szCs w:val="28"/>
        </w:rPr>
        <w:t>held.</w:t>
      </w:r>
    </w:p>
    <w:p w:rsidR="00980EAF" w:rsidRPr="00900D19" w:rsidRDefault="007C6F71" w:rsidP="00980EAF">
      <w:pPr>
        <w:widowControl w:val="0"/>
        <w:autoSpaceDE w:val="0"/>
        <w:autoSpaceDN w:val="0"/>
        <w:spacing w:before="168"/>
        <w:ind w:left="1160"/>
        <w:rPr>
          <w:sz w:val="28"/>
          <w:szCs w:val="28"/>
        </w:rPr>
      </w:pPr>
      <w:r w:rsidRPr="00900D19">
        <w:rPr>
          <w:sz w:val="28"/>
          <w:szCs w:val="28"/>
        </w:rPr>
        <w:t>Step</w:t>
      </w:r>
      <w:r w:rsidRPr="00900D19">
        <w:rPr>
          <w:spacing w:val="-6"/>
          <w:sz w:val="28"/>
          <w:szCs w:val="28"/>
        </w:rPr>
        <w:t xml:space="preserve"> </w:t>
      </w:r>
      <w:r w:rsidRPr="00900D19">
        <w:rPr>
          <w:sz w:val="28"/>
          <w:szCs w:val="28"/>
        </w:rPr>
        <w:t>3:</w:t>
      </w:r>
      <w:r w:rsidRPr="00900D19">
        <w:rPr>
          <w:spacing w:val="-5"/>
          <w:sz w:val="28"/>
          <w:szCs w:val="28"/>
        </w:rPr>
        <w:t xml:space="preserve"> </w:t>
      </w:r>
      <w:r w:rsidRPr="00900D19">
        <w:rPr>
          <w:spacing w:val="-1"/>
          <w:sz w:val="28"/>
          <w:szCs w:val="28"/>
        </w:rPr>
        <w:t>Constant</w:t>
      </w:r>
      <w:r w:rsidRPr="00900D19">
        <w:rPr>
          <w:spacing w:val="-4"/>
          <w:sz w:val="28"/>
          <w:szCs w:val="28"/>
        </w:rPr>
        <w:t xml:space="preserve"> </w:t>
      </w:r>
      <w:r w:rsidRPr="00900D19">
        <w:rPr>
          <w:sz w:val="28"/>
          <w:szCs w:val="28"/>
        </w:rPr>
        <w:t>during</w:t>
      </w:r>
      <w:r w:rsidRPr="00900D19">
        <w:rPr>
          <w:spacing w:val="-7"/>
          <w:sz w:val="28"/>
          <w:szCs w:val="28"/>
        </w:rPr>
        <w:t xml:space="preserve"> </w:t>
      </w:r>
      <w:r w:rsidRPr="00900D19">
        <w:rPr>
          <w:sz w:val="28"/>
          <w:szCs w:val="28"/>
        </w:rPr>
        <w:t>the</w:t>
      </w:r>
      <w:r w:rsidRPr="00900D19">
        <w:rPr>
          <w:spacing w:val="-6"/>
          <w:sz w:val="28"/>
          <w:szCs w:val="28"/>
        </w:rPr>
        <w:t xml:space="preserve"> </w:t>
      </w:r>
      <w:r w:rsidRPr="00900D19">
        <w:rPr>
          <w:spacing w:val="-1"/>
          <w:sz w:val="28"/>
          <w:szCs w:val="28"/>
        </w:rPr>
        <w:t>forest</w:t>
      </w:r>
      <w:r w:rsidRPr="00900D19">
        <w:rPr>
          <w:spacing w:val="-3"/>
          <w:sz w:val="28"/>
          <w:szCs w:val="28"/>
        </w:rPr>
        <w:t xml:space="preserve"> </w:t>
      </w:r>
      <w:r w:rsidRPr="00900D19">
        <w:rPr>
          <w:spacing w:val="-1"/>
          <w:sz w:val="28"/>
          <w:szCs w:val="28"/>
        </w:rPr>
        <w:t>growing.</w:t>
      </w:r>
    </w:p>
    <w:p w:rsidR="00980EAF" w:rsidRPr="00900D19" w:rsidRDefault="00980EAF" w:rsidP="00980EAF">
      <w:pPr>
        <w:widowControl w:val="0"/>
        <w:autoSpaceDE w:val="0"/>
        <w:autoSpaceDN w:val="0"/>
        <w:spacing w:before="10"/>
        <w:rPr>
          <w:sz w:val="28"/>
          <w:szCs w:val="28"/>
        </w:rPr>
      </w:pPr>
    </w:p>
    <w:p w:rsidR="00980EAF" w:rsidRPr="00900D19" w:rsidRDefault="007C6F71" w:rsidP="00980EAF">
      <w:pPr>
        <w:widowControl w:val="0"/>
        <w:autoSpaceDE w:val="0"/>
        <w:autoSpaceDN w:val="0"/>
        <w:ind w:left="1160"/>
        <w:rPr>
          <w:rFonts w:cs="Latha"/>
          <w:sz w:val="28"/>
          <w:szCs w:val="28"/>
        </w:rPr>
      </w:pPr>
      <w:r w:rsidRPr="00900D19">
        <w:rPr>
          <w:sz w:val="28"/>
          <w:szCs w:val="28"/>
        </w:rPr>
        <w:t>Step</w:t>
      </w:r>
      <w:r w:rsidRPr="00900D19">
        <w:rPr>
          <w:spacing w:val="-5"/>
          <w:sz w:val="28"/>
          <w:szCs w:val="28"/>
        </w:rPr>
        <w:t xml:space="preserve"> </w:t>
      </w:r>
      <w:r w:rsidRPr="00900D19">
        <w:rPr>
          <w:sz w:val="28"/>
          <w:szCs w:val="28"/>
        </w:rPr>
        <w:t>4:</w:t>
      </w:r>
      <w:r w:rsidRPr="00900D19">
        <w:rPr>
          <w:spacing w:val="-3"/>
          <w:sz w:val="28"/>
          <w:szCs w:val="28"/>
        </w:rPr>
        <w:t xml:space="preserve"> </w:t>
      </w:r>
      <w:r w:rsidRPr="00900D19">
        <w:rPr>
          <w:spacing w:val="-1"/>
          <w:sz w:val="28"/>
          <w:szCs w:val="28"/>
        </w:rPr>
        <w:t>Each</w:t>
      </w:r>
      <w:r w:rsidRPr="00900D19">
        <w:rPr>
          <w:spacing w:val="-3"/>
          <w:sz w:val="28"/>
          <w:szCs w:val="28"/>
        </w:rPr>
        <w:t xml:space="preserve"> </w:t>
      </w:r>
      <w:r w:rsidRPr="00900D19">
        <w:rPr>
          <w:spacing w:val="-1"/>
          <w:sz w:val="28"/>
          <w:szCs w:val="28"/>
        </w:rPr>
        <w:t>tree</w:t>
      </w:r>
      <w:r w:rsidRPr="00900D19">
        <w:rPr>
          <w:spacing w:val="-4"/>
          <w:sz w:val="28"/>
          <w:szCs w:val="28"/>
        </w:rPr>
        <w:t xml:space="preserve"> </w:t>
      </w:r>
      <w:r w:rsidRPr="00900D19">
        <w:rPr>
          <w:sz w:val="28"/>
          <w:szCs w:val="28"/>
        </w:rPr>
        <w:t>is</w:t>
      </w:r>
      <w:r w:rsidRPr="00900D19">
        <w:rPr>
          <w:spacing w:val="-1"/>
          <w:sz w:val="28"/>
          <w:szCs w:val="28"/>
        </w:rPr>
        <w:t xml:space="preserve"> grown</w:t>
      </w:r>
      <w:r w:rsidRPr="00900D19">
        <w:rPr>
          <w:spacing w:val="-3"/>
          <w:sz w:val="28"/>
          <w:szCs w:val="28"/>
        </w:rPr>
        <w:t xml:space="preserve"> </w:t>
      </w:r>
      <w:r w:rsidRPr="00900D19">
        <w:rPr>
          <w:sz w:val="28"/>
          <w:szCs w:val="28"/>
        </w:rPr>
        <w:t>to</w:t>
      </w:r>
      <w:r w:rsidRPr="00900D19">
        <w:rPr>
          <w:spacing w:val="-4"/>
          <w:sz w:val="28"/>
          <w:szCs w:val="28"/>
        </w:rPr>
        <w:t xml:space="preserve"> </w:t>
      </w:r>
      <w:r w:rsidRPr="00900D19">
        <w:rPr>
          <w:sz w:val="28"/>
          <w:szCs w:val="28"/>
        </w:rPr>
        <w:t>the</w:t>
      </w:r>
      <w:r w:rsidRPr="00900D19">
        <w:rPr>
          <w:spacing w:val="-4"/>
          <w:sz w:val="28"/>
          <w:szCs w:val="28"/>
        </w:rPr>
        <w:t xml:space="preserve"> </w:t>
      </w:r>
      <w:r w:rsidRPr="00900D19">
        <w:rPr>
          <w:spacing w:val="-1"/>
          <w:sz w:val="28"/>
          <w:szCs w:val="28"/>
        </w:rPr>
        <w:t>largest</w:t>
      </w:r>
      <w:r w:rsidRPr="00900D19">
        <w:rPr>
          <w:spacing w:val="-3"/>
          <w:sz w:val="28"/>
          <w:szCs w:val="28"/>
        </w:rPr>
        <w:t xml:space="preserve"> </w:t>
      </w:r>
      <w:r w:rsidRPr="00900D19">
        <w:rPr>
          <w:sz w:val="28"/>
          <w:szCs w:val="28"/>
        </w:rPr>
        <w:t>extent</w:t>
      </w:r>
      <w:r w:rsidRPr="00900D19">
        <w:rPr>
          <w:spacing w:val="-4"/>
          <w:sz w:val="28"/>
          <w:szCs w:val="28"/>
        </w:rPr>
        <w:t xml:space="preserve"> </w:t>
      </w:r>
      <w:r w:rsidRPr="00900D19">
        <w:rPr>
          <w:sz w:val="28"/>
          <w:szCs w:val="28"/>
        </w:rPr>
        <w:t>possible.</w:t>
      </w:r>
      <w:r w:rsidRPr="00900D19">
        <w:rPr>
          <w:spacing w:val="-4"/>
          <w:sz w:val="28"/>
          <w:szCs w:val="28"/>
        </w:rPr>
        <w:t xml:space="preserve"> </w:t>
      </w:r>
      <w:r w:rsidRPr="00900D19">
        <w:rPr>
          <w:spacing w:val="-1"/>
          <w:sz w:val="28"/>
          <w:szCs w:val="28"/>
        </w:rPr>
        <w:t>There</w:t>
      </w:r>
      <w:r w:rsidRPr="00900D19">
        <w:rPr>
          <w:spacing w:val="-5"/>
          <w:sz w:val="28"/>
          <w:szCs w:val="28"/>
        </w:rPr>
        <w:t xml:space="preserve"> </w:t>
      </w:r>
      <w:r w:rsidRPr="00900D19">
        <w:rPr>
          <w:sz w:val="28"/>
          <w:szCs w:val="28"/>
        </w:rPr>
        <w:t>is</w:t>
      </w:r>
      <w:r w:rsidRPr="00900D19">
        <w:rPr>
          <w:spacing w:val="-4"/>
          <w:sz w:val="28"/>
          <w:szCs w:val="28"/>
        </w:rPr>
        <w:t xml:space="preserve"> </w:t>
      </w:r>
      <w:r w:rsidRPr="00900D19">
        <w:rPr>
          <w:sz w:val="28"/>
          <w:szCs w:val="28"/>
        </w:rPr>
        <w:t>no</w:t>
      </w:r>
      <w:r w:rsidRPr="00900D19">
        <w:rPr>
          <w:spacing w:val="-3"/>
          <w:sz w:val="28"/>
          <w:szCs w:val="28"/>
        </w:rPr>
        <w:t xml:space="preserve"> </w:t>
      </w:r>
      <w:r w:rsidRPr="00900D19">
        <w:rPr>
          <w:spacing w:val="-1"/>
          <w:sz w:val="28"/>
          <w:szCs w:val="28"/>
        </w:rPr>
        <w:t>pruning.</w:t>
      </w:r>
    </w:p>
    <w:p w:rsidR="00980EAF" w:rsidRPr="00980EAF" w:rsidRDefault="00980EAF" w:rsidP="00980EAF">
      <w:pPr>
        <w:widowControl w:val="0"/>
        <w:autoSpaceDE w:val="0"/>
        <w:autoSpaceDN w:val="0"/>
        <w:spacing w:line="496" w:lineRule="auto"/>
        <w:ind w:left="1134" w:right="877"/>
        <w:rPr>
          <w:rFonts w:cs="Latha"/>
          <w:sz w:val="28"/>
          <w:szCs w:val="28"/>
        </w:rPr>
        <w:sectPr w:rsidR="00980EAF" w:rsidRPr="00980EAF" w:rsidSect="00980EAF">
          <w:pgSz w:w="12240" w:h="15840"/>
          <w:pgMar w:top="1361" w:right="902" w:bottom="1162" w:left="618" w:header="0" w:footer="896" w:gutter="0"/>
          <w:cols w:space="720"/>
        </w:sectPr>
      </w:pPr>
    </w:p>
    <w:p w:rsidR="006E6004" w:rsidRDefault="006E6004">
      <w:pPr>
        <w:widowControl w:val="0"/>
        <w:autoSpaceDE w:val="0"/>
        <w:autoSpaceDN w:val="0"/>
        <w:rPr>
          <w:sz w:val="30"/>
          <w:szCs w:val="28"/>
        </w:rPr>
      </w:pPr>
    </w:p>
    <w:p w:rsidR="006E6004" w:rsidRPr="00900D19" w:rsidRDefault="007C6F71" w:rsidP="00900D19">
      <w:pPr>
        <w:widowControl w:val="0"/>
        <w:tabs>
          <w:tab w:val="left" w:pos="4170"/>
        </w:tabs>
        <w:autoSpaceDE w:val="0"/>
        <w:autoSpaceDN w:val="0"/>
        <w:spacing w:before="4"/>
      </w:pPr>
      <w:r>
        <w:tab/>
      </w: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rsidP="00980EAF">
      <w:pPr>
        <w:widowControl w:val="0"/>
        <w:autoSpaceDE w:val="0"/>
        <w:autoSpaceDN w:val="0"/>
        <w:ind w:firstLine="1418"/>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7C6F71" w:rsidP="00980EAF">
      <w:pPr>
        <w:widowControl w:val="0"/>
        <w:numPr>
          <w:ilvl w:val="1"/>
          <w:numId w:val="12"/>
        </w:numPr>
        <w:autoSpaceDE w:val="0"/>
        <w:autoSpaceDN w:val="0"/>
        <w:spacing w:before="212"/>
        <w:ind w:left="1985" w:right="2206" w:hanging="954"/>
        <w:jc w:val="center"/>
        <w:rPr>
          <w:sz w:val="48"/>
          <w:szCs w:val="22"/>
        </w:rPr>
      </w:pPr>
      <w:r>
        <w:rPr>
          <w:sz w:val="48"/>
          <w:szCs w:val="22"/>
        </w:rPr>
        <w:t>SYSTEM</w:t>
      </w:r>
      <w:r>
        <w:rPr>
          <w:spacing w:val="-9"/>
          <w:sz w:val="48"/>
          <w:szCs w:val="22"/>
        </w:rPr>
        <w:t xml:space="preserve"> </w:t>
      </w:r>
      <w:r>
        <w:rPr>
          <w:sz w:val="48"/>
          <w:szCs w:val="22"/>
        </w:rPr>
        <w:t>IMPLEMENTATION</w:t>
      </w:r>
    </w:p>
    <w:p w:rsidR="006E6004" w:rsidRDefault="006E6004" w:rsidP="00980EAF">
      <w:pPr>
        <w:widowControl w:val="0"/>
        <w:autoSpaceDE w:val="0"/>
        <w:autoSpaceDN w:val="0"/>
        <w:ind w:left="2127" w:right="2206" w:hanging="954"/>
        <w:jc w:val="center"/>
        <w:rPr>
          <w:sz w:val="48"/>
          <w:szCs w:val="22"/>
        </w:rPr>
        <w:sectPr w:rsidR="006E6004">
          <w:pgSz w:w="12240" w:h="15840"/>
          <w:pgMar w:top="1500" w:right="200" w:bottom="1160" w:left="620" w:header="0" w:footer="894" w:gutter="0"/>
          <w:cols w:space="720"/>
        </w:sectPr>
      </w:pPr>
    </w:p>
    <w:p w:rsidR="006E6004" w:rsidRDefault="007C6F71">
      <w:pPr>
        <w:widowControl w:val="0"/>
        <w:numPr>
          <w:ilvl w:val="1"/>
          <w:numId w:val="14"/>
        </w:numPr>
        <w:tabs>
          <w:tab w:val="left" w:pos="1248"/>
        </w:tabs>
        <w:autoSpaceDE w:val="0"/>
        <w:autoSpaceDN w:val="0"/>
        <w:spacing w:before="68"/>
        <w:ind w:hanging="426"/>
        <w:outlineLvl w:val="1"/>
        <w:rPr>
          <w:b/>
          <w:bCs/>
          <w:sz w:val="28"/>
          <w:szCs w:val="28"/>
        </w:rPr>
      </w:pPr>
      <w:r>
        <w:rPr>
          <w:b/>
          <w:bCs/>
          <w:sz w:val="28"/>
          <w:szCs w:val="28"/>
        </w:rPr>
        <w:lastRenderedPageBreak/>
        <w:t>CLIENT</w:t>
      </w:r>
      <w:r>
        <w:rPr>
          <w:b/>
          <w:bCs/>
          <w:spacing w:val="-17"/>
          <w:sz w:val="28"/>
          <w:szCs w:val="28"/>
        </w:rPr>
        <w:t xml:space="preserve"> </w:t>
      </w:r>
      <w:r>
        <w:rPr>
          <w:b/>
          <w:bCs/>
          <w:sz w:val="28"/>
          <w:szCs w:val="28"/>
        </w:rPr>
        <w:t>SIDE</w:t>
      </w:r>
      <w:r>
        <w:rPr>
          <w:b/>
          <w:bCs/>
          <w:spacing w:val="-17"/>
          <w:sz w:val="28"/>
          <w:szCs w:val="28"/>
        </w:rPr>
        <w:t xml:space="preserve"> </w:t>
      </w:r>
      <w:r>
        <w:rPr>
          <w:b/>
          <w:bCs/>
          <w:sz w:val="28"/>
          <w:szCs w:val="28"/>
        </w:rPr>
        <w:t>CODING</w:t>
      </w:r>
    </w:p>
    <w:p w:rsidR="006E6004" w:rsidRDefault="006E6004">
      <w:pPr>
        <w:widowControl w:val="0"/>
        <w:autoSpaceDE w:val="0"/>
        <w:autoSpaceDN w:val="0"/>
        <w:spacing w:before="8"/>
        <w:rPr>
          <w:b/>
          <w:sz w:val="29"/>
          <w:szCs w:val="28"/>
        </w:rPr>
      </w:pPr>
    </w:p>
    <w:p w:rsidR="006E6004" w:rsidRDefault="007C6F71">
      <w:pPr>
        <w:widowControl w:val="0"/>
        <w:autoSpaceDE w:val="0"/>
        <w:autoSpaceDN w:val="0"/>
        <w:spacing w:before="1" w:line="360" w:lineRule="auto"/>
        <w:ind w:left="832" w:right="2102"/>
        <w:rPr>
          <w:sz w:val="28"/>
          <w:szCs w:val="28"/>
        </w:rPr>
      </w:pPr>
      <w:r>
        <w:rPr>
          <w:sz w:val="28"/>
          <w:szCs w:val="28"/>
        </w:rPr>
        <w:t>from</w:t>
      </w:r>
      <w:r>
        <w:rPr>
          <w:spacing w:val="-16"/>
          <w:sz w:val="28"/>
          <w:szCs w:val="28"/>
        </w:rPr>
        <w:t xml:space="preserve"> </w:t>
      </w:r>
      <w:r>
        <w:rPr>
          <w:sz w:val="28"/>
          <w:szCs w:val="28"/>
        </w:rPr>
        <w:t>flask</w:t>
      </w:r>
      <w:r>
        <w:rPr>
          <w:spacing w:val="-10"/>
          <w:sz w:val="28"/>
          <w:szCs w:val="28"/>
        </w:rPr>
        <w:t xml:space="preserve"> </w:t>
      </w:r>
      <w:r>
        <w:rPr>
          <w:sz w:val="28"/>
          <w:szCs w:val="28"/>
        </w:rPr>
        <w:t>import</w:t>
      </w:r>
      <w:r>
        <w:rPr>
          <w:spacing w:val="-4"/>
          <w:sz w:val="28"/>
          <w:szCs w:val="28"/>
        </w:rPr>
        <w:t xml:space="preserve"> </w:t>
      </w:r>
      <w:r>
        <w:rPr>
          <w:sz w:val="28"/>
          <w:szCs w:val="28"/>
        </w:rPr>
        <w:t>Flask,</w:t>
      </w:r>
      <w:r>
        <w:rPr>
          <w:spacing w:val="-4"/>
          <w:sz w:val="28"/>
          <w:szCs w:val="28"/>
        </w:rPr>
        <w:t xml:space="preserve"> </w:t>
      </w:r>
      <w:r>
        <w:rPr>
          <w:sz w:val="28"/>
          <w:szCs w:val="28"/>
        </w:rPr>
        <w:t>render_template,</w:t>
      </w:r>
      <w:r>
        <w:rPr>
          <w:spacing w:val="-7"/>
          <w:sz w:val="28"/>
          <w:szCs w:val="28"/>
        </w:rPr>
        <w:t xml:space="preserve"> </w:t>
      </w:r>
      <w:r>
        <w:rPr>
          <w:sz w:val="28"/>
          <w:szCs w:val="28"/>
        </w:rPr>
        <w:t>request,</w:t>
      </w:r>
      <w:r>
        <w:rPr>
          <w:spacing w:val="-9"/>
          <w:sz w:val="28"/>
          <w:szCs w:val="28"/>
        </w:rPr>
        <w:t xml:space="preserve"> </w:t>
      </w:r>
      <w:r>
        <w:rPr>
          <w:sz w:val="28"/>
          <w:szCs w:val="28"/>
        </w:rPr>
        <w:t>url_for,</w:t>
      </w:r>
      <w:r>
        <w:rPr>
          <w:spacing w:val="-8"/>
          <w:sz w:val="28"/>
          <w:szCs w:val="28"/>
        </w:rPr>
        <w:t xml:space="preserve"> </w:t>
      </w:r>
      <w:r>
        <w:rPr>
          <w:sz w:val="28"/>
          <w:szCs w:val="28"/>
        </w:rPr>
        <w:t>Markup,</w:t>
      </w:r>
      <w:r>
        <w:rPr>
          <w:spacing w:val="-9"/>
          <w:sz w:val="28"/>
          <w:szCs w:val="28"/>
        </w:rPr>
        <w:t xml:space="preserve"> </w:t>
      </w:r>
      <w:r>
        <w:rPr>
          <w:sz w:val="28"/>
          <w:szCs w:val="28"/>
        </w:rPr>
        <w:t>jsonify</w:t>
      </w:r>
      <w:r>
        <w:rPr>
          <w:spacing w:val="-67"/>
          <w:sz w:val="28"/>
          <w:szCs w:val="28"/>
        </w:rPr>
        <w:t xml:space="preserve"> </w:t>
      </w:r>
      <w:r>
        <w:rPr>
          <w:sz w:val="28"/>
          <w:szCs w:val="28"/>
        </w:rPr>
        <w:t xml:space="preserve">import </w:t>
      </w:r>
      <w:r>
        <w:rPr>
          <w:sz w:val="28"/>
          <w:szCs w:val="28"/>
        </w:rPr>
        <w:t>pickle</w:t>
      </w:r>
    </w:p>
    <w:p w:rsidR="006E6004" w:rsidRDefault="007C6F71">
      <w:pPr>
        <w:widowControl w:val="0"/>
        <w:autoSpaceDE w:val="0"/>
        <w:autoSpaceDN w:val="0"/>
        <w:spacing w:before="1" w:line="360" w:lineRule="auto"/>
        <w:ind w:left="832" w:right="8337"/>
        <w:rPr>
          <w:sz w:val="28"/>
          <w:szCs w:val="28"/>
        </w:rPr>
      </w:pPr>
      <w:r>
        <w:rPr>
          <w:sz w:val="28"/>
          <w:szCs w:val="28"/>
        </w:rPr>
        <w:t>import</w:t>
      </w:r>
      <w:r>
        <w:rPr>
          <w:spacing w:val="-5"/>
          <w:sz w:val="28"/>
          <w:szCs w:val="28"/>
        </w:rPr>
        <w:t xml:space="preserve"> </w:t>
      </w:r>
      <w:r>
        <w:rPr>
          <w:sz w:val="28"/>
          <w:szCs w:val="28"/>
        </w:rPr>
        <w:t>pandas</w:t>
      </w:r>
      <w:r>
        <w:rPr>
          <w:spacing w:val="-5"/>
          <w:sz w:val="28"/>
          <w:szCs w:val="28"/>
        </w:rPr>
        <w:t xml:space="preserve"> </w:t>
      </w:r>
      <w:r>
        <w:rPr>
          <w:sz w:val="28"/>
          <w:szCs w:val="28"/>
        </w:rPr>
        <w:t>as</w:t>
      </w:r>
      <w:r>
        <w:rPr>
          <w:spacing w:val="-7"/>
          <w:sz w:val="28"/>
          <w:szCs w:val="28"/>
        </w:rPr>
        <w:t xml:space="preserve"> </w:t>
      </w:r>
      <w:r>
        <w:rPr>
          <w:sz w:val="28"/>
          <w:szCs w:val="28"/>
        </w:rPr>
        <w:t>pd</w:t>
      </w:r>
      <w:r>
        <w:rPr>
          <w:spacing w:val="-67"/>
          <w:sz w:val="28"/>
          <w:szCs w:val="28"/>
        </w:rPr>
        <w:t xml:space="preserve"> </w:t>
      </w:r>
      <w:r>
        <w:rPr>
          <w:sz w:val="28"/>
          <w:szCs w:val="28"/>
        </w:rPr>
        <w:t>import</w:t>
      </w:r>
      <w:r>
        <w:rPr>
          <w:spacing w:val="-6"/>
          <w:sz w:val="28"/>
          <w:szCs w:val="28"/>
        </w:rPr>
        <w:t xml:space="preserve"> </w:t>
      </w:r>
      <w:r>
        <w:rPr>
          <w:sz w:val="28"/>
          <w:szCs w:val="28"/>
        </w:rPr>
        <w:t>numpy</w:t>
      </w:r>
      <w:r>
        <w:rPr>
          <w:spacing w:val="-10"/>
          <w:sz w:val="28"/>
          <w:szCs w:val="28"/>
        </w:rPr>
        <w:t xml:space="preserve"> </w:t>
      </w:r>
      <w:r>
        <w:rPr>
          <w:sz w:val="28"/>
          <w:szCs w:val="28"/>
        </w:rPr>
        <w:t>as</w:t>
      </w:r>
      <w:r>
        <w:rPr>
          <w:spacing w:val="-5"/>
          <w:sz w:val="28"/>
          <w:szCs w:val="28"/>
        </w:rPr>
        <w:t xml:space="preserve"> </w:t>
      </w:r>
      <w:r>
        <w:rPr>
          <w:sz w:val="28"/>
          <w:szCs w:val="28"/>
        </w:rPr>
        <w:t>np</w:t>
      </w:r>
    </w:p>
    <w:p w:rsidR="006E6004" w:rsidRDefault="007C6F71">
      <w:pPr>
        <w:widowControl w:val="0"/>
        <w:autoSpaceDE w:val="0"/>
        <w:autoSpaceDN w:val="0"/>
        <w:spacing w:line="360" w:lineRule="auto"/>
        <w:ind w:left="832" w:right="4980"/>
        <w:rPr>
          <w:sz w:val="28"/>
          <w:szCs w:val="28"/>
        </w:rPr>
      </w:pPr>
      <w:r>
        <w:rPr>
          <w:spacing w:val="-1"/>
          <w:sz w:val="28"/>
          <w:szCs w:val="28"/>
        </w:rPr>
        <w:t xml:space="preserve">from sklearn.preprocessing </w:t>
      </w:r>
      <w:r>
        <w:rPr>
          <w:sz w:val="28"/>
          <w:szCs w:val="28"/>
        </w:rPr>
        <w:t>import MinMaxScaler</w:t>
      </w:r>
      <w:r>
        <w:rPr>
          <w:spacing w:val="-67"/>
          <w:sz w:val="28"/>
          <w:szCs w:val="28"/>
        </w:rPr>
        <w:t xml:space="preserve"> </w:t>
      </w:r>
      <w:r>
        <w:rPr>
          <w:sz w:val="28"/>
          <w:szCs w:val="28"/>
        </w:rPr>
        <w:t>from werkzeug.utils import secure_filename</w:t>
      </w:r>
      <w:r>
        <w:rPr>
          <w:spacing w:val="1"/>
          <w:sz w:val="28"/>
          <w:szCs w:val="28"/>
        </w:rPr>
        <w:t xml:space="preserve"> </w:t>
      </w:r>
      <w:r>
        <w:rPr>
          <w:sz w:val="28"/>
          <w:szCs w:val="28"/>
        </w:rPr>
        <w:t>import pickle</w:t>
      </w:r>
    </w:p>
    <w:p w:rsidR="006E6004" w:rsidRDefault="007C6F71">
      <w:pPr>
        <w:widowControl w:val="0"/>
        <w:autoSpaceDE w:val="0"/>
        <w:autoSpaceDN w:val="0"/>
        <w:spacing w:line="360" w:lineRule="auto"/>
        <w:ind w:left="832" w:right="8382"/>
        <w:rPr>
          <w:sz w:val="28"/>
          <w:szCs w:val="28"/>
        </w:rPr>
      </w:pPr>
      <w:r>
        <w:rPr>
          <w:sz w:val="28"/>
          <w:szCs w:val="28"/>
        </w:rPr>
        <w:t>from flask import *</w:t>
      </w:r>
      <w:r>
        <w:rPr>
          <w:spacing w:val="-67"/>
          <w:sz w:val="28"/>
          <w:szCs w:val="28"/>
        </w:rPr>
        <w:t xml:space="preserve"> </w:t>
      </w:r>
      <w:r>
        <w:rPr>
          <w:sz w:val="28"/>
          <w:szCs w:val="28"/>
        </w:rPr>
        <w:t>import os</w:t>
      </w:r>
    </w:p>
    <w:p w:rsidR="006E6004" w:rsidRPr="00980EAF" w:rsidRDefault="007C6F71" w:rsidP="00980EAF">
      <w:pPr>
        <w:widowControl w:val="0"/>
        <w:autoSpaceDE w:val="0"/>
        <w:autoSpaceDN w:val="0"/>
        <w:spacing w:line="362" w:lineRule="auto"/>
        <w:ind w:left="832" w:right="5611"/>
        <w:rPr>
          <w:sz w:val="28"/>
          <w:szCs w:val="28"/>
        </w:rPr>
      </w:pPr>
      <w:r>
        <w:rPr>
          <w:spacing w:val="-1"/>
          <w:sz w:val="28"/>
          <w:szCs w:val="28"/>
        </w:rPr>
        <w:t xml:space="preserve">from werkzeug.utils </w:t>
      </w:r>
      <w:r>
        <w:rPr>
          <w:sz w:val="28"/>
          <w:szCs w:val="28"/>
        </w:rPr>
        <w:t>import secure_filename</w:t>
      </w:r>
      <w:r>
        <w:rPr>
          <w:spacing w:val="-67"/>
          <w:sz w:val="28"/>
          <w:szCs w:val="28"/>
        </w:rPr>
        <w:t xml:space="preserve"> </w:t>
      </w:r>
      <w:r>
        <w:rPr>
          <w:sz w:val="28"/>
          <w:szCs w:val="28"/>
        </w:rPr>
        <w:t>import label_image</w:t>
      </w:r>
    </w:p>
    <w:p w:rsidR="006E6004" w:rsidRDefault="007C6F71">
      <w:pPr>
        <w:widowControl w:val="0"/>
        <w:autoSpaceDE w:val="0"/>
        <w:autoSpaceDN w:val="0"/>
        <w:ind w:left="832"/>
        <w:rPr>
          <w:sz w:val="28"/>
          <w:szCs w:val="28"/>
        </w:rPr>
      </w:pPr>
      <w:r>
        <w:rPr>
          <w:sz w:val="28"/>
          <w:szCs w:val="28"/>
        </w:rPr>
        <w:t>def</w:t>
      </w:r>
      <w:r>
        <w:rPr>
          <w:spacing w:val="-9"/>
          <w:sz w:val="28"/>
          <w:szCs w:val="28"/>
        </w:rPr>
        <w:t xml:space="preserve"> </w:t>
      </w:r>
      <w:r>
        <w:rPr>
          <w:sz w:val="28"/>
          <w:szCs w:val="28"/>
        </w:rPr>
        <w:t>load_image(image):</w:t>
      </w:r>
    </w:p>
    <w:p w:rsidR="006E6004" w:rsidRPr="00980EAF" w:rsidRDefault="007C6F71" w:rsidP="00980EAF">
      <w:pPr>
        <w:widowControl w:val="0"/>
        <w:autoSpaceDE w:val="0"/>
        <w:autoSpaceDN w:val="0"/>
        <w:spacing w:before="163" w:line="360" w:lineRule="auto"/>
        <w:ind w:left="832" w:right="7004"/>
        <w:rPr>
          <w:sz w:val="28"/>
          <w:szCs w:val="28"/>
        </w:rPr>
      </w:pPr>
      <w:r>
        <w:rPr>
          <w:sz w:val="28"/>
          <w:szCs w:val="28"/>
        </w:rPr>
        <w:t>text</w:t>
      </w:r>
      <w:r>
        <w:rPr>
          <w:spacing w:val="-10"/>
          <w:sz w:val="28"/>
          <w:szCs w:val="28"/>
        </w:rPr>
        <w:t xml:space="preserve"> </w:t>
      </w:r>
      <w:r>
        <w:rPr>
          <w:sz w:val="28"/>
          <w:szCs w:val="28"/>
        </w:rPr>
        <w:t>=</w:t>
      </w:r>
      <w:r>
        <w:rPr>
          <w:spacing w:val="-13"/>
          <w:sz w:val="28"/>
          <w:szCs w:val="28"/>
        </w:rPr>
        <w:t xml:space="preserve"> </w:t>
      </w:r>
      <w:r>
        <w:rPr>
          <w:sz w:val="28"/>
          <w:szCs w:val="28"/>
        </w:rPr>
        <w:t>label_image.main(image)</w:t>
      </w:r>
      <w:r>
        <w:rPr>
          <w:spacing w:val="-67"/>
          <w:sz w:val="28"/>
          <w:szCs w:val="28"/>
        </w:rPr>
        <w:t xml:space="preserve"> </w:t>
      </w:r>
      <w:r>
        <w:rPr>
          <w:sz w:val="28"/>
          <w:szCs w:val="28"/>
        </w:rPr>
        <w:t>return</w:t>
      </w:r>
      <w:r>
        <w:rPr>
          <w:spacing w:val="-5"/>
          <w:sz w:val="28"/>
          <w:szCs w:val="28"/>
        </w:rPr>
        <w:t xml:space="preserve"> </w:t>
      </w:r>
      <w:r>
        <w:rPr>
          <w:sz w:val="28"/>
          <w:szCs w:val="28"/>
        </w:rPr>
        <w:t>text</w:t>
      </w:r>
    </w:p>
    <w:p w:rsidR="006E6004" w:rsidRPr="00980EAF" w:rsidRDefault="007C6F71" w:rsidP="00980EAF">
      <w:pPr>
        <w:widowControl w:val="0"/>
        <w:tabs>
          <w:tab w:val="left" w:pos="2512"/>
          <w:tab w:val="left" w:pos="3400"/>
        </w:tabs>
        <w:autoSpaceDE w:val="0"/>
        <w:autoSpaceDN w:val="0"/>
        <w:ind w:left="832"/>
        <w:rPr>
          <w:sz w:val="28"/>
          <w:szCs w:val="28"/>
        </w:rPr>
      </w:pPr>
      <w:r>
        <w:rPr>
          <w:sz w:val="28"/>
          <w:szCs w:val="28"/>
        </w:rPr>
        <w:t>app</w:t>
      </w:r>
      <w:r>
        <w:rPr>
          <w:spacing w:val="-1"/>
          <w:sz w:val="28"/>
          <w:szCs w:val="28"/>
        </w:rPr>
        <w:t xml:space="preserve"> </w:t>
      </w:r>
      <w:r>
        <w:rPr>
          <w:sz w:val="28"/>
          <w:szCs w:val="28"/>
        </w:rPr>
        <w:t>=</w:t>
      </w:r>
      <w:r>
        <w:rPr>
          <w:spacing w:val="-5"/>
          <w:sz w:val="28"/>
          <w:szCs w:val="28"/>
        </w:rPr>
        <w:t xml:space="preserve"> </w:t>
      </w:r>
      <w:r>
        <w:rPr>
          <w:sz w:val="28"/>
          <w:szCs w:val="28"/>
        </w:rPr>
        <w:t>Flask(</w:t>
      </w:r>
      <w:r>
        <w:rPr>
          <w:sz w:val="28"/>
          <w:szCs w:val="28"/>
          <w:u w:val="single"/>
        </w:rPr>
        <w:tab/>
      </w:r>
      <w:r>
        <w:rPr>
          <w:sz w:val="28"/>
          <w:szCs w:val="28"/>
        </w:rPr>
        <w:t>name</w:t>
      </w:r>
      <w:r>
        <w:rPr>
          <w:sz w:val="28"/>
          <w:szCs w:val="28"/>
          <w:u w:val="single"/>
        </w:rPr>
        <w:tab/>
      </w:r>
      <w:r>
        <w:rPr>
          <w:sz w:val="28"/>
          <w:szCs w:val="28"/>
        </w:rPr>
        <w:t>)</w:t>
      </w:r>
      <w:r>
        <w:rPr>
          <w:spacing w:val="-5"/>
          <w:sz w:val="28"/>
          <w:szCs w:val="28"/>
        </w:rPr>
        <w:t xml:space="preserve"> </w:t>
      </w:r>
      <w:r>
        <w:rPr>
          <w:sz w:val="28"/>
          <w:szCs w:val="28"/>
        </w:rPr>
        <w:t>#Initialize</w:t>
      </w:r>
      <w:r>
        <w:rPr>
          <w:spacing w:val="-6"/>
          <w:sz w:val="28"/>
          <w:szCs w:val="28"/>
        </w:rPr>
        <w:t xml:space="preserve"> </w:t>
      </w:r>
      <w:r>
        <w:rPr>
          <w:sz w:val="28"/>
          <w:szCs w:val="28"/>
        </w:rPr>
        <w:t>the</w:t>
      </w:r>
      <w:r>
        <w:rPr>
          <w:spacing w:val="-5"/>
          <w:sz w:val="28"/>
          <w:szCs w:val="28"/>
        </w:rPr>
        <w:t xml:space="preserve"> </w:t>
      </w:r>
      <w:r>
        <w:rPr>
          <w:sz w:val="28"/>
          <w:szCs w:val="28"/>
        </w:rPr>
        <w:t>flask</w:t>
      </w:r>
      <w:r>
        <w:rPr>
          <w:spacing w:val="-6"/>
          <w:sz w:val="28"/>
          <w:szCs w:val="28"/>
        </w:rPr>
        <w:t xml:space="preserve"> </w:t>
      </w:r>
      <w:r>
        <w:rPr>
          <w:sz w:val="28"/>
          <w:szCs w:val="28"/>
        </w:rPr>
        <w:t>App</w:t>
      </w:r>
    </w:p>
    <w:p w:rsidR="006E6004" w:rsidRDefault="007C6F71" w:rsidP="00900855">
      <w:pPr>
        <w:widowControl w:val="0"/>
        <w:autoSpaceDE w:val="0"/>
        <w:autoSpaceDN w:val="0"/>
        <w:spacing w:before="253"/>
        <w:ind w:left="832"/>
        <w:rPr>
          <w:sz w:val="28"/>
          <w:szCs w:val="28"/>
        </w:rPr>
      </w:pPr>
      <w:r>
        <w:rPr>
          <w:sz w:val="28"/>
          <w:szCs w:val="28"/>
        </w:rPr>
        <w:t>@app.route('/')</w:t>
      </w:r>
    </w:p>
    <w:p w:rsidR="00900855" w:rsidRDefault="00900855">
      <w:pPr>
        <w:widowControl w:val="0"/>
        <w:autoSpaceDE w:val="0"/>
        <w:autoSpaceDN w:val="0"/>
        <w:rPr>
          <w:sz w:val="22"/>
          <w:szCs w:val="22"/>
        </w:rPr>
      </w:pPr>
    </w:p>
    <w:p w:rsidR="00900855" w:rsidRDefault="007C6F71" w:rsidP="00900855">
      <w:pPr>
        <w:widowControl w:val="0"/>
        <w:autoSpaceDE w:val="0"/>
        <w:autoSpaceDN w:val="0"/>
        <w:spacing w:before="64" w:line="362" w:lineRule="auto"/>
        <w:ind w:left="832" w:right="8444"/>
        <w:rPr>
          <w:sz w:val="28"/>
          <w:szCs w:val="28"/>
        </w:rPr>
      </w:pPr>
      <w:r>
        <w:rPr>
          <w:sz w:val="28"/>
          <w:szCs w:val="28"/>
        </w:rPr>
        <w:t>@app.route('/first')</w:t>
      </w:r>
      <w:r>
        <w:rPr>
          <w:spacing w:val="-67"/>
          <w:sz w:val="28"/>
          <w:szCs w:val="28"/>
        </w:rPr>
        <w:t xml:space="preserve"> </w:t>
      </w:r>
      <w:r>
        <w:rPr>
          <w:sz w:val="28"/>
          <w:szCs w:val="28"/>
        </w:rPr>
        <w:t>def</w:t>
      </w:r>
      <w:r>
        <w:rPr>
          <w:spacing w:val="-1"/>
          <w:sz w:val="28"/>
          <w:szCs w:val="28"/>
        </w:rPr>
        <w:t xml:space="preserve"> </w:t>
      </w:r>
      <w:r>
        <w:rPr>
          <w:sz w:val="28"/>
          <w:szCs w:val="28"/>
        </w:rPr>
        <w:t>first():</w:t>
      </w:r>
    </w:p>
    <w:p w:rsidR="00900855" w:rsidRDefault="007C6F71" w:rsidP="00900855">
      <w:pPr>
        <w:widowControl w:val="0"/>
        <w:autoSpaceDE w:val="0"/>
        <w:autoSpaceDN w:val="0"/>
        <w:spacing w:line="317" w:lineRule="exact"/>
        <w:ind w:left="832"/>
        <w:rPr>
          <w:sz w:val="28"/>
          <w:szCs w:val="28"/>
        </w:rPr>
      </w:pPr>
      <w:r>
        <w:rPr>
          <w:sz w:val="28"/>
          <w:szCs w:val="28"/>
        </w:rPr>
        <w:t>return</w:t>
      </w:r>
      <w:r>
        <w:rPr>
          <w:spacing w:val="-16"/>
          <w:sz w:val="28"/>
          <w:szCs w:val="28"/>
        </w:rPr>
        <w:t xml:space="preserve"> </w:t>
      </w:r>
      <w:r>
        <w:rPr>
          <w:sz w:val="28"/>
          <w:szCs w:val="28"/>
        </w:rPr>
        <w:t>render_template('first.html')</w:t>
      </w:r>
    </w:p>
    <w:p w:rsidR="00900855" w:rsidRDefault="00900855" w:rsidP="00900855">
      <w:pPr>
        <w:widowControl w:val="0"/>
        <w:autoSpaceDE w:val="0"/>
        <w:autoSpaceDN w:val="0"/>
        <w:spacing w:before="2"/>
        <w:rPr>
          <w:sz w:val="32"/>
          <w:szCs w:val="28"/>
        </w:rPr>
      </w:pPr>
    </w:p>
    <w:p w:rsidR="00900855" w:rsidRDefault="007C6F71" w:rsidP="00900855">
      <w:pPr>
        <w:widowControl w:val="0"/>
        <w:autoSpaceDE w:val="0"/>
        <w:autoSpaceDN w:val="0"/>
        <w:spacing w:line="360" w:lineRule="auto"/>
        <w:ind w:left="832" w:right="8319"/>
        <w:rPr>
          <w:sz w:val="28"/>
          <w:szCs w:val="28"/>
        </w:rPr>
      </w:pPr>
      <w:r>
        <w:rPr>
          <w:sz w:val="28"/>
          <w:szCs w:val="28"/>
        </w:rPr>
        <w:t>@app.route('/login')</w:t>
      </w:r>
      <w:r>
        <w:rPr>
          <w:spacing w:val="-67"/>
          <w:sz w:val="28"/>
          <w:szCs w:val="28"/>
        </w:rPr>
        <w:t xml:space="preserve"> </w:t>
      </w:r>
      <w:r>
        <w:rPr>
          <w:sz w:val="28"/>
          <w:szCs w:val="28"/>
        </w:rPr>
        <w:t>def</w:t>
      </w:r>
      <w:r>
        <w:rPr>
          <w:spacing w:val="-4"/>
          <w:sz w:val="28"/>
          <w:szCs w:val="28"/>
        </w:rPr>
        <w:t xml:space="preserve"> </w:t>
      </w:r>
      <w:r>
        <w:rPr>
          <w:sz w:val="28"/>
          <w:szCs w:val="28"/>
        </w:rPr>
        <w:t>login():</w:t>
      </w:r>
    </w:p>
    <w:p w:rsidR="00900855" w:rsidRDefault="007C6F71" w:rsidP="00900855">
      <w:pPr>
        <w:widowControl w:val="0"/>
        <w:autoSpaceDE w:val="0"/>
        <w:autoSpaceDN w:val="0"/>
        <w:spacing w:before="2" w:line="360" w:lineRule="auto"/>
        <w:ind w:left="832" w:right="6600"/>
        <w:rPr>
          <w:sz w:val="28"/>
          <w:szCs w:val="28"/>
        </w:rPr>
      </w:pPr>
      <w:r>
        <w:rPr>
          <w:spacing w:val="-1"/>
          <w:sz w:val="28"/>
          <w:szCs w:val="28"/>
        </w:rPr>
        <w:t>return</w:t>
      </w:r>
      <w:r>
        <w:rPr>
          <w:spacing w:val="-1"/>
          <w:sz w:val="28"/>
          <w:szCs w:val="28"/>
        </w:rPr>
        <w:t xml:space="preserve"> render_template('login.html')</w:t>
      </w:r>
      <w:r>
        <w:rPr>
          <w:spacing w:val="-67"/>
          <w:sz w:val="28"/>
          <w:szCs w:val="28"/>
        </w:rPr>
        <w:t xml:space="preserve"> </w:t>
      </w:r>
      <w:r>
        <w:rPr>
          <w:sz w:val="28"/>
          <w:szCs w:val="28"/>
        </w:rPr>
        <w:t>@app.route('/chart')</w:t>
      </w:r>
    </w:p>
    <w:p w:rsidR="00900855" w:rsidRDefault="007C6F71" w:rsidP="00900855">
      <w:pPr>
        <w:widowControl w:val="0"/>
        <w:autoSpaceDE w:val="0"/>
        <w:autoSpaceDN w:val="0"/>
        <w:spacing w:line="321" w:lineRule="exact"/>
        <w:ind w:left="832"/>
        <w:rPr>
          <w:sz w:val="28"/>
          <w:szCs w:val="28"/>
        </w:rPr>
      </w:pPr>
      <w:r>
        <w:rPr>
          <w:sz w:val="28"/>
          <w:szCs w:val="28"/>
        </w:rPr>
        <w:t>def</w:t>
      </w:r>
      <w:r>
        <w:rPr>
          <w:spacing w:val="-6"/>
          <w:sz w:val="28"/>
          <w:szCs w:val="28"/>
        </w:rPr>
        <w:t xml:space="preserve"> </w:t>
      </w:r>
      <w:r>
        <w:rPr>
          <w:sz w:val="28"/>
          <w:szCs w:val="28"/>
        </w:rPr>
        <w:t>chart():</w:t>
      </w:r>
    </w:p>
    <w:p w:rsidR="006E6004" w:rsidRPr="00900855" w:rsidRDefault="007C6F71" w:rsidP="00900855">
      <w:pPr>
        <w:widowControl w:val="0"/>
        <w:autoSpaceDE w:val="0"/>
        <w:autoSpaceDN w:val="0"/>
        <w:spacing w:before="160"/>
        <w:ind w:left="832"/>
        <w:rPr>
          <w:sz w:val="28"/>
          <w:szCs w:val="28"/>
        </w:rPr>
      </w:pPr>
      <w:r>
        <w:rPr>
          <w:sz w:val="28"/>
          <w:szCs w:val="28"/>
        </w:rPr>
        <w:t>return</w:t>
      </w:r>
      <w:r>
        <w:rPr>
          <w:spacing w:val="-16"/>
          <w:sz w:val="28"/>
          <w:szCs w:val="28"/>
        </w:rPr>
        <w:t xml:space="preserve"> </w:t>
      </w:r>
      <w:r>
        <w:rPr>
          <w:sz w:val="28"/>
          <w:szCs w:val="28"/>
        </w:rPr>
        <w:t>render_template('chart.html')</w:t>
      </w:r>
    </w:p>
    <w:p w:rsidR="006E6004" w:rsidRDefault="007C6F71">
      <w:pPr>
        <w:widowControl w:val="0"/>
        <w:autoSpaceDE w:val="0"/>
        <w:autoSpaceDN w:val="0"/>
        <w:spacing w:line="360" w:lineRule="auto"/>
        <w:ind w:left="832" w:right="8293"/>
        <w:rPr>
          <w:sz w:val="28"/>
          <w:szCs w:val="28"/>
        </w:rPr>
      </w:pPr>
      <w:r>
        <w:rPr>
          <w:spacing w:val="-1"/>
          <w:sz w:val="28"/>
          <w:szCs w:val="28"/>
        </w:rPr>
        <w:lastRenderedPageBreak/>
        <w:t>@app.route('/index')</w:t>
      </w:r>
      <w:r>
        <w:rPr>
          <w:spacing w:val="-67"/>
          <w:sz w:val="28"/>
          <w:szCs w:val="28"/>
        </w:rPr>
        <w:t xml:space="preserve"> </w:t>
      </w:r>
      <w:r>
        <w:rPr>
          <w:sz w:val="28"/>
          <w:szCs w:val="28"/>
        </w:rPr>
        <w:t>def</w:t>
      </w:r>
      <w:r>
        <w:rPr>
          <w:spacing w:val="-4"/>
          <w:sz w:val="28"/>
          <w:szCs w:val="28"/>
        </w:rPr>
        <w:t xml:space="preserve"> </w:t>
      </w:r>
      <w:r>
        <w:rPr>
          <w:sz w:val="28"/>
          <w:szCs w:val="28"/>
        </w:rPr>
        <w:t>index():</w:t>
      </w:r>
    </w:p>
    <w:p w:rsidR="006E6004" w:rsidRDefault="007C6F71">
      <w:pPr>
        <w:widowControl w:val="0"/>
        <w:autoSpaceDE w:val="0"/>
        <w:autoSpaceDN w:val="0"/>
        <w:spacing w:before="1"/>
        <w:ind w:left="832"/>
        <w:rPr>
          <w:sz w:val="28"/>
          <w:szCs w:val="28"/>
        </w:rPr>
      </w:pPr>
      <w:r>
        <w:rPr>
          <w:spacing w:val="-1"/>
          <w:sz w:val="28"/>
          <w:szCs w:val="28"/>
        </w:rPr>
        <w:t>return</w:t>
      </w:r>
      <w:r>
        <w:rPr>
          <w:spacing w:val="-16"/>
          <w:sz w:val="28"/>
          <w:szCs w:val="28"/>
        </w:rPr>
        <w:t xml:space="preserve"> </w:t>
      </w:r>
      <w:r>
        <w:rPr>
          <w:sz w:val="28"/>
          <w:szCs w:val="28"/>
        </w:rPr>
        <w:t>render_template('index.html')</w:t>
      </w:r>
    </w:p>
    <w:p w:rsidR="006E6004" w:rsidRDefault="006E6004">
      <w:pPr>
        <w:widowControl w:val="0"/>
        <w:autoSpaceDE w:val="0"/>
        <w:autoSpaceDN w:val="0"/>
        <w:rPr>
          <w:sz w:val="30"/>
          <w:szCs w:val="28"/>
        </w:rPr>
      </w:pPr>
    </w:p>
    <w:p w:rsidR="006E6004" w:rsidRDefault="006E6004">
      <w:pPr>
        <w:widowControl w:val="0"/>
        <w:autoSpaceDE w:val="0"/>
        <w:autoSpaceDN w:val="0"/>
        <w:spacing w:before="8"/>
        <w:rPr>
          <w:sz w:val="25"/>
          <w:szCs w:val="28"/>
        </w:rPr>
      </w:pPr>
    </w:p>
    <w:p w:rsidR="006E6004" w:rsidRDefault="007C6F71">
      <w:pPr>
        <w:widowControl w:val="0"/>
        <w:autoSpaceDE w:val="0"/>
        <w:autoSpaceDN w:val="0"/>
        <w:spacing w:line="362" w:lineRule="auto"/>
        <w:ind w:left="832" w:right="5137"/>
        <w:rPr>
          <w:sz w:val="28"/>
          <w:szCs w:val="28"/>
        </w:rPr>
      </w:pPr>
      <w:r>
        <w:rPr>
          <w:spacing w:val="-1"/>
          <w:sz w:val="28"/>
          <w:szCs w:val="28"/>
        </w:rPr>
        <w:t xml:space="preserve">@app.route('/predict', </w:t>
      </w:r>
      <w:r>
        <w:rPr>
          <w:sz w:val="28"/>
          <w:szCs w:val="28"/>
        </w:rPr>
        <w:t>methods=['GET', 'POST'])</w:t>
      </w:r>
      <w:r>
        <w:rPr>
          <w:spacing w:val="-67"/>
          <w:sz w:val="28"/>
          <w:szCs w:val="28"/>
        </w:rPr>
        <w:t xml:space="preserve"> </w:t>
      </w:r>
      <w:r>
        <w:rPr>
          <w:sz w:val="28"/>
          <w:szCs w:val="28"/>
        </w:rPr>
        <w:t>def</w:t>
      </w:r>
      <w:r>
        <w:rPr>
          <w:spacing w:val="-6"/>
          <w:sz w:val="28"/>
          <w:szCs w:val="28"/>
        </w:rPr>
        <w:t xml:space="preserve"> </w:t>
      </w:r>
      <w:r>
        <w:rPr>
          <w:sz w:val="28"/>
          <w:szCs w:val="28"/>
        </w:rPr>
        <w:t>upload():</w:t>
      </w:r>
    </w:p>
    <w:p w:rsidR="006E6004" w:rsidRDefault="007C6F71">
      <w:pPr>
        <w:widowControl w:val="0"/>
        <w:autoSpaceDE w:val="0"/>
        <w:autoSpaceDN w:val="0"/>
        <w:spacing w:line="320" w:lineRule="exact"/>
        <w:ind w:left="832"/>
        <w:rPr>
          <w:sz w:val="28"/>
          <w:szCs w:val="28"/>
        </w:rPr>
      </w:pPr>
      <w:r>
        <w:rPr>
          <w:sz w:val="28"/>
          <w:szCs w:val="28"/>
        </w:rPr>
        <w:t>if</w:t>
      </w:r>
      <w:r>
        <w:rPr>
          <w:spacing w:val="-6"/>
          <w:sz w:val="28"/>
          <w:szCs w:val="28"/>
        </w:rPr>
        <w:t xml:space="preserve"> </w:t>
      </w:r>
      <w:r>
        <w:rPr>
          <w:sz w:val="28"/>
          <w:szCs w:val="28"/>
        </w:rPr>
        <w:t>request.method</w:t>
      </w:r>
      <w:r>
        <w:rPr>
          <w:spacing w:val="-6"/>
          <w:sz w:val="28"/>
          <w:szCs w:val="28"/>
        </w:rPr>
        <w:t xml:space="preserve"> </w:t>
      </w:r>
      <w:r>
        <w:rPr>
          <w:sz w:val="28"/>
          <w:szCs w:val="28"/>
        </w:rPr>
        <w:t>==</w:t>
      </w:r>
      <w:r>
        <w:rPr>
          <w:spacing w:val="-9"/>
          <w:sz w:val="28"/>
          <w:szCs w:val="28"/>
        </w:rPr>
        <w:t xml:space="preserve"> </w:t>
      </w:r>
      <w:r>
        <w:rPr>
          <w:sz w:val="28"/>
          <w:szCs w:val="28"/>
        </w:rPr>
        <w:t>'POST':</w:t>
      </w:r>
    </w:p>
    <w:p w:rsidR="006E6004" w:rsidRDefault="007C6F71">
      <w:pPr>
        <w:widowControl w:val="0"/>
        <w:autoSpaceDE w:val="0"/>
        <w:autoSpaceDN w:val="0"/>
        <w:spacing w:before="158" w:line="360" w:lineRule="auto"/>
        <w:ind w:left="832" w:right="7092"/>
        <w:rPr>
          <w:sz w:val="28"/>
          <w:szCs w:val="28"/>
        </w:rPr>
      </w:pPr>
      <w:r>
        <w:rPr>
          <w:sz w:val="28"/>
          <w:szCs w:val="28"/>
        </w:rPr>
        <w:t>#</w:t>
      </w:r>
      <w:r>
        <w:rPr>
          <w:spacing w:val="-1"/>
          <w:sz w:val="28"/>
          <w:szCs w:val="28"/>
        </w:rPr>
        <w:t xml:space="preserve"> </w:t>
      </w:r>
      <w:r>
        <w:rPr>
          <w:sz w:val="28"/>
          <w:szCs w:val="28"/>
        </w:rPr>
        <w:t>Get</w:t>
      </w:r>
      <w:r>
        <w:rPr>
          <w:spacing w:val="-4"/>
          <w:sz w:val="28"/>
          <w:szCs w:val="28"/>
        </w:rPr>
        <w:t xml:space="preserve"> </w:t>
      </w:r>
      <w:r>
        <w:rPr>
          <w:sz w:val="28"/>
          <w:szCs w:val="28"/>
        </w:rPr>
        <w:t>the</w:t>
      </w:r>
      <w:r>
        <w:rPr>
          <w:spacing w:val="-2"/>
          <w:sz w:val="28"/>
          <w:szCs w:val="28"/>
        </w:rPr>
        <w:t xml:space="preserve"> </w:t>
      </w:r>
      <w:r>
        <w:rPr>
          <w:sz w:val="28"/>
          <w:szCs w:val="28"/>
        </w:rPr>
        <w:t>file</w:t>
      </w:r>
      <w:r>
        <w:rPr>
          <w:spacing w:val="-1"/>
          <w:sz w:val="28"/>
          <w:szCs w:val="28"/>
        </w:rPr>
        <w:t xml:space="preserve"> </w:t>
      </w:r>
      <w:r>
        <w:rPr>
          <w:sz w:val="28"/>
          <w:szCs w:val="28"/>
        </w:rPr>
        <w:t>from</w:t>
      </w:r>
      <w:r>
        <w:rPr>
          <w:spacing w:val="-13"/>
          <w:sz w:val="28"/>
          <w:szCs w:val="28"/>
        </w:rPr>
        <w:t xml:space="preserve"> </w:t>
      </w:r>
      <w:r>
        <w:rPr>
          <w:sz w:val="28"/>
          <w:szCs w:val="28"/>
        </w:rPr>
        <w:t>post</w:t>
      </w:r>
      <w:r>
        <w:rPr>
          <w:spacing w:val="-3"/>
          <w:sz w:val="28"/>
          <w:szCs w:val="28"/>
        </w:rPr>
        <w:t xml:space="preserve"> </w:t>
      </w:r>
      <w:r>
        <w:rPr>
          <w:sz w:val="28"/>
          <w:szCs w:val="28"/>
        </w:rPr>
        <w:t>request</w:t>
      </w:r>
      <w:r>
        <w:rPr>
          <w:spacing w:val="-67"/>
          <w:sz w:val="28"/>
          <w:szCs w:val="28"/>
        </w:rPr>
        <w:t xml:space="preserve"> </w:t>
      </w:r>
      <w:r>
        <w:rPr>
          <w:sz w:val="28"/>
          <w:szCs w:val="28"/>
        </w:rPr>
        <w:t>f</w:t>
      </w:r>
      <w:r>
        <w:rPr>
          <w:spacing w:val="-2"/>
          <w:sz w:val="28"/>
          <w:szCs w:val="28"/>
        </w:rPr>
        <w:t xml:space="preserve"> </w:t>
      </w:r>
      <w:r>
        <w:rPr>
          <w:sz w:val="28"/>
          <w:szCs w:val="28"/>
        </w:rPr>
        <w:t>=</w:t>
      </w:r>
      <w:r>
        <w:rPr>
          <w:spacing w:val="-2"/>
          <w:sz w:val="28"/>
          <w:szCs w:val="28"/>
        </w:rPr>
        <w:t xml:space="preserve"> </w:t>
      </w:r>
      <w:r>
        <w:rPr>
          <w:sz w:val="28"/>
          <w:szCs w:val="28"/>
        </w:rPr>
        <w:t>request.files['file']</w:t>
      </w:r>
    </w:p>
    <w:p w:rsidR="006E6004" w:rsidRDefault="007C6F71">
      <w:pPr>
        <w:widowControl w:val="0"/>
        <w:autoSpaceDE w:val="0"/>
        <w:autoSpaceDN w:val="0"/>
        <w:spacing w:line="362" w:lineRule="auto"/>
        <w:ind w:left="832" w:right="6149"/>
        <w:rPr>
          <w:sz w:val="28"/>
          <w:szCs w:val="28"/>
        </w:rPr>
      </w:pPr>
      <w:r>
        <w:rPr>
          <w:spacing w:val="-1"/>
          <w:sz w:val="28"/>
          <w:szCs w:val="28"/>
        </w:rPr>
        <w:t>file_path</w:t>
      </w:r>
      <w:r>
        <w:rPr>
          <w:spacing w:val="-12"/>
          <w:sz w:val="28"/>
          <w:szCs w:val="28"/>
        </w:rPr>
        <w:t xml:space="preserve"> </w:t>
      </w:r>
      <w:r>
        <w:rPr>
          <w:sz w:val="28"/>
          <w:szCs w:val="28"/>
        </w:rPr>
        <w:t>=</w:t>
      </w:r>
      <w:r>
        <w:rPr>
          <w:spacing w:val="-17"/>
          <w:sz w:val="28"/>
          <w:szCs w:val="28"/>
        </w:rPr>
        <w:t xml:space="preserve"> </w:t>
      </w:r>
      <w:r>
        <w:rPr>
          <w:sz w:val="28"/>
          <w:szCs w:val="28"/>
        </w:rPr>
        <w:t>secure_filename(f.filename)</w:t>
      </w:r>
      <w:r>
        <w:rPr>
          <w:spacing w:val="-67"/>
          <w:sz w:val="28"/>
          <w:szCs w:val="28"/>
        </w:rPr>
        <w:t xml:space="preserve"> </w:t>
      </w:r>
      <w:r>
        <w:rPr>
          <w:sz w:val="28"/>
          <w:szCs w:val="28"/>
        </w:rPr>
        <w:t>f.save(file_path)</w:t>
      </w:r>
    </w:p>
    <w:p w:rsidR="006E6004" w:rsidRDefault="007C6F71">
      <w:pPr>
        <w:widowControl w:val="0"/>
        <w:autoSpaceDE w:val="0"/>
        <w:autoSpaceDN w:val="0"/>
        <w:spacing w:line="319" w:lineRule="exact"/>
        <w:ind w:left="832"/>
        <w:rPr>
          <w:sz w:val="28"/>
          <w:szCs w:val="28"/>
        </w:rPr>
      </w:pPr>
      <w:r>
        <w:rPr>
          <w:sz w:val="28"/>
          <w:szCs w:val="28"/>
        </w:rPr>
        <w:t>#</w:t>
      </w:r>
      <w:r>
        <w:rPr>
          <w:spacing w:val="-4"/>
          <w:sz w:val="28"/>
          <w:szCs w:val="28"/>
        </w:rPr>
        <w:t xml:space="preserve"> </w:t>
      </w:r>
      <w:r>
        <w:rPr>
          <w:sz w:val="28"/>
          <w:szCs w:val="28"/>
        </w:rPr>
        <w:t>Make</w:t>
      </w:r>
      <w:r>
        <w:rPr>
          <w:spacing w:val="-5"/>
          <w:sz w:val="28"/>
          <w:szCs w:val="28"/>
        </w:rPr>
        <w:t xml:space="preserve"> </w:t>
      </w:r>
      <w:r>
        <w:rPr>
          <w:sz w:val="28"/>
          <w:szCs w:val="28"/>
        </w:rPr>
        <w:t>prediction</w:t>
      </w:r>
    </w:p>
    <w:p w:rsidR="006E6004" w:rsidRDefault="006E6004">
      <w:pPr>
        <w:widowControl w:val="0"/>
        <w:autoSpaceDE w:val="0"/>
        <w:autoSpaceDN w:val="0"/>
        <w:spacing w:line="319" w:lineRule="exact"/>
        <w:rPr>
          <w:sz w:val="22"/>
          <w:szCs w:val="22"/>
        </w:rPr>
      </w:pPr>
    </w:p>
    <w:p w:rsidR="00900855" w:rsidRDefault="007C6F71" w:rsidP="00900855">
      <w:pPr>
        <w:widowControl w:val="0"/>
        <w:autoSpaceDE w:val="0"/>
        <w:autoSpaceDN w:val="0"/>
        <w:spacing w:before="64" w:line="362" w:lineRule="auto"/>
        <w:ind w:left="832" w:right="7160"/>
        <w:rPr>
          <w:sz w:val="28"/>
          <w:szCs w:val="28"/>
        </w:rPr>
      </w:pPr>
      <w:r>
        <w:rPr>
          <w:sz w:val="28"/>
          <w:szCs w:val="28"/>
        </w:rPr>
        <w:t>result = load_image(file_path)</w:t>
      </w:r>
      <w:r>
        <w:rPr>
          <w:spacing w:val="-68"/>
          <w:sz w:val="28"/>
          <w:szCs w:val="28"/>
        </w:rPr>
        <w:t xml:space="preserve"> </w:t>
      </w:r>
      <w:r>
        <w:rPr>
          <w:sz w:val="28"/>
          <w:szCs w:val="28"/>
        </w:rPr>
        <w:t>result =</w:t>
      </w:r>
      <w:r>
        <w:rPr>
          <w:spacing w:val="-4"/>
          <w:sz w:val="28"/>
          <w:szCs w:val="28"/>
        </w:rPr>
        <w:t xml:space="preserve"> </w:t>
      </w:r>
      <w:r>
        <w:rPr>
          <w:sz w:val="28"/>
          <w:szCs w:val="28"/>
        </w:rPr>
        <w:t>result.title()</w:t>
      </w:r>
    </w:p>
    <w:p w:rsidR="00900855" w:rsidRDefault="007C6F71" w:rsidP="00900855">
      <w:pPr>
        <w:widowControl w:val="0"/>
        <w:autoSpaceDE w:val="0"/>
        <w:autoSpaceDN w:val="0"/>
        <w:spacing w:before="10"/>
        <w:ind w:left="832"/>
        <w:rPr>
          <w:sz w:val="28"/>
          <w:szCs w:val="28"/>
        </w:rPr>
      </w:pPr>
      <w:r>
        <w:rPr>
          <w:w w:val="95"/>
          <w:sz w:val="28"/>
          <w:szCs w:val="28"/>
        </w:rPr>
        <w:t>d</w:t>
      </w:r>
      <w:r>
        <w:rPr>
          <w:spacing w:val="25"/>
          <w:w w:val="95"/>
          <w:sz w:val="28"/>
          <w:szCs w:val="28"/>
        </w:rPr>
        <w:t xml:space="preserve"> </w:t>
      </w:r>
      <w:r>
        <w:rPr>
          <w:w w:val="95"/>
          <w:sz w:val="28"/>
          <w:szCs w:val="28"/>
        </w:rPr>
        <w:t>=</w:t>
      </w:r>
      <w:r>
        <w:rPr>
          <w:spacing w:val="23"/>
          <w:w w:val="95"/>
          <w:sz w:val="28"/>
          <w:szCs w:val="28"/>
        </w:rPr>
        <w:t xml:space="preserve"> </w:t>
      </w:r>
      <w:r>
        <w:rPr>
          <w:w w:val="95"/>
          <w:sz w:val="28"/>
          <w:szCs w:val="28"/>
        </w:rPr>
        <w:t>{"Normal":"</w:t>
      </w:r>
      <w:r>
        <w:rPr>
          <w:rFonts w:ascii="MS Gothic" w:hAnsi="MS Gothic"/>
          <w:w w:val="95"/>
          <w:sz w:val="28"/>
          <w:szCs w:val="28"/>
        </w:rPr>
        <w:t>✓</w:t>
      </w:r>
      <w:r>
        <w:rPr>
          <w:w w:val="95"/>
          <w:sz w:val="28"/>
          <w:szCs w:val="28"/>
        </w:rPr>
        <w:t>(NO</w:t>
      </w:r>
      <w:r>
        <w:rPr>
          <w:spacing w:val="23"/>
          <w:w w:val="95"/>
          <w:sz w:val="28"/>
          <w:szCs w:val="28"/>
        </w:rPr>
        <w:t xml:space="preserve"> </w:t>
      </w:r>
      <w:r>
        <w:rPr>
          <w:w w:val="95"/>
          <w:sz w:val="28"/>
          <w:szCs w:val="28"/>
        </w:rPr>
        <w:t>RISK)",'Mild':"❌(15%</w:t>
      </w:r>
      <w:r>
        <w:rPr>
          <w:spacing w:val="20"/>
          <w:w w:val="95"/>
          <w:sz w:val="28"/>
          <w:szCs w:val="28"/>
        </w:rPr>
        <w:t xml:space="preserve"> </w:t>
      </w:r>
      <w:r>
        <w:rPr>
          <w:w w:val="95"/>
          <w:sz w:val="28"/>
          <w:szCs w:val="28"/>
        </w:rPr>
        <w:t>RISK)","Moderate":"❌(45%</w:t>
      </w:r>
    </w:p>
    <w:p w:rsidR="00900855" w:rsidRDefault="007C6F71" w:rsidP="00900855">
      <w:pPr>
        <w:widowControl w:val="0"/>
        <w:autoSpaceDE w:val="0"/>
        <w:autoSpaceDN w:val="0"/>
        <w:spacing w:before="178" w:line="360" w:lineRule="auto"/>
        <w:ind w:left="832" w:right="3501"/>
        <w:rPr>
          <w:sz w:val="28"/>
          <w:szCs w:val="28"/>
        </w:rPr>
      </w:pPr>
      <w:r>
        <w:rPr>
          <w:w w:val="90"/>
          <w:sz w:val="28"/>
          <w:szCs w:val="28"/>
        </w:rPr>
        <w:t>RISK)","Severe":"❌(75%</w:t>
      </w:r>
      <w:r>
        <w:rPr>
          <w:spacing w:val="8"/>
          <w:w w:val="90"/>
          <w:sz w:val="28"/>
          <w:szCs w:val="28"/>
        </w:rPr>
        <w:t xml:space="preserve"> </w:t>
      </w:r>
      <w:r>
        <w:rPr>
          <w:w w:val="90"/>
          <w:sz w:val="28"/>
          <w:szCs w:val="28"/>
        </w:rPr>
        <w:t>RISK)","Proliferative":"❌(95%</w:t>
      </w:r>
      <w:r>
        <w:rPr>
          <w:spacing w:val="12"/>
          <w:w w:val="90"/>
          <w:sz w:val="28"/>
          <w:szCs w:val="28"/>
        </w:rPr>
        <w:t xml:space="preserve"> </w:t>
      </w:r>
      <w:r>
        <w:rPr>
          <w:w w:val="90"/>
          <w:sz w:val="28"/>
          <w:szCs w:val="28"/>
        </w:rPr>
        <w:t>RISK)"}</w:t>
      </w:r>
      <w:r>
        <w:rPr>
          <w:spacing w:val="-60"/>
          <w:w w:val="90"/>
          <w:sz w:val="28"/>
          <w:szCs w:val="28"/>
        </w:rPr>
        <w:t xml:space="preserve"> </w:t>
      </w:r>
      <w:r>
        <w:rPr>
          <w:sz w:val="28"/>
          <w:szCs w:val="28"/>
        </w:rPr>
        <w:t>result =</w:t>
      </w:r>
      <w:r>
        <w:rPr>
          <w:spacing w:val="-1"/>
          <w:sz w:val="28"/>
          <w:szCs w:val="28"/>
        </w:rPr>
        <w:t xml:space="preserve"> </w:t>
      </w:r>
      <w:r>
        <w:rPr>
          <w:sz w:val="28"/>
          <w:szCs w:val="28"/>
        </w:rPr>
        <w:t>result+d[result]</w:t>
      </w:r>
    </w:p>
    <w:p w:rsidR="00900855" w:rsidRDefault="007C6F71" w:rsidP="00900855">
      <w:pPr>
        <w:widowControl w:val="0"/>
        <w:autoSpaceDE w:val="0"/>
        <w:autoSpaceDN w:val="0"/>
        <w:spacing w:line="360" w:lineRule="auto"/>
        <w:ind w:left="832" w:right="8247"/>
        <w:rPr>
          <w:sz w:val="28"/>
          <w:szCs w:val="28"/>
        </w:rPr>
      </w:pPr>
      <w:r>
        <w:rPr>
          <w:sz w:val="28"/>
          <w:szCs w:val="28"/>
        </w:rPr>
        <w:t>#result = [result]</w:t>
      </w:r>
      <w:r>
        <w:rPr>
          <w:spacing w:val="1"/>
          <w:sz w:val="28"/>
          <w:szCs w:val="28"/>
        </w:rPr>
        <w:t xml:space="preserve"> </w:t>
      </w:r>
      <w:r>
        <w:rPr>
          <w:sz w:val="28"/>
          <w:szCs w:val="28"/>
        </w:rPr>
        <w:t>print(result)</w:t>
      </w:r>
      <w:r>
        <w:rPr>
          <w:spacing w:val="1"/>
          <w:sz w:val="28"/>
          <w:szCs w:val="28"/>
        </w:rPr>
        <w:t xml:space="preserve"> </w:t>
      </w:r>
      <w:r>
        <w:rPr>
          <w:spacing w:val="-1"/>
          <w:sz w:val="28"/>
          <w:szCs w:val="28"/>
        </w:rPr>
        <w:t>os.remove(file_path)</w:t>
      </w:r>
      <w:r>
        <w:rPr>
          <w:spacing w:val="-67"/>
          <w:sz w:val="28"/>
          <w:szCs w:val="28"/>
        </w:rPr>
        <w:t xml:space="preserve"> </w:t>
      </w:r>
      <w:r>
        <w:rPr>
          <w:sz w:val="28"/>
          <w:szCs w:val="28"/>
        </w:rPr>
        <w:t>return result</w:t>
      </w:r>
    </w:p>
    <w:p w:rsidR="00900855" w:rsidRPr="00900855" w:rsidRDefault="007C6F71" w:rsidP="00900855">
      <w:pPr>
        <w:widowControl w:val="0"/>
        <w:autoSpaceDE w:val="0"/>
        <w:autoSpaceDN w:val="0"/>
        <w:ind w:left="832"/>
        <w:rPr>
          <w:sz w:val="28"/>
          <w:szCs w:val="28"/>
        </w:rPr>
      </w:pPr>
      <w:r>
        <w:rPr>
          <w:sz w:val="28"/>
          <w:szCs w:val="28"/>
        </w:rPr>
        <w:t>return</w:t>
      </w:r>
      <w:r>
        <w:rPr>
          <w:spacing w:val="-9"/>
          <w:sz w:val="28"/>
          <w:szCs w:val="28"/>
        </w:rPr>
        <w:t xml:space="preserve"> </w:t>
      </w:r>
      <w:r>
        <w:rPr>
          <w:sz w:val="28"/>
          <w:szCs w:val="28"/>
        </w:rPr>
        <w:t>None</w:t>
      </w:r>
    </w:p>
    <w:p w:rsidR="00900855" w:rsidRDefault="00900855" w:rsidP="00900855">
      <w:pPr>
        <w:widowControl w:val="0"/>
        <w:autoSpaceDE w:val="0"/>
        <w:autoSpaceDN w:val="0"/>
        <w:spacing w:before="10"/>
        <w:rPr>
          <w:sz w:val="25"/>
          <w:szCs w:val="28"/>
        </w:rPr>
      </w:pPr>
    </w:p>
    <w:p w:rsidR="00900855" w:rsidRDefault="007C6F71" w:rsidP="00900855">
      <w:pPr>
        <w:widowControl w:val="0"/>
        <w:tabs>
          <w:tab w:val="left" w:pos="1350"/>
          <w:tab w:val="left" w:pos="2303"/>
          <w:tab w:val="left" w:pos="3025"/>
          <w:tab w:val="left" w:pos="3866"/>
        </w:tabs>
        <w:autoSpaceDE w:val="0"/>
        <w:autoSpaceDN w:val="0"/>
        <w:spacing w:line="362" w:lineRule="auto"/>
        <w:ind w:left="832" w:right="7427"/>
        <w:rPr>
          <w:sz w:val="28"/>
          <w:szCs w:val="28"/>
        </w:rPr>
        <w:sectPr w:rsidR="00900855">
          <w:pgSz w:w="12240" w:h="15840"/>
          <w:pgMar w:top="1280" w:right="200" w:bottom="1160" w:left="620" w:header="0" w:footer="894" w:gutter="0"/>
          <w:cols w:space="720"/>
        </w:sectPr>
      </w:pPr>
      <w:r>
        <w:rPr>
          <w:sz w:val="28"/>
          <w:szCs w:val="28"/>
        </w:rPr>
        <w:t>if</w:t>
      </w:r>
      <w:r>
        <w:rPr>
          <w:sz w:val="28"/>
          <w:szCs w:val="28"/>
          <w:u w:val="single"/>
        </w:rPr>
        <w:tab/>
      </w:r>
      <w:r>
        <w:rPr>
          <w:sz w:val="28"/>
          <w:szCs w:val="28"/>
        </w:rPr>
        <w:t>name</w:t>
      </w:r>
      <w:r>
        <w:rPr>
          <w:sz w:val="28"/>
          <w:szCs w:val="28"/>
          <w:u w:val="single"/>
        </w:rPr>
        <w:tab/>
      </w:r>
      <w:r>
        <w:rPr>
          <w:sz w:val="28"/>
          <w:szCs w:val="28"/>
        </w:rPr>
        <w:t>==</w:t>
      </w:r>
      <w:r>
        <w:rPr>
          <w:spacing w:val="-2"/>
          <w:sz w:val="28"/>
          <w:szCs w:val="28"/>
        </w:rPr>
        <w:t xml:space="preserve"> </w:t>
      </w:r>
      <w:r>
        <w:rPr>
          <w:sz w:val="28"/>
          <w:szCs w:val="28"/>
        </w:rPr>
        <w:t>'</w:t>
      </w:r>
      <w:r>
        <w:rPr>
          <w:sz w:val="28"/>
          <w:szCs w:val="28"/>
          <w:u w:val="single"/>
        </w:rPr>
        <w:tab/>
      </w:r>
      <w:r>
        <w:rPr>
          <w:sz w:val="28"/>
          <w:szCs w:val="28"/>
        </w:rPr>
        <w:t>main</w:t>
      </w:r>
      <w:r>
        <w:rPr>
          <w:sz w:val="28"/>
          <w:szCs w:val="28"/>
          <w:u w:val="single"/>
        </w:rPr>
        <w:tab/>
      </w:r>
      <w:r>
        <w:rPr>
          <w:spacing w:val="-4"/>
          <w:sz w:val="28"/>
          <w:szCs w:val="28"/>
        </w:rPr>
        <w:t>':</w:t>
      </w:r>
      <w:r>
        <w:rPr>
          <w:spacing w:val="-67"/>
          <w:sz w:val="28"/>
          <w:szCs w:val="28"/>
        </w:rPr>
        <w:t xml:space="preserve"> </w:t>
      </w:r>
      <w:r w:rsidR="00D60384">
        <w:rPr>
          <w:sz w:val="28"/>
          <w:szCs w:val="28"/>
        </w:rPr>
        <w:t>app.run()</w:t>
      </w:r>
    </w:p>
    <w:p w:rsidR="006E6004" w:rsidRDefault="006E6004">
      <w:pPr>
        <w:widowControl w:val="0"/>
        <w:autoSpaceDE w:val="0"/>
        <w:autoSpaceDN w:val="0"/>
        <w:rPr>
          <w:sz w:val="20"/>
          <w:szCs w:val="28"/>
        </w:rPr>
      </w:pPr>
    </w:p>
    <w:p w:rsidR="00D60384" w:rsidRDefault="007C6F71" w:rsidP="00D60384">
      <w:pPr>
        <w:widowControl w:val="0"/>
        <w:numPr>
          <w:ilvl w:val="1"/>
          <w:numId w:val="14"/>
        </w:numPr>
        <w:tabs>
          <w:tab w:val="left" w:pos="1243"/>
        </w:tabs>
        <w:autoSpaceDE w:val="0"/>
        <w:autoSpaceDN w:val="0"/>
        <w:spacing w:before="251"/>
        <w:ind w:left="1242"/>
        <w:outlineLvl w:val="1"/>
        <w:rPr>
          <w:b/>
          <w:bCs/>
          <w:sz w:val="28"/>
          <w:szCs w:val="28"/>
        </w:rPr>
      </w:pPr>
      <w:r>
        <w:rPr>
          <w:b/>
          <w:bCs/>
          <w:spacing w:val="-1"/>
          <w:sz w:val="28"/>
          <w:szCs w:val="28"/>
        </w:rPr>
        <w:t>SERVER</w:t>
      </w:r>
      <w:r>
        <w:rPr>
          <w:b/>
          <w:bCs/>
          <w:spacing w:val="-19"/>
          <w:sz w:val="28"/>
          <w:szCs w:val="28"/>
        </w:rPr>
        <w:t xml:space="preserve"> </w:t>
      </w:r>
      <w:r>
        <w:rPr>
          <w:b/>
          <w:bCs/>
          <w:sz w:val="28"/>
          <w:szCs w:val="28"/>
        </w:rPr>
        <w:t>SIDE</w:t>
      </w:r>
      <w:r>
        <w:rPr>
          <w:b/>
          <w:bCs/>
          <w:spacing w:val="-18"/>
          <w:sz w:val="28"/>
          <w:szCs w:val="28"/>
        </w:rPr>
        <w:t xml:space="preserve"> </w:t>
      </w:r>
      <w:r>
        <w:rPr>
          <w:b/>
          <w:bCs/>
          <w:sz w:val="28"/>
          <w:szCs w:val="28"/>
        </w:rPr>
        <w:t>CODING</w:t>
      </w:r>
    </w:p>
    <w:p w:rsidR="00D60384" w:rsidRPr="00D60384" w:rsidRDefault="00D60384" w:rsidP="00D60384">
      <w:pPr>
        <w:widowControl w:val="0"/>
        <w:autoSpaceDE w:val="0"/>
        <w:autoSpaceDN w:val="0"/>
        <w:rPr>
          <w:sz w:val="22"/>
          <w:szCs w:val="22"/>
        </w:rPr>
      </w:pPr>
    </w:p>
    <w:p w:rsidR="006E6004" w:rsidRDefault="007C6F71">
      <w:pPr>
        <w:widowControl w:val="0"/>
        <w:tabs>
          <w:tab w:val="left" w:pos="1722"/>
          <w:tab w:val="left" w:pos="2735"/>
        </w:tabs>
        <w:autoSpaceDE w:val="0"/>
        <w:autoSpaceDN w:val="0"/>
        <w:spacing w:before="267" w:line="360" w:lineRule="auto"/>
        <w:ind w:left="827" w:right="6047"/>
        <w:rPr>
          <w:sz w:val="28"/>
          <w:szCs w:val="28"/>
        </w:rPr>
      </w:pPr>
      <w:r>
        <w:rPr>
          <w:sz w:val="28"/>
          <w:szCs w:val="28"/>
        </w:rPr>
        <w:t>from</w:t>
      </w:r>
      <w:r>
        <w:rPr>
          <w:sz w:val="28"/>
          <w:szCs w:val="28"/>
          <w:u w:val="single"/>
        </w:rPr>
        <w:tab/>
      </w:r>
      <w:r>
        <w:rPr>
          <w:sz w:val="28"/>
          <w:szCs w:val="28"/>
        </w:rPr>
        <w:t>future</w:t>
      </w:r>
      <w:r>
        <w:rPr>
          <w:sz w:val="28"/>
          <w:szCs w:val="28"/>
          <w:u w:val="single"/>
        </w:rPr>
        <w:tab/>
      </w:r>
      <w:r>
        <w:rPr>
          <w:sz w:val="28"/>
          <w:szCs w:val="28"/>
        </w:rPr>
        <w:t>import</w:t>
      </w:r>
      <w:r>
        <w:rPr>
          <w:spacing w:val="-12"/>
          <w:sz w:val="28"/>
          <w:szCs w:val="28"/>
        </w:rPr>
        <w:t xml:space="preserve"> </w:t>
      </w:r>
      <w:r>
        <w:rPr>
          <w:sz w:val="28"/>
          <w:szCs w:val="28"/>
        </w:rPr>
        <w:t>absolute_import</w:t>
      </w:r>
      <w:r>
        <w:rPr>
          <w:spacing w:val="-67"/>
          <w:sz w:val="28"/>
          <w:szCs w:val="28"/>
        </w:rPr>
        <w:t xml:space="preserve"> </w:t>
      </w:r>
      <w:r>
        <w:rPr>
          <w:sz w:val="28"/>
          <w:szCs w:val="28"/>
        </w:rPr>
        <w:t>from</w:t>
      </w:r>
      <w:r>
        <w:rPr>
          <w:sz w:val="28"/>
          <w:szCs w:val="28"/>
          <w:u w:val="single"/>
        </w:rPr>
        <w:tab/>
      </w:r>
      <w:r>
        <w:rPr>
          <w:sz w:val="28"/>
          <w:szCs w:val="28"/>
        </w:rPr>
        <w:t>future</w:t>
      </w:r>
      <w:r>
        <w:rPr>
          <w:sz w:val="28"/>
          <w:szCs w:val="28"/>
          <w:u w:val="single"/>
        </w:rPr>
        <w:tab/>
      </w:r>
      <w:r>
        <w:rPr>
          <w:sz w:val="28"/>
          <w:szCs w:val="28"/>
        </w:rPr>
        <w:t>import</w:t>
      </w:r>
      <w:r>
        <w:rPr>
          <w:spacing w:val="-4"/>
          <w:sz w:val="28"/>
          <w:szCs w:val="28"/>
        </w:rPr>
        <w:t xml:space="preserve"> </w:t>
      </w:r>
      <w:r>
        <w:rPr>
          <w:sz w:val="28"/>
          <w:szCs w:val="28"/>
        </w:rPr>
        <w:t>division</w:t>
      </w:r>
    </w:p>
    <w:p w:rsidR="006E6004" w:rsidRDefault="007C6F71">
      <w:pPr>
        <w:widowControl w:val="0"/>
        <w:tabs>
          <w:tab w:val="left" w:pos="1722"/>
          <w:tab w:val="left" w:pos="2735"/>
        </w:tabs>
        <w:autoSpaceDE w:val="0"/>
        <w:autoSpaceDN w:val="0"/>
        <w:spacing w:before="1" w:line="362" w:lineRule="auto"/>
        <w:ind w:left="827" w:right="6264"/>
        <w:rPr>
          <w:sz w:val="28"/>
          <w:szCs w:val="28"/>
        </w:rPr>
      </w:pPr>
      <w:r>
        <w:rPr>
          <w:sz w:val="28"/>
          <w:szCs w:val="28"/>
        </w:rPr>
        <w:t>from</w:t>
      </w:r>
      <w:r>
        <w:rPr>
          <w:sz w:val="28"/>
          <w:szCs w:val="28"/>
          <w:u w:val="single"/>
        </w:rPr>
        <w:tab/>
      </w:r>
      <w:r>
        <w:rPr>
          <w:sz w:val="28"/>
          <w:szCs w:val="28"/>
        </w:rPr>
        <w:t>future</w:t>
      </w:r>
      <w:r>
        <w:rPr>
          <w:sz w:val="28"/>
          <w:szCs w:val="28"/>
          <w:u w:val="single"/>
        </w:rPr>
        <w:tab/>
      </w:r>
      <w:r>
        <w:rPr>
          <w:sz w:val="28"/>
          <w:szCs w:val="28"/>
        </w:rPr>
        <w:t>import print_function</w:t>
      </w:r>
      <w:r>
        <w:rPr>
          <w:spacing w:val="-68"/>
          <w:sz w:val="28"/>
          <w:szCs w:val="28"/>
        </w:rPr>
        <w:t xml:space="preserve"> </w:t>
      </w:r>
      <w:r>
        <w:rPr>
          <w:sz w:val="28"/>
          <w:szCs w:val="28"/>
        </w:rPr>
        <w:t>import argparse</w:t>
      </w:r>
    </w:p>
    <w:p w:rsidR="006E6004" w:rsidRDefault="007C6F71">
      <w:pPr>
        <w:widowControl w:val="0"/>
        <w:autoSpaceDE w:val="0"/>
        <w:autoSpaceDN w:val="0"/>
        <w:spacing w:line="320" w:lineRule="exact"/>
        <w:ind w:left="827"/>
        <w:rPr>
          <w:sz w:val="28"/>
          <w:szCs w:val="28"/>
        </w:rPr>
      </w:pPr>
      <w:r>
        <w:rPr>
          <w:sz w:val="28"/>
          <w:szCs w:val="28"/>
        </w:rPr>
        <w:t>import</w:t>
      </w:r>
      <w:r>
        <w:rPr>
          <w:spacing w:val="-8"/>
          <w:sz w:val="28"/>
          <w:szCs w:val="28"/>
        </w:rPr>
        <w:t xml:space="preserve"> </w:t>
      </w:r>
      <w:r>
        <w:rPr>
          <w:sz w:val="28"/>
          <w:szCs w:val="28"/>
        </w:rPr>
        <w:t>collections</w:t>
      </w:r>
    </w:p>
    <w:p w:rsidR="006E6004" w:rsidRDefault="007C6F71">
      <w:pPr>
        <w:widowControl w:val="0"/>
        <w:autoSpaceDE w:val="0"/>
        <w:autoSpaceDN w:val="0"/>
        <w:spacing w:before="154" w:line="362" w:lineRule="auto"/>
        <w:ind w:left="827" w:right="7170"/>
        <w:rPr>
          <w:sz w:val="28"/>
          <w:szCs w:val="28"/>
        </w:rPr>
      </w:pPr>
      <w:r>
        <w:rPr>
          <w:sz w:val="28"/>
          <w:szCs w:val="28"/>
        </w:rPr>
        <w:t>from</w:t>
      </w:r>
      <w:r>
        <w:rPr>
          <w:spacing w:val="-16"/>
          <w:sz w:val="28"/>
          <w:szCs w:val="28"/>
        </w:rPr>
        <w:t xml:space="preserve"> </w:t>
      </w:r>
      <w:r>
        <w:rPr>
          <w:sz w:val="28"/>
          <w:szCs w:val="28"/>
        </w:rPr>
        <w:t>datetime</w:t>
      </w:r>
      <w:r>
        <w:rPr>
          <w:spacing w:val="-4"/>
          <w:sz w:val="28"/>
          <w:szCs w:val="28"/>
        </w:rPr>
        <w:t xml:space="preserve"> </w:t>
      </w:r>
      <w:r>
        <w:rPr>
          <w:sz w:val="28"/>
          <w:szCs w:val="28"/>
        </w:rPr>
        <w:t>import</w:t>
      </w:r>
      <w:r>
        <w:rPr>
          <w:spacing w:val="-6"/>
          <w:sz w:val="28"/>
          <w:szCs w:val="28"/>
        </w:rPr>
        <w:t xml:space="preserve"> </w:t>
      </w:r>
      <w:r>
        <w:rPr>
          <w:sz w:val="28"/>
          <w:szCs w:val="28"/>
        </w:rPr>
        <w:t>datetime</w:t>
      </w:r>
      <w:r>
        <w:rPr>
          <w:spacing w:val="-67"/>
          <w:sz w:val="28"/>
          <w:szCs w:val="28"/>
        </w:rPr>
        <w:t xml:space="preserve"> </w:t>
      </w:r>
      <w:r>
        <w:rPr>
          <w:sz w:val="28"/>
          <w:szCs w:val="28"/>
        </w:rPr>
        <w:t>import hashlib</w:t>
      </w:r>
    </w:p>
    <w:p w:rsidR="006E6004" w:rsidRDefault="007C6F71">
      <w:pPr>
        <w:widowControl w:val="0"/>
        <w:autoSpaceDE w:val="0"/>
        <w:autoSpaceDN w:val="0"/>
        <w:spacing w:line="360" w:lineRule="auto"/>
        <w:ind w:left="827" w:right="8901"/>
        <w:rPr>
          <w:sz w:val="28"/>
          <w:szCs w:val="28"/>
        </w:rPr>
      </w:pPr>
      <w:r>
        <w:rPr>
          <w:sz w:val="28"/>
          <w:szCs w:val="28"/>
        </w:rPr>
        <w:t>import os.path</w:t>
      </w:r>
      <w:r>
        <w:rPr>
          <w:spacing w:val="-67"/>
          <w:sz w:val="28"/>
          <w:szCs w:val="28"/>
        </w:rPr>
        <w:t xml:space="preserve"> </w:t>
      </w:r>
      <w:r>
        <w:rPr>
          <w:sz w:val="28"/>
          <w:szCs w:val="28"/>
        </w:rPr>
        <w:t>import random</w:t>
      </w:r>
      <w:r>
        <w:rPr>
          <w:spacing w:val="-67"/>
          <w:sz w:val="28"/>
          <w:szCs w:val="28"/>
        </w:rPr>
        <w:t xml:space="preserve"> </w:t>
      </w:r>
      <w:r>
        <w:rPr>
          <w:sz w:val="28"/>
          <w:szCs w:val="28"/>
        </w:rPr>
        <w:t>import re</w:t>
      </w:r>
      <w:r>
        <w:rPr>
          <w:spacing w:val="1"/>
          <w:sz w:val="28"/>
          <w:szCs w:val="28"/>
        </w:rPr>
        <w:t xml:space="preserve"> </w:t>
      </w:r>
      <w:r>
        <w:rPr>
          <w:sz w:val="28"/>
          <w:szCs w:val="28"/>
        </w:rPr>
        <w:t>import sys</w:t>
      </w:r>
      <w:r>
        <w:rPr>
          <w:spacing w:val="1"/>
          <w:sz w:val="28"/>
          <w:szCs w:val="28"/>
        </w:rPr>
        <w:t xml:space="preserve"> </w:t>
      </w:r>
      <w:r>
        <w:rPr>
          <w:sz w:val="28"/>
          <w:szCs w:val="28"/>
        </w:rPr>
        <w:t>import</w:t>
      </w:r>
      <w:r>
        <w:rPr>
          <w:spacing w:val="-3"/>
          <w:sz w:val="28"/>
          <w:szCs w:val="28"/>
        </w:rPr>
        <w:t xml:space="preserve"> </w:t>
      </w:r>
      <w:r>
        <w:rPr>
          <w:sz w:val="28"/>
          <w:szCs w:val="28"/>
        </w:rPr>
        <w:t>tarfile</w:t>
      </w:r>
    </w:p>
    <w:p w:rsidR="006E6004" w:rsidRDefault="007C6F71">
      <w:pPr>
        <w:widowControl w:val="0"/>
        <w:autoSpaceDE w:val="0"/>
        <w:autoSpaceDN w:val="0"/>
        <w:ind w:left="827"/>
        <w:rPr>
          <w:sz w:val="28"/>
          <w:szCs w:val="28"/>
        </w:rPr>
      </w:pPr>
      <w:r>
        <w:rPr>
          <w:sz w:val="28"/>
          <w:szCs w:val="28"/>
        </w:rPr>
        <w:t>import</w:t>
      </w:r>
      <w:r>
        <w:rPr>
          <w:spacing w:val="-2"/>
          <w:sz w:val="28"/>
          <w:szCs w:val="28"/>
        </w:rPr>
        <w:t xml:space="preserve"> </w:t>
      </w:r>
      <w:r>
        <w:rPr>
          <w:sz w:val="28"/>
          <w:szCs w:val="28"/>
        </w:rPr>
        <w:t>numpy</w:t>
      </w:r>
      <w:r>
        <w:rPr>
          <w:spacing w:val="-6"/>
          <w:sz w:val="28"/>
          <w:szCs w:val="28"/>
        </w:rPr>
        <w:t xml:space="preserve"> </w:t>
      </w:r>
      <w:r>
        <w:rPr>
          <w:sz w:val="28"/>
          <w:szCs w:val="28"/>
        </w:rPr>
        <w:t>as</w:t>
      </w:r>
      <w:r>
        <w:rPr>
          <w:spacing w:val="-1"/>
          <w:sz w:val="28"/>
          <w:szCs w:val="28"/>
        </w:rPr>
        <w:t xml:space="preserve"> </w:t>
      </w:r>
      <w:r>
        <w:rPr>
          <w:sz w:val="28"/>
          <w:szCs w:val="28"/>
        </w:rPr>
        <w:t>np</w:t>
      </w:r>
    </w:p>
    <w:p w:rsidR="006E6004" w:rsidRDefault="007C6F71">
      <w:pPr>
        <w:widowControl w:val="0"/>
        <w:autoSpaceDE w:val="0"/>
        <w:autoSpaceDN w:val="0"/>
        <w:spacing w:before="157" w:line="360" w:lineRule="auto"/>
        <w:ind w:left="827" w:right="6794"/>
        <w:rPr>
          <w:sz w:val="28"/>
          <w:szCs w:val="28"/>
        </w:rPr>
      </w:pPr>
      <w:r>
        <w:rPr>
          <w:sz w:val="28"/>
          <w:szCs w:val="28"/>
        </w:rPr>
        <w:t>from six.moves import urllib</w:t>
      </w:r>
      <w:r>
        <w:rPr>
          <w:spacing w:val="1"/>
          <w:sz w:val="28"/>
          <w:szCs w:val="28"/>
        </w:rPr>
        <w:t xml:space="preserve"> </w:t>
      </w:r>
      <w:r>
        <w:rPr>
          <w:sz w:val="28"/>
          <w:szCs w:val="28"/>
        </w:rPr>
        <w:t>import</w:t>
      </w:r>
      <w:r>
        <w:rPr>
          <w:spacing w:val="-9"/>
          <w:sz w:val="28"/>
          <w:szCs w:val="28"/>
        </w:rPr>
        <w:t xml:space="preserve"> </w:t>
      </w:r>
      <w:r>
        <w:rPr>
          <w:sz w:val="28"/>
          <w:szCs w:val="28"/>
        </w:rPr>
        <w:t>tensorflow.compat.v1</w:t>
      </w:r>
      <w:r>
        <w:rPr>
          <w:spacing w:val="-4"/>
          <w:sz w:val="28"/>
          <w:szCs w:val="28"/>
        </w:rPr>
        <w:t xml:space="preserve"> </w:t>
      </w:r>
      <w:r>
        <w:rPr>
          <w:sz w:val="28"/>
          <w:szCs w:val="28"/>
        </w:rPr>
        <w:t>as</w:t>
      </w:r>
      <w:r>
        <w:rPr>
          <w:spacing w:val="-11"/>
          <w:sz w:val="28"/>
          <w:szCs w:val="28"/>
        </w:rPr>
        <w:t xml:space="preserve"> </w:t>
      </w:r>
      <w:r>
        <w:rPr>
          <w:sz w:val="28"/>
          <w:szCs w:val="28"/>
        </w:rPr>
        <w:t>tf</w:t>
      </w:r>
    </w:p>
    <w:p w:rsidR="006E6004" w:rsidRDefault="007C6F71">
      <w:pPr>
        <w:widowControl w:val="0"/>
        <w:autoSpaceDE w:val="0"/>
        <w:autoSpaceDN w:val="0"/>
        <w:spacing w:line="360" w:lineRule="auto"/>
        <w:ind w:left="827" w:right="4299"/>
        <w:rPr>
          <w:sz w:val="28"/>
          <w:szCs w:val="28"/>
        </w:rPr>
      </w:pPr>
      <w:r>
        <w:rPr>
          <w:sz w:val="28"/>
          <w:szCs w:val="28"/>
        </w:rPr>
        <w:t>from tensorflow.python.framework import graph_util</w:t>
      </w:r>
      <w:r>
        <w:rPr>
          <w:spacing w:val="1"/>
          <w:sz w:val="28"/>
          <w:szCs w:val="28"/>
        </w:rPr>
        <w:t xml:space="preserve"> </w:t>
      </w:r>
      <w:r>
        <w:rPr>
          <w:spacing w:val="-1"/>
          <w:sz w:val="28"/>
          <w:szCs w:val="28"/>
        </w:rPr>
        <w:t xml:space="preserve">from tensorflow.python.framework </w:t>
      </w:r>
      <w:r>
        <w:rPr>
          <w:sz w:val="28"/>
          <w:szCs w:val="28"/>
        </w:rPr>
        <w:t>import tensor_shape</w:t>
      </w:r>
      <w:r>
        <w:rPr>
          <w:spacing w:val="-67"/>
          <w:sz w:val="28"/>
          <w:szCs w:val="28"/>
        </w:rPr>
        <w:t xml:space="preserve"> </w:t>
      </w:r>
      <w:r>
        <w:rPr>
          <w:sz w:val="28"/>
          <w:szCs w:val="28"/>
        </w:rPr>
        <w:t>from</w:t>
      </w:r>
      <w:r>
        <w:rPr>
          <w:spacing w:val="-14"/>
          <w:sz w:val="28"/>
          <w:szCs w:val="28"/>
        </w:rPr>
        <w:t xml:space="preserve"> </w:t>
      </w:r>
      <w:r>
        <w:rPr>
          <w:sz w:val="28"/>
          <w:szCs w:val="28"/>
        </w:rPr>
        <w:t>tensorflow.python.platform</w:t>
      </w:r>
      <w:r>
        <w:rPr>
          <w:spacing w:val="-10"/>
          <w:sz w:val="28"/>
          <w:szCs w:val="28"/>
        </w:rPr>
        <w:t xml:space="preserve"> </w:t>
      </w:r>
      <w:r>
        <w:rPr>
          <w:sz w:val="28"/>
          <w:szCs w:val="28"/>
        </w:rPr>
        <w:t>import</w:t>
      </w:r>
      <w:r>
        <w:rPr>
          <w:spacing w:val="-1"/>
          <w:sz w:val="28"/>
          <w:szCs w:val="28"/>
        </w:rPr>
        <w:t xml:space="preserve"> </w:t>
      </w:r>
      <w:r>
        <w:rPr>
          <w:sz w:val="28"/>
          <w:szCs w:val="28"/>
        </w:rPr>
        <w:t>gfile</w:t>
      </w:r>
    </w:p>
    <w:p w:rsidR="006E6004" w:rsidRDefault="007C6F71">
      <w:pPr>
        <w:widowControl w:val="0"/>
        <w:autoSpaceDE w:val="0"/>
        <w:autoSpaceDN w:val="0"/>
        <w:spacing w:line="360" w:lineRule="auto"/>
        <w:ind w:left="966" w:right="5790" w:hanging="142"/>
        <w:rPr>
          <w:sz w:val="28"/>
          <w:szCs w:val="28"/>
        </w:rPr>
      </w:pPr>
      <w:r>
        <w:rPr>
          <w:spacing w:val="-1"/>
          <w:sz w:val="28"/>
          <w:szCs w:val="28"/>
        </w:rPr>
        <w:t xml:space="preserve">from tensorflow.python.util </w:t>
      </w:r>
      <w:r>
        <w:rPr>
          <w:sz w:val="28"/>
          <w:szCs w:val="28"/>
        </w:rPr>
        <w:t xml:space="preserve">import </w:t>
      </w:r>
      <w:r>
        <w:rPr>
          <w:sz w:val="28"/>
          <w:szCs w:val="28"/>
        </w:rPr>
        <w:t>compat</w:t>
      </w:r>
      <w:r>
        <w:rPr>
          <w:spacing w:val="-67"/>
          <w:sz w:val="28"/>
          <w:szCs w:val="28"/>
        </w:rPr>
        <w:t xml:space="preserve"> </w:t>
      </w:r>
      <w:r>
        <w:rPr>
          <w:sz w:val="28"/>
          <w:szCs w:val="28"/>
        </w:rPr>
        <w:t>if</w:t>
      </w:r>
      <w:r>
        <w:rPr>
          <w:spacing w:val="-4"/>
          <w:sz w:val="28"/>
          <w:szCs w:val="28"/>
        </w:rPr>
        <w:t xml:space="preserve"> </w:t>
      </w:r>
      <w:r>
        <w:rPr>
          <w:sz w:val="28"/>
          <w:szCs w:val="28"/>
        </w:rPr>
        <w:t>not</w:t>
      </w:r>
      <w:r>
        <w:rPr>
          <w:spacing w:val="-5"/>
          <w:sz w:val="28"/>
          <w:szCs w:val="28"/>
        </w:rPr>
        <w:t xml:space="preserve"> </w:t>
      </w:r>
      <w:r>
        <w:rPr>
          <w:sz w:val="28"/>
          <w:szCs w:val="28"/>
        </w:rPr>
        <w:t>gfile.Exists(image_dir):</w:t>
      </w:r>
    </w:p>
    <w:p w:rsidR="006E6004" w:rsidRDefault="007C6F71">
      <w:pPr>
        <w:widowControl w:val="0"/>
        <w:autoSpaceDE w:val="0"/>
        <w:autoSpaceDN w:val="0"/>
        <w:spacing w:before="2" w:line="360" w:lineRule="auto"/>
        <w:ind w:left="1106" w:right="2804"/>
        <w:rPr>
          <w:sz w:val="28"/>
          <w:szCs w:val="28"/>
        </w:rPr>
      </w:pPr>
      <w:r>
        <w:rPr>
          <w:sz w:val="28"/>
          <w:szCs w:val="28"/>
        </w:rPr>
        <w:t>tf.logging.error("Image</w:t>
      </w:r>
      <w:r>
        <w:rPr>
          <w:spacing w:val="-3"/>
          <w:sz w:val="28"/>
          <w:szCs w:val="28"/>
        </w:rPr>
        <w:t xml:space="preserve"> </w:t>
      </w:r>
      <w:r>
        <w:rPr>
          <w:sz w:val="28"/>
          <w:szCs w:val="28"/>
        </w:rPr>
        <w:t>directory</w:t>
      </w:r>
      <w:r>
        <w:rPr>
          <w:spacing w:val="-13"/>
          <w:sz w:val="28"/>
          <w:szCs w:val="28"/>
        </w:rPr>
        <w:t xml:space="preserve"> </w:t>
      </w:r>
      <w:r>
        <w:rPr>
          <w:sz w:val="28"/>
          <w:szCs w:val="28"/>
        </w:rPr>
        <w:t>'"</w:t>
      </w:r>
      <w:r>
        <w:rPr>
          <w:spacing w:val="-6"/>
          <w:sz w:val="28"/>
          <w:szCs w:val="28"/>
        </w:rPr>
        <w:t xml:space="preserve"> </w:t>
      </w:r>
      <w:r>
        <w:rPr>
          <w:sz w:val="28"/>
          <w:szCs w:val="28"/>
        </w:rPr>
        <w:t>+</w:t>
      </w:r>
      <w:r>
        <w:rPr>
          <w:spacing w:val="-5"/>
          <w:sz w:val="28"/>
          <w:szCs w:val="28"/>
        </w:rPr>
        <w:t xml:space="preserve"> </w:t>
      </w:r>
      <w:r>
        <w:rPr>
          <w:sz w:val="28"/>
          <w:szCs w:val="28"/>
        </w:rPr>
        <w:t>image_dir</w:t>
      </w:r>
      <w:r>
        <w:rPr>
          <w:spacing w:val="-4"/>
          <w:sz w:val="28"/>
          <w:szCs w:val="28"/>
        </w:rPr>
        <w:t xml:space="preserve"> </w:t>
      </w:r>
      <w:r>
        <w:rPr>
          <w:sz w:val="28"/>
          <w:szCs w:val="28"/>
        </w:rPr>
        <w:t>+</w:t>
      </w:r>
      <w:r>
        <w:rPr>
          <w:spacing w:val="-11"/>
          <w:sz w:val="28"/>
          <w:szCs w:val="28"/>
        </w:rPr>
        <w:t xml:space="preserve"> </w:t>
      </w:r>
      <w:r>
        <w:rPr>
          <w:sz w:val="28"/>
          <w:szCs w:val="28"/>
        </w:rPr>
        <w:t>"'</w:t>
      </w:r>
      <w:r>
        <w:rPr>
          <w:spacing w:val="-5"/>
          <w:sz w:val="28"/>
          <w:szCs w:val="28"/>
        </w:rPr>
        <w:t xml:space="preserve"> </w:t>
      </w:r>
      <w:r>
        <w:rPr>
          <w:sz w:val="28"/>
          <w:szCs w:val="28"/>
        </w:rPr>
        <w:t>not</w:t>
      </w:r>
      <w:r>
        <w:rPr>
          <w:spacing w:val="-2"/>
          <w:sz w:val="28"/>
          <w:szCs w:val="28"/>
        </w:rPr>
        <w:t xml:space="preserve"> </w:t>
      </w:r>
      <w:r>
        <w:rPr>
          <w:sz w:val="28"/>
          <w:szCs w:val="28"/>
        </w:rPr>
        <w:t>found.")</w:t>
      </w:r>
      <w:r>
        <w:rPr>
          <w:spacing w:val="-67"/>
          <w:sz w:val="28"/>
          <w:szCs w:val="28"/>
        </w:rPr>
        <w:t xml:space="preserve"> </w:t>
      </w:r>
      <w:r>
        <w:rPr>
          <w:sz w:val="28"/>
          <w:szCs w:val="28"/>
        </w:rPr>
        <w:t>return None</w:t>
      </w:r>
    </w:p>
    <w:p w:rsidR="006E6004" w:rsidRDefault="007C6F71">
      <w:pPr>
        <w:widowControl w:val="0"/>
        <w:autoSpaceDE w:val="0"/>
        <w:autoSpaceDN w:val="0"/>
        <w:spacing w:before="3"/>
        <w:ind w:left="827"/>
        <w:rPr>
          <w:sz w:val="28"/>
          <w:szCs w:val="28"/>
        </w:rPr>
      </w:pPr>
      <w:r>
        <w:rPr>
          <w:sz w:val="28"/>
          <w:szCs w:val="28"/>
        </w:rPr>
        <w:t>result</w:t>
      </w:r>
      <w:r>
        <w:rPr>
          <w:spacing w:val="-8"/>
          <w:sz w:val="28"/>
          <w:szCs w:val="28"/>
        </w:rPr>
        <w:t xml:space="preserve"> </w:t>
      </w:r>
      <w:r>
        <w:rPr>
          <w:sz w:val="28"/>
          <w:szCs w:val="28"/>
        </w:rPr>
        <w:t>=</w:t>
      </w:r>
      <w:r>
        <w:rPr>
          <w:spacing w:val="-11"/>
          <w:sz w:val="28"/>
          <w:szCs w:val="28"/>
        </w:rPr>
        <w:t xml:space="preserve"> </w:t>
      </w:r>
      <w:r>
        <w:rPr>
          <w:sz w:val="28"/>
          <w:szCs w:val="28"/>
        </w:rPr>
        <w:t>collections.OrderedDict()</w:t>
      </w:r>
    </w:p>
    <w:p w:rsidR="006E6004" w:rsidRDefault="006E6004">
      <w:pPr>
        <w:widowControl w:val="0"/>
        <w:autoSpaceDE w:val="0"/>
        <w:autoSpaceDN w:val="0"/>
        <w:rPr>
          <w:sz w:val="22"/>
          <w:szCs w:val="22"/>
        </w:rPr>
        <w:sectPr w:rsidR="006E6004">
          <w:pgSz w:w="12240" w:h="15840"/>
          <w:pgMar w:top="1500" w:right="200" w:bottom="1160" w:left="620" w:header="0" w:footer="894" w:gutter="0"/>
          <w:cols w:space="720"/>
        </w:sectPr>
      </w:pPr>
    </w:p>
    <w:p w:rsidR="006E6004" w:rsidRDefault="007C6F71">
      <w:pPr>
        <w:widowControl w:val="0"/>
        <w:autoSpaceDE w:val="0"/>
        <w:autoSpaceDN w:val="0"/>
        <w:spacing w:before="66" w:line="360" w:lineRule="auto"/>
        <w:ind w:left="1106" w:right="6578" w:hanging="140"/>
        <w:rPr>
          <w:sz w:val="28"/>
          <w:szCs w:val="28"/>
        </w:rPr>
      </w:pPr>
      <w:r>
        <w:rPr>
          <w:sz w:val="28"/>
          <w:szCs w:val="28"/>
        </w:rPr>
        <w:lastRenderedPageBreak/>
        <w:t>sub_dirs = [</w:t>
      </w:r>
      <w:r>
        <w:rPr>
          <w:spacing w:val="1"/>
          <w:sz w:val="28"/>
          <w:szCs w:val="28"/>
        </w:rPr>
        <w:t xml:space="preserve"> </w:t>
      </w:r>
      <w:r>
        <w:rPr>
          <w:spacing w:val="-2"/>
          <w:sz w:val="28"/>
          <w:szCs w:val="28"/>
        </w:rPr>
        <w:t>os.path.join(image_dir,item)</w:t>
      </w:r>
    </w:p>
    <w:p w:rsidR="006E6004" w:rsidRDefault="007C6F71">
      <w:pPr>
        <w:widowControl w:val="0"/>
        <w:autoSpaceDE w:val="0"/>
        <w:autoSpaceDN w:val="0"/>
        <w:spacing w:before="1" w:line="362" w:lineRule="auto"/>
        <w:ind w:left="966" w:right="5555" w:firstLine="136"/>
        <w:rPr>
          <w:sz w:val="28"/>
          <w:szCs w:val="28"/>
        </w:rPr>
      </w:pPr>
      <w:r>
        <w:rPr>
          <w:sz w:val="28"/>
          <w:szCs w:val="28"/>
        </w:rPr>
        <w:t>for</w:t>
      </w:r>
      <w:r>
        <w:rPr>
          <w:spacing w:val="-5"/>
          <w:sz w:val="28"/>
          <w:szCs w:val="28"/>
        </w:rPr>
        <w:t xml:space="preserve"> </w:t>
      </w:r>
      <w:r>
        <w:rPr>
          <w:sz w:val="28"/>
          <w:szCs w:val="28"/>
        </w:rPr>
        <w:t>item</w:t>
      </w:r>
      <w:r>
        <w:rPr>
          <w:spacing w:val="-8"/>
          <w:sz w:val="28"/>
          <w:szCs w:val="28"/>
        </w:rPr>
        <w:t xml:space="preserve"> </w:t>
      </w:r>
      <w:r>
        <w:rPr>
          <w:sz w:val="28"/>
          <w:szCs w:val="28"/>
        </w:rPr>
        <w:t>in</w:t>
      </w:r>
      <w:r>
        <w:rPr>
          <w:spacing w:val="-3"/>
          <w:sz w:val="28"/>
          <w:szCs w:val="28"/>
        </w:rPr>
        <w:t xml:space="preserve"> </w:t>
      </w:r>
      <w:r>
        <w:rPr>
          <w:sz w:val="28"/>
          <w:szCs w:val="28"/>
        </w:rPr>
        <w:t>gfile.ListDirectory(image_dir)]</w:t>
      </w:r>
      <w:r>
        <w:rPr>
          <w:spacing w:val="-67"/>
          <w:sz w:val="28"/>
          <w:szCs w:val="28"/>
        </w:rPr>
        <w:t xml:space="preserve"> </w:t>
      </w:r>
      <w:r>
        <w:rPr>
          <w:sz w:val="28"/>
          <w:szCs w:val="28"/>
        </w:rPr>
        <w:t>sub_dirs</w:t>
      </w:r>
      <w:r>
        <w:rPr>
          <w:spacing w:val="-2"/>
          <w:sz w:val="28"/>
          <w:szCs w:val="28"/>
        </w:rPr>
        <w:t xml:space="preserve"> </w:t>
      </w:r>
      <w:r>
        <w:rPr>
          <w:sz w:val="28"/>
          <w:szCs w:val="28"/>
        </w:rPr>
        <w:t>=</w:t>
      </w:r>
      <w:r>
        <w:rPr>
          <w:spacing w:val="-10"/>
          <w:sz w:val="28"/>
          <w:szCs w:val="28"/>
        </w:rPr>
        <w:t xml:space="preserve"> </w:t>
      </w:r>
      <w:r>
        <w:rPr>
          <w:sz w:val="28"/>
          <w:szCs w:val="28"/>
        </w:rPr>
        <w:t>sorted(item</w:t>
      </w:r>
      <w:r>
        <w:rPr>
          <w:spacing w:val="-9"/>
          <w:sz w:val="28"/>
          <w:szCs w:val="28"/>
        </w:rPr>
        <w:t xml:space="preserve"> </w:t>
      </w:r>
      <w:r>
        <w:rPr>
          <w:sz w:val="28"/>
          <w:szCs w:val="28"/>
        </w:rPr>
        <w:t>for</w:t>
      </w:r>
      <w:r>
        <w:rPr>
          <w:spacing w:val="-3"/>
          <w:sz w:val="28"/>
          <w:szCs w:val="28"/>
        </w:rPr>
        <w:t xml:space="preserve"> </w:t>
      </w:r>
      <w:r>
        <w:rPr>
          <w:sz w:val="28"/>
          <w:szCs w:val="28"/>
        </w:rPr>
        <w:t>item</w:t>
      </w:r>
      <w:r>
        <w:rPr>
          <w:spacing w:val="-14"/>
          <w:sz w:val="28"/>
          <w:szCs w:val="28"/>
        </w:rPr>
        <w:t xml:space="preserve"> </w:t>
      </w:r>
      <w:r>
        <w:rPr>
          <w:sz w:val="28"/>
          <w:szCs w:val="28"/>
        </w:rPr>
        <w:t>in</w:t>
      </w:r>
      <w:r>
        <w:rPr>
          <w:spacing w:val="-3"/>
          <w:sz w:val="28"/>
          <w:szCs w:val="28"/>
        </w:rPr>
        <w:t xml:space="preserve"> </w:t>
      </w:r>
      <w:r>
        <w:rPr>
          <w:sz w:val="28"/>
          <w:szCs w:val="28"/>
        </w:rPr>
        <w:t>sub_dirs</w:t>
      </w:r>
    </w:p>
    <w:p w:rsidR="006E6004" w:rsidRDefault="007C6F71">
      <w:pPr>
        <w:widowControl w:val="0"/>
        <w:autoSpaceDE w:val="0"/>
        <w:autoSpaceDN w:val="0"/>
        <w:spacing w:line="360" w:lineRule="auto"/>
        <w:ind w:left="966" w:right="6313" w:firstLine="1255"/>
        <w:rPr>
          <w:sz w:val="28"/>
          <w:szCs w:val="28"/>
        </w:rPr>
      </w:pPr>
      <w:r>
        <w:rPr>
          <w:sz w:val="28"/>
          <w:szCs w:val="28"/>
        </w:rPr>
        <w:t>if</w:t>
      </w:r>
      <w:r>
        <w:rPr>
          <w:spacing w:val="-11"/>
          <w:sz w:val="28"/>
          <w:szCs w:val="28"/>
        </w:rPr>
        <w:t xml:space="preserve"> </w:t>
      </w:r>
      <w:r>
        <w:rPr>
          <w:sz w:val="28"/>
          <w:szCs w:val="28"/>
        </w:rPr>
        <w:t>gfile.IsDirectory(item))</w:t>
      </w:r>
      <w:r>
        <w:rPr>
          <w:spacing w:val="-67"/>
          <w:sz w:val="28"/>
          <w:szCs w:val="28"/>
        </w:rPr>
        <w:t xml:space="preserve"> </w:t>
      </w:r>
      <w:r>
        <w:rPr>
          <w:sz w:val="28"/>
          <w:szCs w:val="28"/>
        </w:rPr>
        <w:t>for</w:t>
      </w:r>
      <w:r>
        <w:rPr>
          <w:spacing w:val="-4"/>
          <w:sz w:val="28"/>
          <w:szCs w:val="28"/>
        </w:rPr>
        <w:t xml:space="preserve"> </w:t>
      </w:r>
      <w:r>
        <w:rPr>
          <w:sz w:val="28"/>
          <w:szCs w:val="28"/>
        </w:rPr>
        <w:t>sub_dir</w:t>
      </w:r>
      <w:r>
        <w:rPr>
          <w:spacing w:val="-5"/>
          <w:sz w:val="28"/>
          <w:szCs w:val="28"/>
        </w:rPr>
        <w:t xml:space="preserve"> </w:t>
      </w:r>
      <w:r>
        <w:rPr>
          <w:sz w:val="28"/>
          <w:szCs w:val="28"/>
        </w:rPr>
        <w:t>in</w:t>
      </w:r>
      <w:r>
        <w:rPr>
          <w:spacing w:val="-3"/>
          <w:sz w:val="28"/>
          <w:szCs w:val="28"/>
        </w:rPr>
        <w:t xml:space="preserve"> </w:t>
      </w:r>
      <w:r>
        <w:rPr>
          <w:sz w:val="28"/>
          <w:szCs w:val="28"/>
        </w:rPr>
        <w:t>sub_dirs:</w:t>
      </w:r>
    </w:p>
    <w:p w:rsidR="006E6004" w:rsidRDefault="007C6F71">
      <w:pPr>
        <w:widowControl w:val="0"/>
        <w:autoSpaceDE w:val="0"/>
        <w:autoSpaceDN w:val="0"/>
        <w:spacing w:line="362" w:lineRule="auto"/>
        <w:ind w:left="1106" w:right="5859"/>
        <w:rPr>
          <w:sz w:val="28"/>
          <w:szCs w:val="28"/>
        </w:rPr>
      </w:pPr>
      <w:r>
        <w:rPr>
          <w:sz w:val="28"/>
          <w:szCs w:val="28"/>
        </w:rPr>
        <w:t>extensions = ['jpg', 'jpeg', 'JPG', 'JPEG']</w:t>
      </w:r>
      <w:r>
        <w:rPr>
          <w:spacing w:val="-67"/>
          <w:sz w:val="28"/>
          <w:szCs w:val="28"/>
        </w:rPr>
        <w:t xml:space="preserve"> </w:t>
      </w:r>
      <w:r>
        <w:rPr>
          <w:sz w:val="28"/>
          <w:szCs w:val="28"/>
        </w:rPr>
        <w:t>file_list =</w:t>
      </w:r>
      <w:r>
        <w:rPr>
          <w:spacing w:val="-1"/>
          <w:sz w:val="28"/>
          <w:szCs w:val="28"/>
        </w:rPr>
        <w:t xml:space="preserve"> </w:t>
      </w:r>
      <w:r>
        <w:rPr>
          <w:sz w:val="28"/>
          <w:szCs w:val="28"/>
        </w:rPr>
        <w:t>[]</w:t>
      </w:r>
    </w:p>
    <w:p w:rsidR="006E6004" w:rsidRDefault="007C6F71">
      <w:pPr>
        <w:widowControl w:val="0"/>
        <w:autoSpaceDE w:val="0"/>
        <w:autoSpaceDN w:val="0"/>
        <w:spacing w:line="362" w:lineRule="auto"/>
        <w:ind w:left="1106" w:right="5955"/>
        <w:rPr>
          <w:sz w:val="28"/>
          <w:szCs w:val="28"/>
        </w:rPr>
      </w:pPr>
      <w:r>
        <w:rPr>
          <w:sz w:val="28"/>
          <w:szCs w:val="28"/>
        </w:rPr>
        <w:t>dir_name</w:t>
      </w:r>
      <w:r>
        <w:rPr>
          <w:spacing w:val="-9"/>
          <w:sz w:val="28"/>
          <w:szCs w:val="28"/>
        </w:rPr>
        <w:t xml:space="preserve"> </w:t>
      </w:r>
      <w:r>
        <w:rPr>
          <w:sz w:val="28"/>
          <w:szCs w:val="28"/>
        </w:rPr>
        <w:t>=</w:t>
      </w:r>
      <w:r>
        <w:rPr>
          <w:spacing w:val="-9"/>
          <w:sz w:val="28"/>
          <w:szCs w:val="28"/>
        </w:rPr>
        <w:t xml:space="preserve"> </w:t>
      </w:r>
      <w:r>
        <w:rPr>
          <w:sz w:val="28"/>
          <w:szCs w:val="28"/>
        </w:rPr>
        <w:t>os.path.basename(sub_dir)</w:t>
      </w:r>
      <w:r>
        <w:rPr>
          <w:spacing w:val="-67"/>
          <w:sz w:val="28"/>
          <w:szCs w:val="28"/>
        </w:rPr>
        <w:t xml:space="preserve"> </w:t>
      </w:r>
      <w:r>
        <w:rPr>
          <w:sz w:val="28"/>
          <w:szCs w:val="28"/>
        </w:rPr>
        <w:t>if</w:t>
      </w:r>
      <w:r>
        <w:rPr>
          <w:spacing w:val="-4"/>
          <w:sz w:val="28"/>
          <w:szCs w:val="28"/>
        </w:rPr>
        <w:t xml:space="preserve"> </w:t>
      </w:r>
      <w:r>
        <w:rPr>
          <w:sz w:val="28"/>
          <w:szCs w:val="28"/>
        </w:rPr>
        <w:t>dir_name ==</w:t>
      </w:r>
      <w:r>
        <w:rPr>
          <w:spacing w:val="-3"/>
          <w:sz w:val="28"/>
          <w:szCs w:val="28"/>
        </w:rPr>
        <w:t xml:space="preserve"> </w:t>
      </w:r>
      <w:r>
        <w:rPr>
          <w:sz w:val="28"/>
          <w:szCs w:val="28"/>
        </w:rPr>
        <w:t>image_dir:</w:t>
      </w:r>
    </w:p>
    <w:p w:rsidR="006E6004" w:rsidRDefault="007C6F71">
      <w:pPr>
        <w:widowControl w:val="0"/>
        <w:autoSpaceDE w:val="0"/>
        <w:autoSpaceDN w:val="0"/>
        <w:spacing w:line="319" w:lineRule="exact"/>
        <w:ind w:left="1245"/>
        <w:rPr>
          <w:sz w:val="28"/>
          <w:szCs w:val="28"/>
        </w:rPr>
      </w:pPr>
      <w:r>
        <w:rPr>
          <w:sz w:val="28"/>
          <w:szCs w:val="28"/>
        </w:rPr>
        <w:t>continue</w:t>
      </w:r>
    </w:p>
    <w:p w:rsidR="006E6004" w:rsidRDefault="007C6F71">
      <w:pPr>
        <w:widowControl w:val="0"/>
        <w:autoSpaceDE w:val="0"/>
        <w:autoSpaceDN w:val="0"/>
        <w:spacing w:before="145" w:line="360" w:lineRule="auto"/>
        <w:ind w:left="1106" w:right="3501"/>
        <w:rPr>
          <w:sz w:val="28"/>
          <w:szCs w:val="28"/>
        </w:rPr>
      </w:pPr>
      <w:r>
        <w:rPr>
          <w:sz w:val="28"/>
          <w:szCs w:val="28"/>
        </w:rPr>
        <w:t>tf.logging.info("Looking</w:t>
      </w:r>
      <w:r>
        <w:rPr>
          <w:spacing w:val="-3"/>
          <w:sz w:val="28"/>
          <w:szCs w:val="28"/>
        </w:rPr>
        <w:t xml:space="preserve"> </w:t>
      </w:r>
      <w:r>
        <w:rPr>
          <w:sz w:val="28"/>
          <w:szCs w:val="28"/>
        </w:rPr>
        <w:t>for</w:t>
      </w:r>
      <w:r>
        <w:rPr>
          <w:spacing w:val="-5"/>
          <w:sz w:val="28"/>
          <w:szCs w:val="28"/>
        </w:rPr>
        <w:t xml:space="preserve"> </w:t>
      </w:r>
      <w:r>
        <w:rPr>
          <w:sz w:val="28"/>
          <w:szCs w:val="28"/>
        </w:rPr>
        <w:t>images</w:t>
      </w:r>
      <w:r>
        <w:rPr>
          <w:spacing w:val="-7"/>
          <w:sz w:val="28"/>
          <w:szCs w:val="28"/>
        </w:rPr>
        <w:t xml:space="preserve"> </w:t>
      </w:r>
      <w:r>
        <w:rPr>
          <w:sz w:val="28"/>
          <w:szCs w:val="28"/>
        </w:rPr>
        <w:t>in</w:t>
      </w:r>
      <w:r>
        <w:rPr>
          <w:spacing w:val="-3"/>
          <w:sz w:val="28"/>
          <w:szCs w:val="28"/>
        </w:rPr>
        <w:t xml:space="preserve"> </w:t>
      </w:r>
      <w:r>
        <w:rPr>
          <w:sz w:val="28"/>
          <w:szCs w:val="28"/>
        </w:rPr>
        <w:t>'"</w:t>
      </w:r>
      <w:r>
        <w:rPr>
          <w:spacing w:val="-10"/>
          <w:sz w:val="28"/>
          <w:szCs w:val="28"/>
        </w:rPr>
        <w:t xml:space="preserve"> </w:t>
      </w:r>
      <w:r>
        <w:rPr>
          <w:sz w:val="28"/>
          <w:szCs w:val="28"/>
        </w:rPr>
        <w:t>+</w:t>
      </w:r>
      <w:r>
        <w:rPr>
          <w:spacing w:val="-8"/>
          <w:sz w:val="28"/>
          <w:szCs w:val="28"/>
        </w:rPr>
        <w:t xml:space="preserve"> </w:t>
      </w:r>
      <w:r>
        <w:rPr>
          <w:sz w:val="28"/>
          <w:szCs w:val="28"/>
        </w:rPr>
        <w:t>dir_name</w:t>
      </w:r>
      <w:r>
        <w:rPr>
          <w:spacing w:val="-5"/>
          <w:sz w:val="28"/>
          <w:szCs w:val="28"/>
        </w:rPr>
        <w:t xml:space="preserve"> </w:t>
      </w:r>
      <w:r>
        <w:rPr>
          <w:sz w:val="28"/>
          <w:szCs w:val="28"/>
        </w:rPr>
        <w:t>+</w:t>
      </w:r>
      <w:r>
        <w:rPr>
          <w:spacing w:val="-8"/>
          <w:sz w:val="28"/>
          <w:szCs w:val="28"/>
        </w:rPr>
        <w:t xml:space="preserve"> </w:t>
      </w:r>
      <w:r>
        <w:rPr>
          <w:sz w:val="28"/>
          <w:szCs w:val="28"/>
        </w:rPr>
        <w:t>"'")</w:t>
      </w:r>
      <w:r>
        <w:rPr>
          <w:spacing w:val="-67"/>
          <w:sz w:val="28"/>
          <w:szCs w:val="28"/>
        </w:rPr>
        <w:t xml:space="preserve"> </w:t>
      </w:r>
      <w:r>
        <w:rPr>
          <w:sz w:val="28"/>
          <w:szCs w:val="28"/>
        </w:rPr>
        <w:t>for</w:t>
      </w:r>
      <w:r>
        <w:rPr>
          <w:spacing w:val="-2"/>
          <w:sz w:val="28"/>
          <w:szCs w:val="28"/>
        </w:rPr>
        <w:t xml:space="preserve"> </w:t>
      </w:r>
      <w:r>
        <w:rPr>
          <w:sz w:val="28"/>
          <w:szCs w:val="28"/>
        </w:rPr>
        <w:t>extension</w:t>
      </w:r>
      <w:r>
        <w:rPr>
          <w:spacing w:val="1"/>
          <w:sz w:val="28"/>
          <w:szCs w:val="28"/>
        </w:rPr>
        <w:t xml:space="preserve"> </w:t>
      </w:r>
      <w:r>
        <w:rPr>
          <w:sz w:val="28"/>
          <w:szCs w:val="28"/>
        </w:rPr>
        <w:t>in extensions:</w:t>
      </w:r>
    </w:p>
    <w:p w:rsidR="006E6004" w:rsidRDefault="007C6F71">
      <w:pPr>
        <w:widowControl w:val="0"/>
        <w:autoSpaceDE w:val="0"/>
        <w:autoSpaceDN w:val="0"/>
        <w:spacing w:line="360" w:lineRule="auto"/>
        <w:ind w:left="1245"/>
        <w:rPr>
          <w:sz w:val="28"/>
          <w:szCs w:val="28"/>
        </w:rPr>
      </w:pPr>
      <w:r>
        <w:rPr>
          <w:sz w:val="28"/>
          <w:szCs w:val="28"/>
        </w:rPr>
        <w:t>file_glob</w:t>
      </w:r>
      <w:r>
        <w:rPr>
          <w:spacing w:val="-4"/>
          <w:sz w:val="28"/>
          <w:szCs w:val="28"/>
        </w:rPr>
        <w:t xml:space="preserve"> </w:t>
      </w:r>
      <w:r>
        <w:rPr>
          <w:sz w:val="28"/>
          <w:szCs w:val="28"/>
        </w:rPr>
        <w:t>=</w:t>
      </w:r>
      <w:r>
        <w:rPr>
          <w:spacing w:val="-4"/>
          <w:sz w:val="28"/>
          <w:szCs w:val="28"/>
        </w:rPr>
        <w:t xml:space="preserve"> </w:t>
      </w:r>
      <w:r>
        <w:rPr>
          <w:sz w:val="28"/>
          <w:szCs w:val="28"/>
        </w:rPr>
        <w:t>os.path.join(image_dir,</w:t>
      </w:r>
      <w:r>
        <w:rPr>
          <w:spacing w:val="-8"/>
          <w:sz w:val="28"/>
          <w:szCs w:val="28"/>
        </w:rPr>
        <w:t xml:space="preserve"> </w:t>
      </w:r>
      <w:r>
        <w:rPr>
          <w:sz w:val="28"/>
          <w:szCs w:val="28"/>
        </w:rPr>
        <w:t>dir_name,</w:t>
      </w:r>
      <w:r>
        <w:rPr>
          <w:spacing w:val="-5"/>
          <w:sz w:val="28"/>
          <w:szCs w:val="28"/>
        </w:rPr>
        <w:t xml:space="preserve"> </w:t>
      </w:r>
      <w:r>
        <w:rPr>
          <w:sz w:val="28"/>
          <w:szCs w:val="28"/>
        </w:rPr>
        <w:t>'*.'</w:t>
      </w:r>
      <w:r>
        <w:rPr>
          <w:spacing w:val="-6"/>
          <w:sz w:val="28"/>
          <w:szCs w:val="28"/>
        </w:rPr>
        <w:t xml:space="preserve"> </w:t>
      </w:r>
      <w:r>
        <w:rPr>
          <w:sz w:val="28"/>
          <w:szCs w:val="28"/>
        </w:rPr>
        <w:t>+</w:t>
      </w:r>
      <w:r>
        <w:rPr>
          <w:spacing w:val="-4"/>
          <w:sz w:val="28"/>
          <w:szCs w:val="28"/>
        </w:rPr>
        <w:t xml:space="preserve"> </w:t>
      </w:r>
      <w:r>
        <w:rPr>
          <w:sz w:val="28"/>
          <w:szCs w:val="28"/>
        </w:rPr>
        <w:t>extension)</w:t>
      </w:r>
      <w:r>
        <w:rPr>
          <w:spacing w:val="-67"/>
          <w:sz w:val="28"/>
          <w:szCs w:val="28"/>
        </w:rPr>
        <w:t xml:space="preserve"> </w:t>
      </w:r>
      <w:r>
        <w:rPr>
          <w:sz w:val="28"/>
          <w:szCs w:val="28"/>
        </w:rPr>
        <w:t>file_list.extend(gfile.Glob(file_glob))</w:t>
      </w:r>
    </w:p>
    <w:p w:rsidR="006E6004" w:rsidRDefault="007C6F71">
      <w:pPr>
        <w:widowControl w:val="0"/>
        <w:autoSpaceDE w:val="0"/>
        <w:autoSpaceDN w:val="0"/>
        <w:spacing w:before="1"/>
        <w:ind w:left="1106"/>
        <w:rPr>
          <w:sz w:val="28"/>
          <w:szCs w:val="28"/>
        </w:rPr>
      </w:pPr>
      <w:r>
        <w:rPr>
          <w:sz w:val="28"/>
          <w:szCs w:val="28"/>
        </w:rPr>
        <w:t>if</w:t>
      </w:r>
      <w:r>
        <w:rPr>
          <w:spacing w:val="-6"/>
          <w:sz w:val="28"/>
          <w:szCs w:val="28"/>
        </w:rPr>
        <w:t xml:space="preserve"> </w:t>
      </w:r>
      <w:r>
        <w:rPr>
          <w:sz w:val="28"/>
          <w:szCs w:val="28"/>
        </w:rPr>
        <w:t>not</w:t>
      </w:r>
      <w:r>
        <w:rPr>
          <w:spacing w:val="-5"/>
          <w:sz w:val="28"/>
          <w:szCs w:val="28"/>
        </w:rPr>
        <w:t xml:space="preserve"> </w:t>
      </w:r>
      <w:r>
        <w:rPr>
          <w:sz w:val="28"/>
          <w:szCs w:val="28"/>
        </w:rPr>
        <w:t>file_list:</w:t>
      </w:r>
    </w:p>
    <w:p w:rsidR="006E6004" w:rsidRDefault="007C6F71">
      <w:pPr>
        <w:widowControl w:val="0"/>
        <w:autoSpaceDE w:val="0"/>
        <w:autoSpaceDN w:val="0"/>
        <w:spacing w:before="158" w:line="362" w:lineRule="auto"/>
        <w:ind w:left="1245" w:right="6165"/>
        <w:rPr>
          <w:sz w:val="28"/>
          <w:szCs w:val="28"/>
        </w:rPr>
      </w:pPr>
      <w:r>
        <w:rPr>
          <w:sz w:val="28"/>
          <w:szCs w:val="28"/>
        </w:rPr>
        <w:t>tf.logging.warning('No files found')</w:t>
      </w:r>
      <w:r>
        <w:rPr>
          <w:spacing w:val="-67"/>
          <w:sz w:val="28"/>
          <w:szCs w:val="28"/>
        </w:rPr>
        <w:t xml:space="preserve"> </w:t>
      </w:r>
      <w:r>
        <w:rPr>
          <w:sz w:val="28"/>
          <w:szCs w:val="28"/>
        </w:rPr>
        <w:t>continue</w:t>
      </w:r>
    </w:p>
    <w:p w:rsidR="006E6004" w:rsidRDefault="007C6F71">
      <w:pPr>
        <w:widowControl w:val="0"/>
        <w:autoSpaceDE w:val="0"/>
        <w:autoSpaceDN w:val="0"/>
        <w:spacing w:line="319" w:lineRule="exact"/>
        <w:ind w:left="1106"/>
        <w:rPr>
          <w:sz w:val="28"/>
          <w:szCs w:val="28"/>
        </w:rPr>
      </w:pPr>
      <w:r>
        <w:rPr>
          <w:sz w:val="28"/>
          <w:szCs w:val="28"/>
        </w:rPr>
        <w:t>if</w:t>
      </w:r>
      <w:r>
        <w:rPr>
          <w:spacing w:val="-6"/>
          <w:sz w:val="28"/>
          <w:szCs w:val="28"/>
        </w:rPr>
        <w:t xml:space="preserve"> </w:t>
      </w:r>
      <w:r>
        <w:rPr>
          <w:sz w:val="28"/>
          <w:szCs w:val="28"/>
        </w:rPr>
        <w:t>len(file_list)</w:t>
      </w:r>
      <w:r>
        <w:rPr>
          <w:spacing w:val="-5"/>
          <w:sz w:val="28"/>
          <w:szCs w:val="28"/>
        </w:rPr>
        <w:t xml:space="preserve"> </w:t>
      </w:r>
      <w:r>
        <w:rPr>
          <w:sz w:val="28"/>
          <w:szCs w:val="28"/>
        </w:rPr>
        <w:t>&lt;</w:t>
      </w:r>
      <w:r>
        <w:rPr>
          <w:spacing w:val="-11"/>
          <w:sz w:val="28"/>
          <w:szCs w:val="28"/>
        </w:rPr>
        <w:t xml:space="preserve"> </w:t>
      </w:r>
      <w:r>
        <w:rPr>
          <w:sz w:val="28"/>
          <w:szCs w:val="28"/>
        </w:rPr>
        <w:t>20:</w:t>
      </w:r>
    </w:p>
    <w:p w:rsidR="006E6004" w:rsidRDefault="007C6F71">
      <w:pPr>
        <w:widowControl w:val="0"/>
        <w:autoSpaceDE w:val="0"/>
        <w:autoSpaceDN w:val="0"/>
        <w:spacing w:before="155"/>
        <w:ind w:left="1245"/>
        <w:rPr>
          <w:sz w:val="28"/>
          <w:szCs w:val="28"/>
        </w:rPr>
      </w:pPr>
      <w:r>
        <w:rPr>
          <w:sz w:val="28"/>
          <w:szCs w:val="28"/>
        </w:rPr>
        <w:t>tf.logging.warning(</w:t>
      </w:r>
    </w:p>
    <w:p w:rsidR="006E6004" w:rsidRDefault="007C6F71">
      <w:pPr>
        <w:widowControl w:val="0"/>
        <w:autoSpaceDE w:val="0"/>
        <w:autoSpaceDN w:val="0"/>
        <w:spacing w:before="165" w:line="360" w:lineRule="auto"/>
        <w:ind w:left="1106" w:right="1628" w:firstLine="417"/>
        <w:rPr>
          <w:sz w:val="28"/>
          <w:szCs w:val="28"/>
        </w:rPr>
      </w:pPr>
      <w:r>
        <w:rPr>
          <w:sz w:val="28"/>
          <w:szCs w:val="28"/>
        </w:rPr>
        <w:t>'WARNING:</w:t>
      </w:r>
      <w:r>
        <w:rPr>
          <w:spacing w:val="-1"/>
          <w:sz w:val="28"/>
          <w:szCs w:val="28"/>
        </w:rPr>
        <w:t xml:space="preserve"> </w:t>
      </w:r>
      <w:r>
        <w:rPr>
          <w:sz w:val="28"/>
          <w:szCs w:val="28"/>
        </w:rPr>
        <w:t>Folder</w:t>
      </w:r>
      <w:r>
        <w:rPr>
          <w:spacing w:val="-4"/>
          <w:sz w:val="28"/>
          <w:szCs w:val="28"/>
        </w:rPr>
        <w:t xml:space="preserve"> </w:t>
      </w:r>
      <w:r>
        <w:rPr>
          <w:sz w:val="28"/>
          <w:szCs w:val="28"/>
        </w:rPr>
        <w:t>has</w:t>
      </w:r>
      <w:r>
        <w:rPr>
          <w:spacing w:val="-3"/>
          <w:sz w:val="28"/>
          <w:szCs w:val="28"/>
        </w:rPr>
        <w:t xml:space="preserve"> </w:t>
      </w:r>
      <w:r>
        <w:rPr>
          <w:sz w:val="28"/>
          <w:szCs w:val="28"/>
        </w:rPr>
        <w:t>less</w:t>
      </w:r>
      <w:r>
        <w:rPr>
          <w:spacing w:val="-4"/>
          <w:sz w:val="28"/>
          <w:szCs w:val="28"/>
        </w:rPr>
        <w:t xml:space="preserve"> </w:t>
      </w:r>
      <w:r>
        <w:rPr>
          <w:sz w:val="28"/>
          <w:szCs w:val="28"/>
        </w:rPr>
        <w:t>than</w:t>
      </w:r>
      <w:r>
        <w:rPr>
          <w:spacing w:val="-4"/>
          <w:sz w:val="28"/>
          <w:szCs w:val="28"/>
        </w:rPr>
        <w:t xml:space="preserve"> </w:t>
      </w:r>
      <w:r>
        <w:rPr>
          <w:sz w:val="28"/>
          <w:szCs w:val="28"/>
        </w:rPr>
        <w:t>20</w:t>
      </w:r>
      <w:r>
        <w:rPr>
          <w:spacing w:val="-4"/>
          <w:sz w:val="28"/>
          <w:szCs w:val="28"/>
        </w:rPr>
        <w:t xml:space="preserve"> </w:t>
      </w:r>
      <w:r>
        <w:rPr>
          <w:sz w:val="28"/>
          <w:szCs w:val="28"/>
        </w:rPr>
        <w:t>images,</w:t>
      </w:r>
      <w:r>
        <w:rPr>
          <w:spacing w:val="-2"/>
          <w:sz w:val="28"/>
          <w:szCs w:val="28"/>
        </w:rPr>
        <w:t xml:space="preserve"> </w:t>
      </w:r>
      <w:r>
        <w:rPr>
          <w:sz w:val="28"/>
          <w:szCs w:val="28"/>
        </w:rPr>
        <w:t>which may</w:t>
      </w:r>
      <w:r>
        <w:rPr>
          <w:spacing w:val="-6"/>
          <w:sz w:val="28"/>
          <w:szCs w:val="28"/>
        </w:rPr>
        <w:t xml:space="preserve"> </w:t>
      </w:r>
      <w:r>
        <w:rPr>
          <w:sz w:val="28"/>
          <w:szCs w:val="28"/>
        </w:rPr>
        <w:t>cause</w:t>
      </w:r>
      <w:r>
        <w:rPr>
          <w:spacing w:val="-1"/>
          <w:sz w:val="28"/>
          <w:szCs w:val="28"/>
        </w:rPr>
        <w:t xml:space="preserve"> </w:t>
      </w:r>
      <w:r>
        <w:rPr>
          <w:sz w:val="28"/>
          <w:szCs w:val="28"/>
        </w:rPr>
        <w:t>issues.')</w:t>
      </w:r>
      <w:r>
        <w:rPr>
          <w:spacing w:val="-67"/>
          <w:sz w:val="28"/>
          <w:szCs w:val="28"/>
        </w:rPr>
        <w:t xml:space="preserve"> </w:t>
      </w:r>
      <w:r>
        <w:rPr>
          <w:sz w:val="28"/>
          <w:szCs w:val="28"/>
        </w:rPr>
        <w:t>elif len(file_list) &gt; MAX_NUM_IMAGES_PER_CLASS:</w:t>
      </w:r>
      <w:r>
        <w:rPr>
          <w:spacing w:val="1"/>
          <w:sz w:val="28"/>
          <w:szCs w:val="28"/>
        </w:rPr>
        <w:t xml:space="preserve"> </w:t>
      </w:r>
      <w:r>
        <w:rPr>
          <w:sz w:val="28"/>
          <w:szCs w:val="28"/>
        </w:rPr>
        <w:t>tf.logging.warning(</w:t>
      </w:r>
    </w:p>
    <w:p w:rsidR="006E6004" w:rsidRDefault="007C6F71">
      <w:pPr>
        <w:widowControl w:val="0"/>
        <w:autoSpaceDE w:val="0"/>
        <w:autoSpaceDN w:val="0"/>
        <w:spacing w:before="2"/>
        <w:ind w:left="1526"/>
        <w:rPr>
          <w:sz w:val="28"/>
          <w:szCs w:val="28"/>
        </w:rPr>
      </w:pPr>
      <w:r>
        <w:rPr>
          <w:sz w:val="28"/>
          <w:szCs w:val="28"/>
        </w:rPr>
        <w:t>'WARNING:</w:t>
      </w:r>
      <w:r>
        <w:rPr>
          <w:spacing w:val="-2"/>
          <w:sz w:val="28"/>
          <w:szCs w:val="28"/>
        </w:rPr>
        <w:t xml:space="preserve"> </w:t>
      </w:r>
      <w:r>
        <w:rPr>
          <w:sz w:val="28"/>
          <w:szCs w:val="28"/>
        </w:rPr>
        <w:t>Folder</w:t>
      </w:r>
      <w:r>
        <w:rPr>
          <w:spacing w:val="-6"/>
          <w:sz w:val="28"/>
          <w:szCs w:val="28"/>
        </w:rPr>
        <w:t xml:space="preserve"> </w:t>
      </w:r>
      <w:r>
        <w:rPr>
          <w:sz w:val="28"/>
          <w:szCs w:val="28"/>
        </w:rPr>
        <w:t>{}</w:t>
      </w:r>
      <w:r>
        <w:rPr>
          <w:spacing w:val="-7"/>
          <w:sz w:val="28"/>
          <w:szCs w:val="28"/>
        </w:rPr>
        <w:t xml:space="preserve"> </w:t>
      </w:r>
      <w:r>
        <w:rPr>
          <w:sz w:val="28"/>
          <w:szCs w:val="28"/>
        </w:rPr>
        <w:t>has</w:t>
      </w:r>
      <w:r>
        <w:rPr>
          <w:spacing w:val="-1"/>
          <w:sz w:val="28"/>
          <w:szCs w:val="28"/>
        </w:rPr>
        <w:t xml:space="preserve"> </w:t>
      </w:r>
      <w:r>
        <w:rPr>
          <w:sz w:val="28"/>
          <w:szCs w:val="28"/>
        </w:rPr>
        <w:t>more</w:t>
      </w:r>
      <w:r>
        <w:rPr>
          <w:spacing w:val="-1"/>
          <w:sz w:val="28"/>
          <w:szCs w:val="28"/>
        </w:rPr>
        <w:t xml:space="preserve"> </w:t>
      </w:r>
      <w:r>
        <w:rPr>
          <w:sz w:val="28"/>
          <w:szCs w:val="28"/>
        </w:rPr>
        <w:t>than</w:t>
      </w:r>
      <w:r>
        <w:rPr>
          <w:spacing w:val="-1"/>
          <w:sz w:val="28"/>
          <w:szCs w:val="28"/>
        </w:rPr>
        <w:t xml:space="preserve"> </w:t>
      </w:r>
      <w:r>
        <w:rPr>
          <w:sz w:val="28"/>
          <w:szCs w:val="28"/>
        </w:rPr>
        <w:t>{}</w:t>
      </w:r>
      <w:r>
        <w:rPr>
          <w:spacing w:val="-5"/>
          <w:sz w:val="28"/>
          <w:szCs w:val="28"/>
        </w:rPr>
        <w:t xml:space="preserve"> </w:t>
      </w:r>
      <w:r>
        <w:rPr>
          <w:sz w:val="28"/>
          <w:szCs w:val="28"/>
        </w:rPr>
        <w:t>images.</w:t>
      </w:r>
      <w:r>
        <w:rPr>
          <w:spacing w:val="-5"/>
          <w:sz w:val="28"/>
          <w:szCs w:val="28"/>
        </w:rPr>
        <w:t xml:space="preserve"> </w:t>
      </w:r>
      <w:r>
        <w:rPr>
          <w:sz w:val="28"/>
          <w:szCs w:val="28"/>
        </w:rPr>
        <w:t>Some</w:t>
      </w:r>
      <w:r>
        <w:rPr>
          <w:spacing w:val="-3"/>
          <w:sz w:val="28"/>
          <w:szCs w:val="28"/>
        </w:rPr>
        <w:t xml:space="preserve"> </w:t>
      </w:r>
      <w:r>
        <w:rPr>
          <w:sz w:val="28"/>
          <w:szCs w:val="28"/>
        </w:rPr>
        <w:t>images will</w:t>
      </w:r>
      <w:r>
        <w:rPr>
          <w:spacing w:val="-2"/>
          <w:sz w:val="28"/>
          <w:szCs w:val="28"/>
        </w:rPr>
        <w:t xml:space="preserve"> </w:t>
      </w:r>
      <w:r>
        <w:rPr>
          <w:sz w:val="28"/>
          <w:szCs w:val="28"/>
        </w:rPr>
        <w:t>'</w:t>
      </w:r>
    </w:p>
    <w:p w:rsidR="006E6004" w:rsidRDefault="007C6F71">
      <w:pPr>
        <w:widowControl w:val="0"/>
        <w:autoSpaceDE w:val="0"/>
        <w:autoSpaceDN w:val="0"/>
        <w:spacing w:before="160" w:line="360" w:lineRule="auto"/>
        <w:ind w:left="1106" w:right="1159" w:firstLine="417"/>
        <w:rPr>
          <w:sz w:val="28"/>
          <w:szCs w:val="28"/>
        </w:rPr>
      </w:pPr>
      <w:r>
        <w:rPr>
          <w:sz w:val="28"/>
          <w:szCs w:val="28"/>
        </w:rPr>
        <w:t>'never be selected.'.format(</w:t>
      </w:r>
      <w:r>
        <w:rPr>
          <w:sz w:val="28"/>
          <w:szCs w:val="28"/>
        </w:rPr>
        <w:t>dir_name, MAX_NUM_IMAGES_PER_CLASS))</w:t>
      </w:r>
      <w:r>
        <w:rPr>
          <w:spacing w:val="-68"/>
          <w:sz w:val="28"/>
          <w:szCs w:val="28"/>
        </w:rPr>
        <w:t xml:space="preserve"> </w:t>
      </w:r>
      <w:r>
        <w:rPr>
          <w:sz w:val="28"/>
          <w:szCs w:val="28"/>
        </w:rPr>
        <w:t>label_name</w:t>
      </w:r>
      <w:r>
        <w:rPr>
          <w:spacing w:val="-1"/>
          <w:sz w:val="28"/>
          <w:szCs w:val="28"/>
        </w:rPr>
        <w:t xml:space="preserve"> </w:t>
      </w:r>
      <w:r>
        <w:rPr>
          <w:sz w:val="28"/>
          <w:szCs w:val="28"/>
        </w:rPr>
        <w:t>=</w:t>
      </w:r>
      <w:r>
        <w:rPr>
          <w:spacing w:val="-1"/>
          <w:sz w:val="28"/>
          <w:szCs w:val="28"/>
        </w:rPr>
        <w:t xml:space="preserve"> </w:t>
      </w:r>
      <w:r>
        <w:rPr>
          <w:sz w:val="28"/>
          <w:szCs w:val="28"/>
        </w:rPr>
        <w:t>re.sub(r'[^a-z0-9]+',</w:t>
      </w:r>
      <w:r>
        <w:rPr>
          <w:spacing w:val="-4"/>
          <w:sz w:val="28"/>
          <w:szCs w:val="28"/>
        </w:rPr>
        <w:t xml:space="preserve"> </w:t>
      </w:r>
      <w:r>
        <w:rPr>
          <w:sz w:val="28"/>
          <w:szCs w:val="28"/>
        </w:rPr>
        <w:t>'</w:t>
      </w:r>
      <w:r>
        <w:rPr>
          <w:spacing w:val="-1"/>
          <w:sz w:val="28"/>
          <w:szCs w:val="28"/>
        </w:rPr>
        <w:t xml:space="preserve"> </w:t>
      </w:r>
      <w:r>
        <w:rPr>
          <w:sz w:val="28"/>
          <w:szCs w:val="28"/>
        </w:rPr>
        <w:t>',</w:t>
      </w:r>
      <w:r>
        <w:rPr>
          <w:spacing w:val="-4"/>
          <w:sz w:val="28"/>
          <w:szCs w:val="28"/>
        </w:rPr>
        <w:t xml:space="preserve"> </w:t>
      </w:r>
      <w:r>
        <w:rPr>
          <w:sz w:val="28"/>
          <w:szCs w:val="28"/>
        </w:rPr>
        <w:t>dir_name.lower())</w:t>
      </w:r>
    </w:p>
    <w:p w:rsidR="006E6004" w:rsidRDefault="007C6F71">
      <w:pPr>
        <w:widowControl w:val="0"/>
        <w:autoSpaceDE w:val="0"/>
        <w:autoSpaceDN w:val="0"/>
        <w:spacing w:before="4"/>
        <w:ind w:left="1106"/>
        <w:rPr>
          <w:sz w:val="28"/>
          <w:szCs w:val="28"/>
        </w:rPr>
      </w:pPr>
      <w:r>
        <w:rPr>
          <w:sz w:val="28"/>
          <w:szCs w:val="28"/>
        </w:rPr>
        <w:t>training_images</w:t>
      </w:r>
      <w:r>
        <w:rPr>
          <w:spacing w:val="-3"/>
          <w:sz w:val="28"/>
          <w:szCs w:val="28"/>
        </w:rPr>
        <w:t xml:space="preserve"> </w:t>
      </w:r>
      <w:r>
        <w:rPr>
          <w:sz w:val="28"/>
          <w:szCs w:val="28"/>
        </w:rPr>
        <w:t>=</w:t>
      </w:r>
      <w:r>
        <w:rPr>
          <w:spacing w:val="-5"/>
          <w:sz w:val="28"/>
          <w:szCs w:val="28"/>
        </w:rPr>
        <w:t xml:space="preserve"> </w:t>
      </w:r>
      <w:r>
        <w:rPr>
          <w:sz w:val="28"/>
          <w:szCs w:val="28"/>
        </w:rPr>
        <w:t>[]</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106" w:right="7504"/>
        <w:rPr>
          <w:sz w:val="28"/>
          <w:szCs w:val="28"/>
        </w:rPr>
      </w:pPr>
      <w:r>
        <w:rPr>
          <w:sz w:val="28"/>
          <w:szCs w:val="28"/>
        </w:rPr>
        <w:lastRenderedPageBreak/>
        <w:t>testing_images = []</w:t>
      </w:r>
      <w:r>
        <w:rPr>
          <w:spacing w:val="1"/>
          <w:sz w:val="28"/>
          <w:szCs w:val="28"/>
        </w:rPr>
        <w:t xml:space="preserve"> </w:t>
      </w:r>
      <w:r>
        <w:rPr>
          <w:sz w:val="28"/>
          <w:szCs w:val="28"/>
        </w:rPr>
        <w:t>validation_images = []</w:t>
      </w:r>
      <w:r>
        <w:rPr>
          <w:spacing w:val="1"/>
          <w:sz w:val="28"/>
          <w:szCs w:val="28"/>
        </w:rPr>
        <w:t xml:space="preserve"> </w:t>
      </w:r>
      <w:r>
        <w:rPr>
          <w:sz w:val="28"/>
          <w:szCs w:val="28"/>
        </w:rPr>
        <w:t>for</w:t>
      </w:r>
      <w:r>
        <w:rPr>
          <w:spacing w:val="-7"/>
          <w:sz w:val="28"/>
          <w:szCs w:val="28"/>
        </w:rPr>
        <w:t xml:space="preserve"> </w:t>
      </w:r>
      <w:r>
        <w:rPr>
          <w:sz w:val="28"/>
          <w:szCs w:val="28"/>
        </w:rPr>
        <w:t>file_name</w:t>
      </w:r>
      <w:r>
        <w:rPr>
          <w:spacing w:val="-5"/>
          <w:sz w:val="28"/>
          <w:szCs w:val="28"/>
        </w:rPr>
        <w:t xml:space="preserve"> </w:t>
      </w:r>
      <w:r>
        <w:rPr>
          <w:sz w:val="28"/>
          <w:szCs w:val="28"/>
        </w:rPr>
        <w:t>in</w:t>
      </w:r>
      <w:r>
        <w:rPr>
          <w:spacing w:val="-5"/>
          <w:sz w:val="28"/>
          <w:szCs w:val="28"/>
        </w:rPr>
        <w:t xml:space="preserve"> </w:t>
      </w:r>
      <w:r>
        <w:rPr>
          <w:sz w:val="28"/>
          <w:szCs w:val="28"/>
        </w:rPr>
        <w:t>file_list:</w:t>
      </w:r>
    </w:p>
    <w:p w:rsidR="006E6004" w:rsidRDefault="007C6F71">
      <w:pPr>
        <w:widowControl w:val="0"/>
        <w:autoSpaceDE w:val="0"/>
        <w:autoSpaceDN w:val="0"/>
        <w:spacing w:before="1" w:line="360" w:lineRule="auto"/>
        <w:ind w:left="1245" w:right="4299"/>
        <w:rPr>
          <w:sz w:val="28"/>
          <w:szCs w:val="28"/>
        </w:rPr>
      </w:pPr>
      <w:r>
        <w:rPr>
          <w:sz w:val="28"/>
          <w:szCs w:val="28"/>
        </w:rPr>
        <w:t>base_name = os.path.basename(file_name)</w:t>
      </w:r>
      <w:r>
        <w:rPr>
          <w:spacing w:val="1"/>
          <w:sz w:val="28"/>
          <w:szCs w:val="28"/>
        </w:rPr>
        <w:t xml:space="preserve"> </w:t>
      </w:r>
      <w:r>
        <w:rPr>
          <w:sz w:val="28"/>
          <w:szCs w:val="28"/>
        </w:rPr>
        <w:t>hash_name</w:t>
      </w:r>
      <w:r>
        <w:rPr>
          <w:spacing w:val="-11"/>
          <w:sz w:val="28"/>
          <w:szCs w:val="28"/>
        </w:rPr>
        <w:t xml:space="preserve"> </w:t>
      </w:r>
      <w:r>
        <w:rPr>
          <w:sz w:val="28"/>
          <w:szCs w:val="28"/>
        </w:rPr>
        <w:t>=</w:t>
      </w:r>
      <w:r>
        <w:rPr>
          <w:spacing w:val="-11"/>
          <w:sz w:val="28"/>
          <w:szCs w:val="28"/>
        </w:rPr>
        <w:t xml:space="preserve"> </w:t>
      </w:r>
      <w:r>
        <w:rPr>
          <w:sz w:val="28"/>
          <w:szCs w:val="28"/>
        </w:rPr>
        <w:t>re.sub(r'_nohash_.*$',</w:t>
      </w:r>
      <w:r>
        <w:rPr>
          <w:spacing w:val="-12"/>
          <w:sz w:val="28"/>
          <w:szCs w:val="28"/>
        </w:rPr>
        <w:t xml:space="preserve"> </w:t>
      </w:r>
      <w:r>
        <w:rPr>
          <w:sz w:val="28"/>
          <w:szCs w:val="28"/>
        </w:rPr>
        <w:t>'',</w:t>
      </w:r>
      <w:r>
        <w:rPr>
          <w:spacing w:val="-12"/>
          <w:sz w:val="28"/>
          <w:szCs w:val="28"/>
        </w:rPr>
        <w:t xml:space="preserve"> </w:t>
      </w:r>
      <w:r>
        <w:rPr>
          <w:sz w:val="28"/>
          <w:szCs w:val="28"/>
        </w:rPr>
        <w:t>file_name)</w:t>
      </w:r>
    </w:p>
    <w:p w:rsidR="006E6004" w:rsidRDefault="007C6F71">
      <w:pPr>
        <w:widowControl w:val="0"/>
        <w:autoSpaceDE w:val="0"/>
        <w:autoSpaceDN w:val="0"/>
        <w:spacing w:before="1" w:line="360" w:lineRule="auto"/>
        <w:ind w:left="1245"/>
        <w:rPr>
          <w:sz w:val="28"/>
          <w:szCs w:val="28"/>
        </w:rPr>
      </w:pPr>
      <w:r>
        <w:rPr>
          <w:sz w:val="28"/>
          <w:szCs w:val="28"/>
        </w:rPr>
        <w:t>hash_name_hashed</w:t>
      </w:r>
      <w:r>
        <w:rPr>
          <w:spacing w:val="-13"/>
          <w:sz w:val="28"/>
          <w:szCs w:val="28"/>
        </w:rPr>
        <w:t xml:space="preserve"> </w:t>
      </w:r>
      <w:r>
        <w:rPr>
          <w:sz w:val="28"/>
          <w:szCs w:val="28"/>
        </w:rPr>
        <w:t>=</w:t>
      </w:r>
      <w:r>
        <w:rPr>
          <w:spacing w:val="-17"/>
          <w:sz w:val="28"/>
          <w:szCs w:val="28"/>
        </w:rPr>
        <w:t xml:space="preserve"> </w:t>
      </w:r>
      <w:r>
        <w:rPr>
          <w:sz w:val="28"/>
          <w:szCs w:val="28"/>
        </w:rPr>
        <w:t>hashlib.sha1(compat.as_bytes(hash_name)).hexdigest()</w:t>
      </w:r>
      <w:r>
        <w:rPr>
          <w:spacing w:val="-67"/>
          <w:sz w:val="28"/>
          <w:szCs w:val="28"/>
        </w:rPr>
        <w:t xml:space="preserve"> </w:t>
      </w:r>
      <w:r>
        <w:rPr>
          <w:sz w:val="28"/>
          <w:szCs w:val="28"/>
        </w:rPr>
        <w:t>percentage_hash = ((int(hash_name_hashed,</w:t>
      </w:r>
      <w:r>
        <w:rPr>
          <w:spacing w:val="-3"/>
          <w:sz w:val="28"/>
          <w:szCs w:val="28"/>
        </w:rPr>
        <w:t xml:space="preserve"> </w:t>
      </w:r>
      <w:r>
        <w:rPr>
          <w:sz w:val="28"/>
          <w:szCs w:val="28"/>
        </w:rPr>
        <w:t>16)</w:t>
      </w:r>
      <w:r>
        <w:rPr>
          <w:spacing w:val="-1"/>
          <w:sz w:val="28"/>
          <w:szCs w:val="28"/>
        </w:rPr>
        <w:t xml:space="preserve"> </w:t>
      </w:r>
      <w:r>
        <w:rPr>
          <w:sz w:val="28"/>
          <w:szCs w:val="28"/>
        </w:rPr>
        <w:t>%</w:t>
      </w:r>
    </w:p>
    <w:p w:rsidR="006E6004" w:rsidRDefault="007C6F71">
      <w:pPr>
        <w:widowControl w:val="0"/>
        <w:autoSpaceDE w:val="0"/>
        <w:autoSpaceDN w:val="0"/>
        <w:spacing w:line="362" w:lineRule="auto"/>
        <w:ind w:left="2572" w:right="3403" w:firstLine="69"/>
        <w:rPr>
          <w:sz w:val="28"/>
          <w:szCs w:val="28"/>
        </w:rPr>
      </w:pPr>
      <w:r>
        <w:rPr>
          <w:sz w:val="28"/>
          <w:szCs w:val="28"/>
        </w:rPr>
        <w:t>(MAX_NUM_IMAGES_PER_CLASS + 1)) *</w:t>
      </w:r>
      <w:r>
        <w:rPr>
          <w:spacing w:val="1"/>
          <w:sz w:val="28"/>
          <w:szCs w:val="28"/>
        </w:rPr>
        <w:t xml:space="preserve"> </w:t>
      </w:r>
      <w:r>
        <w:rPr>
          <w:sz w:val="28"/>
          <w:szCs w:val="28"/>
        </w:rPr>
        <w:t>(100.0</w:t>
      </w:r>
      <w:r>
        <w:rPr>
          <w:spacing w:val="-14"/>
          <w:sz w:val="28"/>
          <w:szCs w:val="28"/>
        </w:rPr>
        <w:t xml:space="preserve"> </w:t>
      </w:r>
      <w:r>
        <w:rPr>
          <w:sz w:val="28"/>
          <w:szCs w:val="28"/>
        </w:rPr>
        <w:t>/</w:t>
      </w:r>
      <w:r>
        <w:rPr>
          <w:spacing w:val="-14"/>
          <w:sz w:val="28"/>
          <w:szCs w:val="28"/>
        </w:rPr>
        <w:t xml:space="preserve"> </w:t>
      </w:r>
      <w:r>
        <w:rPr>
          <w:sz w:val="28"/>
          <w:szCs w:val="28"/>
        </w:rPr>
        <w:t>MAX_NUM_IMAGES_PER_CLASS))</w:t>
      </w:r>
    </w:p>
    <w:p w:rsidR="006E6004" w:rsidRDefault="007C6F71">
      <w:pPr>
        <w:widowControl w:val="0"/>
        <w:autoSpaceDE w:val="0"/>
        <w:autoSpaceDN w:val="0"/>
        <w:spacing w:line="360" w:lineRule="auto"/>
        <w:ind w:left="1384" w:right="1277" w:hanging="142"/>
        <w:rPr>
          <w:sz w:val="28"/>
          <w:szCs w:val="28"/>
        </w:rPr>
      </w:pPr>
      <w:r>
        <w:rPr>
          <w:sz w:val="28"/>
          <w:szCs w:val="28"/>
        </w:rPr>
        <w:t>if</w:t>
      </w:r>
      <w:r>
        <w:rPr>
          <w:spacing w:val="-7"/>
          <w:sz w:val="28"/>
          <w:szCs w:val="28"/>
        </w:rPr>
        <w:t xml:space="preserve"> </w:t>
      </w:r>
      <w:r>
        <w:rPr>
          <w:sz w:val="28"/>
          <w:szCs w:val="28"/>
        </w:rPr>
        <w:t>percentage_hash</w:t>
      </w:r>
      <w:r>
        <w:rPr>
          <w:spacing w:val="-6"/>
          <w:sz w:val="28"/>
          <w:szCs w:val="28"/>
        </w:rPr>
        <w:t xml:space="preserve"> </w:t>
      </w:r>
      <w:r>
        <w:rPr>
          <w:sz w:val="28"/>
          <w:szCs w:val="28"/>
        </w:rPr>
        <w:t>&lt;</w:t>
      </w:r>
      <w:r>
        <w:rPr>
          <w:spacing w:val="-11"/>
          <w:sz w:val="28"/>
          <w:szCs w:val="28"/>
        </w:rPr>
        <w:t xml:space="preserve"> </w:t>
      </w:r>
      <w:r>
        <w:rPr>
          <w:sz w:val="28"/>
          <w:szCs w:val="28"/>
        </w:rPr>
        <w:t>validation_percentage:</w:t>
      </w:r>
      <w:r>
        <w:rPr>
          <w:spacing w:val="-67"/>
          <w:sz w:val="28"/>
          <w:szCs w:val="28"/>
        </w:rPr>
        <w:t xml:space="preserve"> </w:t>
      </w:r>
      <w:r>
        <w:rPr>
          <w:sz w:val="28"/>
          <w:szCs w:val="28"/>
        </w:rPr>
        <w:t>validation_images.append(base_name)</w:t>
      </w:r>
    </w:p>
    <w:p w:rsidR="006E6004" w:rsidRDefault="007C6F71">
      <w:pPr>
        <w:widowControl w:val="0"/>
        <w:autoSpaceDE w:val="0"/>
        <w:autoSpaceDN w:val="0"/>
        <w:spacing w:line="362" w:lineRule="auto"/>
        <w:ind w:left="1384" w:right="2098" w:hanging="142"/>
        <w:rPr>
          <w:sz w:val="28"/>
          <w:szCs w:val="28"/>
        </w:rPr>
      </w:pPr>
      <w:r>
        <w:rPr>
          <w:sz w:val="28"/>
          <w:szCs w:val="28"/>
        </w:rPr>
        <w:t>elif</w:t>
      </w:r>
      <w:r>
        <w:rPr>
          <w:spacing w:val="-6"/>
          <w:sz w:val="28"/>
          <w:szCs w:val="28"/>
        </w:rPr>
        <w:t xml:space="preserve"> </w:t>
      </w:r>
      <w:r>
        <w:rPr>
          <w:sz w:val="28"/>
          <w:szCs w:val="28"/>
        </w:rPr>
        <w:t>percentage_hash</w:t>
      </w:r>
      <w:r>
        <w:rPr>
          <w:spacing w:val="-8"/>
          <w:sz w:val="28"/>
          <w:szCs w:val="28"/>
        </w:rPr>
        <w:t xml:space="preserve"> </w:t>
      </w:r>
      <w:r>
        <w:rPr>
          <w:sz w:val="28"/>
          <w:szCs w:val="28"/>
        </w:rPr>
        <w:t>&lt;</w:t>
      </w:r>
      <w:r>
        <w:rPr>
          <w:spacing w:val="-6"/>
          <w:sz w:val="28"/>
          <w:szCs w:val="28"/>
        </w:rPr>
        <w:t xml:space="preserve"> </w:t>
      </w:r>
      <w:r>
        <w:rPr>
          <w:sz w:val="28"/>
          <w:szCs w:val="28"/>
        </w:rPr>
        <w:t>(testing_percentage</w:t>
      </w:r>
      <w:r>
        <w:rPr>
          <w:spacing w:val="-8"/>
          <w:sz w:val="28"/>
          <w:szCs w:val="28"/>
        </w:rPr>
        <w:t xml:space="preserve"> </w:t>
      </w:r>
      <w:r>
        <w:rPr>
          <w:sz w:val="28"/>
          <w:szCs w:val="28"/>
        </w:rPr>
        <w:t>+</w:t>
      </w:r>
      <w:r>
        <w:rPr>
          <w:spacing w:val="-7"/>
          <w:sz w:val="28"/>
          <w:szCs w:val="28"/>
        </w:rPr>
        <w:t xml:space="preserve"> </w:t>
      </w:r>
      <w:r>
        <w:rPr>
          <w:sz w:val="28"/>
          <w:szCs w:val="28"/>
        </w:rPr>
        <w:t>validation_percentage):</w:t>
      </w:r>
      <w:r>
        <w:rPr>
          <w:spacing w:val="-67"/>
          <w:sz w:val="28"/>
          <w:szCs w:val="28"/>
        </w:rPr>
        <w:t xml:space="preserve"> </w:t>
      </w:r>
      <w:r>
        <w:rPr>
          <w:sz w:val="28"/>
          <w:szCs w:val="28"/>
        </w:rPr>
        <w:t>testing_images.append(base_name)</w:t>
      </w:r>
    </w:p>
    <w:p w:rsidR="006E6004" w:rsidRDefault="007C6F71">
      <w:pPr>
        <w:widowControl w:val="0"/>
        <w:autoSpaceDE w:val="0"/>
        <w:autoSpaceDN w:val="0"/>
        <w:spacing w:line="360" w:lineRule="auto"/>
        <w:ind w:left="1384" w:right="5837" w:hanging="142"/>
        <w:rPr>
          <w:sz w:val="28"/>
          <w:szCs w:val="28"/>
        </w:rPr>
      </w:pPr>
      <w:r>
        <w:rPr>
          <w:sz w:val="28"/>
          <w:szCs w:val="28"/>
        </w:rPr>
        <w:t>else:</w:t>
      </w:r>
      <w:r>
        <w:rPr>
          <w:spacing w:val="1"/>
          <w:sz w:val="28"/>
          <w:szCs w:val="28"/>
        </w:rPr>
        <w:t xml:space="preserve"> </w:t>
      </w:r>
      <w:r>
        <w:rPr>
          <w:spacing w:val="-2"/>
          <w:sz w:val="28"/>
          <w:szCs w:val="28"/>
        </w:rPr>
        <w:t>training_images.append(base_name)</w:t>
      </w:r>
    </w:p>
    <w:p w:rsidR="006E6004" w:rsidRDefault="007C6F71">
      <w:pPr>
        <w:widowControl w:val="0"/>
        <w:autoSpaceDE w:val="0"/>
        <w:autoSpaceDN w:val="0"/>
        <w:spacing w:line="362" w:lineRule="auto"/>
        <w:ind w:left="1384" w:right="7765" w:hanging="281"/>
        <w:rPr>
          <w:sz w:val="28"/>
          <w:szCs w:val="28"/>
        </w:rPr>
      </w:pPr>
      <w:r>
        <w:rPr>
          <w:sz w:val="28"/>
          <w:szCs w:val="28"/>
        </w:rPr>
        <w:t>result[label_name] = {</w:t>
      </w:r>
      <w:r>
        <w:rPr>
          <w:spacing w:val="-68"/>
          <w:sz w:val="28"/>
          <w:szCs w:val="28"/>
        </w:rPr>
        <w:t xml:space="preserve"> </w:t>
      </w:r>
      <w:r>
        <w:rPr>
          <w:sz w:val="28"/>
          <w:szCs w:val="28"/>
        </w:rPr>
        <w:t>'dir':</w:t>
      </w:r>
      <w:r>
        <w:rPr>
          <w:spacing w:val="-1"/>
          <w:sz w:val="28"/>
          <w:szCs w:val="28"/>
        </w:rPr>
        <w:t xml:space="preserve"> </w:t>
      </w:r>
      <w:r>
        <w:rPr>
          <w:sz w:val="28"/>
          <w:szCs w:val="28"/>
        </w:rPr>
        <w:t>dir_name,</w:t>
      </w:r>
    </w:p>
    <w:p w:rsidR="006E6004" w:rsidRDefault="007C6F71">
      <w:pPr>
        <w:widowControl w:val="0"/>
        <w:autoSpaceDE w:val="0"/>
        <w:autoSpaceDN w:val="0"/>
        <w:spacing w:line="360" w:lineRule="auto"/>
        <w:ind w:left="1384" w:right="6149"/>
        <w:rPr>
          <w:sz w:val="28"/>
          <w:szCs w:val="28"/>
        </w:rPr>
      </w:pPr>
      <w:r>
        <w:rPr>
          <w:sz w:val="28"/>
          <w:szCs w:val="28"/>
        </w:rPr>
        <w:t xml:space="preserve">'training': </w:t>
      </w:r>
      <w:r>
        <w:rPr>
          <w:sz w:val="28"/>
          <w:szCs w:val="28"/>
        </w:rPr>
        <w:t>training_images,</w:t>
      </w:r>
      <w:r>
        <w:rPr>
          <w:spacing w:val="1"/>
          <w:sz w:val="28"/>
          <w:szCs w:val="28"/>
        </w:rPr>
        <w:t xml:space="preserve"> </w:t>
      </w:r>
      <w:r>
        <w:rPr>
          <w:sz w:val="28"/>
          <w:szCs w:val="28"/>
        </w:rPr>
        <w:t>'testing': testing_images,</w:t>
      </w:r>
      <w:r>
        <w:rPr>
          <w:spacing w:val="1"/>
          <w:sz w:val="28"/>
          <w:szCs w:val="28"/>
        </w:rPr>
        <w:t xml:space="preserve"> </w:t>
      </w:r>
      <w:r>
        <w:rPr>
          <w:spacing w:val="-1"/>
          <w:sz w:val="28"/>
          <w:szCs w:val="28"/>
        </w:rPr>
        <w:t>'validation':</w:t>
      </w:r>
      <w:r>
        <w:rPr>
          <w:spacing w:val="-15"/>
          <w:sz w:val="28"/>
          <w:szCs w:val="28"/>
        </w:rPr>
        <w:t xml:space="preserve"> </w:t>
      </w:r>
      <w:r>
        <w:rPr>
          <w:sz w:val="28"/>
          <w:szCs w:val="28"/>
        </w:rPr>
        <w:t>validation_images,</w:t>
      </w:r>
    </w:p>
    <w:p w:rsidR="006E6004" w:rsidRDefault="007C6F71">
      <w:pPr>
        <w:widowControl w:val="0"/>
        <w:autoSpaceDE w:val="0"/>
        <w:autoSpaceDN w:val="0"/>
        <w:spacing w:line="307" w:lineRule="exact"/>
        <w:ind w:left="1106"/>
        <w:rPr>
          <w:sz w:val="28"/>
          <w:szCs w:val="28"/>
        </w:rPr>
      </w:pPr>
      <w:r>
        <w:rPr>
          <w:sz w:val="28"/>
          <w:szCs w:val="28"/>
        </w:rPr>
        <w:t>}</w:t>
      </w:r>
    </w:p>
    <w:p w:rsidR="006E6004" w:rsidRDefault="007C6F71">
      <w:pPr>
        <w:widowControl w:val="0"/>
        <w:autoSpaceDE w:val="0"/>
        <w:autoSpaceDN w:val="0"/>
        <w:spacing w:before="156"/>
        <w:ind w:left="966"/>
        <w:rPr>
          <w:sz w:val="28"/>
          <w:szCs w:val="28"/>
        </w:rPr>
      </w:pPr>
      <w:r>
        <w:rPr>
          <w:sz w:val="28"/>
          <w:szCs w:val="28"/>
        </w:rPr>
        <w:t>return</w:t>
      </w:r>
      <w:r>
        <w:rPr>
          <w:spacing w:val="-5"/>
          <w:sz w:val="28"/>
          <w:szCs w:val="28"/>
        </w:rPr>
        <w:t xml:space="preserve"> </w:t>
      </w:r>
      <w:r>
        <w:rPr>
          <w:sz w:val="28"/>
          <w:szCs w:val="28"/>
        </w:rPr>
        <w:t>result</w:t>
      </w:r>
    </w:p>
    <w:p w:rsidR="006E6004" w:rsidRDefault="007C6F71">
      <w:pPr>
        <w:widowControl w:val="0"/>
        <w:autoSpaceDE w:val="0"/>
        <w:autoSpaceDN w:val="0"/>
        <w:spacing w:before="160" w:line="362" w:lineRule="auto"/>
        <w:ind w:left="966" w:right="2185" w:hanging="142"/>
        <w:rPr>
          <w:sz w:val="28"/>
          <w:szCs w:val="28"/>
        </w:rPr>
      </w:pPr>
      <w:r>
        <w:rPr>
          <w:sz w:val="28"/>
          <w:szCs w:val="28"/>
        </w:rPr>
        <w:t>def</w:t>
      </w:r>
      <w:r>
        <w:rPr>
          <w:spacing w:val="-16"/>
          <w:sz w:val="28"/>
          <w:szCs w:val="28"/>
        </w:rPr>
        <w:t xml:space="preserve"> </w:t>
      </w:r>
      <w:r>
        <w:rPr>
          <w:sz w:val="28"/>
          <w:szCs w:val="28"/>
        </w:rPr>
        <w:t>get_image_path(image_lists,</w:t>
      </w:r>
      <w:r>
        <w:rPr>
          <w:spacing w:val="-11"/>
          <w:sz w:val="28"/>
          <w:szCs w:val="28"/>
        </w:rPr>
        <w:t xml:space="preserve"> </w:t>
      </w:r>
      <w:r>
        <w:rPr>
          <w:sz w:val="28"/>
          <w:szCs w:val="28"/>
        </w:rPr>
        <w:t>label_name,</w:t>
      </w:r>
      <w:r>
        <w:rPr>
          <w:spacing w:val="-13"/>
          <w:sz w:val="28"/>
          <w:szCs w:val="28"/>
        </w:rPr>
        <w:t xml:space="preserve"> </w:t>
      </w:r>
      <w:r>
        <w:rPr>
          <w:sz w:val="28"/>
          <w:szCs w:val="28"/>
        </w:rPr>
        <w:t>index,</w:t>
      </w:r>
      <w:r>
        <w:rPr>
          <w:spacing w:val="-12"/>
          <w:sz w:val="28"/>
          <w:szCs w:val="28"/>
        </w:rPr>
        <w:t xml:space="preserve"> </w:t>
      </w:r>
      <w:r>
        <w:rPr>
          <w:sz w:val="28"/>
          <w:szCs w:val="28"/>
        </w:rPr>
        <w:t>image_dir,</w:t>
      </w:r>
      <w:r>
        <w:rPr>
          <w:spacing w:val="-16"/>
          <w:sz w:val="28"/>
          <w:szCs w:val="28"/>
        </w:rPr>
        <w:t xml:space="preserve"> </w:t>
      </w:r>
      <w:r>
        <w:rPr>
          <w:sz w:val="28"/>
          <w:szCs w:val="28"/>
        </w:rPr>
        <w:t>category):</w:t>
      </w:r>
      <w:r>
        <w:rPr>
          <w:spacing w:val="-67"/>
          <w:sz w:val="28"/>
          <w:szCs w:val="28"/>
        </w:rPr>
        <w:t xml:space="preserve"> </w:t>
      </w:r>
      <w:r>
        <w:rPr>
          <w:sz w:val="28"/>
          <w:szCs w:val="28"/>
        </w:rPr>
        <w:t>if</w:t>
      </w:r>
      <w:r>
        <w:rPr>
          <w:spacing w:val="-4"/>
          <w:sz w:val="28"/>
          <w:szCs w:val="28"/>
        </w:rPr>
        <w:t xml:space="preserve"> </w:t>
      </w:r>
      <w:r>
        <w:rPr>
          <w:sz w:val="28"/>
          <w:szCs w:val="28"/>
        </w:rPr>
        <w:t>label_name not</w:t>
      </w:r>
      <w:r>
        <w:rPr>
          <w:spacing w:val="-4"/>
          <w:sz w:val="28"/>
          <w:szCs w:val="28"/>
        </w:rPr>
        <w:t xml:space="preserve"> </w:t>
      </w:r>
      <w:r>
        <w:rPr>
          <w:sz w:val="28"/>
          <w:szCs w:val="28"/>
        </w:rPr>
        <w:t>in</w:t>
      </w:r>
      <w:r>
        <w:rPr>
          <w:spacing w:val="-1"/>
          <w:sz w:val="28"/>
          <w:szCs w:val="28"/>
        </w:rPr>
        <w:t xml:space="preserve"> </w:t>
      </w:r>
      <w:r>
        <w:rPr>
          <w:sz w:val="28"/>
          <w:szCs w:val="28"/>
        </w:rPr>
        <w:t>image_lists:</w:t>
      </w:r>
    </w:p>
    <w:p w:rsidR="006E6004" w:rsidRDefault="007C6F71">
      <w:pPr>
        <w:widowControl w:val="0"/>
        <w:autoSpaceDE w:val="0"/>
        <w:autoSpaceDN w:val="0"/>
        <w:spacing w:line="362" w:lineRule="auto"/>
        <w:ind w:left="966" w:right="3501" w:firstLine="136"/>
        <w:rPr>
          <w:sz w:val="28"/>
          <w:szCs w:val="28"/>
        </w:rPr>
      </w:pPr>
      <w:r>
        <w:rPr>
          <w:sz w:val="28"/>
          <w:szCs w:val="28"/>
        </w:rPr>
        <w:t>tf.logging.fatal('Label</w:t>
      </w:r>
      <w:r>
        <w:rPr>
          <w:spacing w:val="-12"/>
          <w:sz w:val="28"/>
          <w:szCs w:val="28"/>
        </w:rPr>
        <w:t xml:space="preserve"> </w:t>
      </w:r>
      <w:r>
        <w:rPr>
          <w:sz w:val="28"/>
          <w:szCs w:val="28"/>
        </w:rPr>
        <w:t>does</w:t>
      </w:r>
      <w:r>
        <w:rPr>
          <w:spacing w:val="-12"/>
          <w:sz w:val="28"/>
          <w:szCs w:val="28"/>
        </w:rPr>
        <w:t xml:space="preserve"> </w:t>
      </w:r>
      <w:r>
        <w:rPr>
          <w:sz w:val="28"/>
          <w:szCs w:val="28"/>
        </w:rPr>
        <w:t>not</w:t>
      </w:r>
      <w:r>
        <w:rPr>
          <w:spacing w:val="-7"/>
          <w:sz w:val="28"/>
          <w:szCs w:val="28"/>
        </w:rPr>
        <w:t xml:space="preserve"> </w:t>
      </w:r>
      <w:r>
        <w:rPr>
          <w:sz w:val="28"/>
          <w:szCs w:val="28"/>
        </w:rPr>
        <w:t>exist</w:t>
      </w:r>
      <w:r>
        <w:rPr>
          <w:spacing w:val="-7"/>
          <w:sz w:val="28"/>
          <w:szCs w:val="28"/>
        </w:rPr>
        <w:t xml:space="preserve"> </w:t>
      </w:r>
      <w:r>
        <w:rPr>
          <w:sz w:val="28"/>
          <w:szCs w:val="28"/>
        </w:rPr>
        <w:t>%s.',</w:t>
      </w:r>
      <w:r>
        <w:rPr>
          <w:spacing w:val="-14"/>
          <w:sz w:val="28"/>
          <w:szCs w:val="28"/>
        </w:rPr>
        <w:t xml:space="preserve"> </w:t>
      </w:r>
      <w:r>
        <w:rPr>
          <w:sz w:val="28"/>
          <w:szCs w:val="28"/>
        </w:rPr>
        <w:t>label_name)</w:t>
      </w:r>
      <w:r>
        <w:rPr>
          <w:spacing w:val="-67"/>
          <w:sz w:val="28"/>
          <w:szCs w:val="28"/>
        </w:rPr>
        <w:t xml:space="preserve"> </w:t>
      </w:r>
      <w:r>
        <w:rPr>
          <w:sz w:val="28"/>
          <w:szCs w:val="28"/>
        </w:rPr>
        <w:t>label_lists =</w:t>
      </w:r>
      <w:r>
        <w:rPr>
          <w:spacing w:val="-4"/>
          <w:sz w:val="28"/>
          <w:szCs w:val="28"/>
        </w:rPr>
        <w:t xml:space="preserve"> </w:t>
      </w:r>
      <w:r>
        <w:rPr>
          <w:sz w:val="28"/>
          <w:szCs w:val="28"/>
        </w:rPr>
        <w:t>image_lists[label_name]</w:t>
      </w:r>
    </w:p>
    <w:p w:rsidR="006E6004" w:rsidRDefault="007C6F71">
      <w:pPr>
        <w:widowControl w:val="0"/>
        <w:autoSpaceDE w:val="0"/>
        <w:autoSpaceDN w:val="0"/>
        <w:spacing w:line="319" w:lineRule="exact"/>
        <w:ind w:left="966"/>
        <w:rPr>
          <w:sz w:val="28"/>
          <w:szCs w:val="28"/>
        </w:rPr>
      </w:pPr>
      <w:r>
        <w:rPr>
          <w:sz w:val="28"/>
          <w:szCs w:val="28"/>
        </w:rPr>
        <w:t>if</w:t>
      </w:r>
      <w:r>
        <w:rPr>
          <w:spacing w:val="-5"/>
          <w:sz w:val="28"/>
          <w:szCs w:val="28"/>
        </w:rPr>
        <w:t xml:space="preserve"> </w:t>
      </w:r>
      <w:r>
        <w:rPr>
          <w:sz w:val="28"/>
          <w:szCs w:val="28"/>
        </w:rPr>
        <w:t>category</w:t>
      </w:r>
      <w:r>
        <w:rPr>
          <w:spacing w:val="-13"/>
          <w:sz w:val="28"/>
          <w:szCs w:val="28"/>
        </w:rPr>
        <w:t xml:space="preserve"> </w:t>
      </w:r>
      <w:r>
        <w:rPr>
          <w:sz w:val="28"/>
          <w:szCs w:val="28"/>
        </w:rPr>
        <w:t>not</w:t>
      </w:r>
      <w:r>
        <w:rPr>
          <w:spacing w:val="-6"/>
          <w:sz w:val="28"/>
          <w:szCs w:val="28"/>
        </w:rPr>
        <w:t xml:space="preserve"> </w:t>
      </w:r>
      <w:r>
        <w:rPr>
          <w:sz w:val="28"/>
          <w:szCs w:val="28"/>
        </w:rPr>
        <w:t>in</w:t>
      </w:r>
      <w:r>
        <w:rPr>
          <w:spacing w:val="-6"/>
          <w:sz w:val="28"/>
          <w:szCs w:val="28"/>
        </w:rPr>
        <w:t xml:space="preserve"> </w:t>
      </w:r>
      <w:r>
        <w:rPr>
          <w:sz w:val="28"/>
          <w:szCs w:val="28"/>
        </w:rPr>
        <w:t>label_lists:</w:t>
      </w:r>
    </w:p>
    <w:p w:rsidR="006E6004" w:rsidRDefault="006E6004">
      <w:pPr>
        <w:widowControl w:val="0"/>
        <w:autoSpaceDE w:val="0"/>
        <w:autoSpaceDN w:val="0"/>
        <w:spacing w:line="319" w:lineRule="exact"/>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966" w:right="4162" w:firstLine="136"/>
        <w:jc w:val="both"/>
        <w:rPr>
          <w:sz w:val="28"/>
          <w:szCs w:val="28"/>
        </w:rPr>
      </w:pPr>
      <w:r>
        <w:rPr>
          <w:sz w:val="28"/>
          <w:szCs w:val="28"/>
        </w:rPr>
        <w:lastRenderedPageBreak/>
        <w:t>tf.logging.fatal('Category</w:t>
      </w:r>
      <w:r>
        <w:rPr>
          <w:spacing w:val="-13"/>
          <w:sz w:val="28"/>
          <w:szCs w:val="28"/>
        </w:rPr>
        <w:t xml:space="preserve"> </w:t>
      </w:r>
      <w:r>
        <w:rPr>
          <w:sz w:val="28"/>
          <w:szCs w:val="28"/>
        </w:rPr>
        <w:t>does</w:t>
      </w:r>
      <w:r>
        <w:rPr>
          <w:spacing w:val="-8"/>
          <w:sz w:val="28"/>
          <w:szCs w:val="28"/>
        </w:rPr>
        <w:t xml:space="preserve"> </w:t>
      </w:r>
      <w:r>
        <w:rPr>
          <w:sz w:val="28"/>
          <w:szCs w:val="28"/>
        </w:rPr>
        <w:t>not</w:t>
      </w:r>
      <w:r>
        <w:rPr>
          <w:spacing w:val="-6"/>
          <w:sz w:val="28"/>
          <w:szCs w:val="28"/>
        </w:rPr>
        <w:t xml:space="preserve"> </w:t>
      </w:r>
      <w:r>
        <w:rPr>
          <w:sz w:val="28"/>
          <w:szCs w:val="28"/>
        </w:rPr>
        <w:t>exist</w:t>
      </w:r>
      <w:r>
        <w:rPr>
          <w:spacing w:val="-11"/>
          <w:sz w:val="28"/>
          <w:szCs w:val="28"/>
        </w:rPr>
        <w:t xml:space="preserve"> </w:t>
      </w:r>
      <w:r>
        <w:rPr>
          <w:sz w:val="28"/>
          <w:szCs w:val="28"/>
        </w:rPr>
        <w:t>%s.',</w:t>
      </w:r>
      <w:r>
        <w:rPr>
          <w:spacing w:val="-10"/>
          <w:sz w:val="28"/>
          <w:szCs w:val="28"/>
        </w:rPr>
        <w:t xml:space="preserve"> </w:t>
      </w:r>
      <w:r>
        <w:rPr>
          <w:sz w:val="28"/>
          <w:szCs w:val="28"/>
        </w:rPr>
        <w:t>category)</w:t>
      </w:r>
      <w:r>
        <w:rPr>
          <w:spacing w:val="-68"/>
          <w:sz w:val="28"/>
          <w:szCs w:val="28"/>
        </w:rPr>
        <w:t xml:space="preserve"> </w:t>
      </w:r>
      <w:r>
        <w:rPr>
          <w:sz w:val="28"/>
          <w:szCs w:val="28"/>
        </w:rPr>
        <w:t>category_list =</w:t>
      </w:r>
      <w:r>
        <w:rPr>
          <w:spacing w:val="-6"/>
          <w:sz w:val="28"/>
          <w:szCs w:val="28"/>
        </w:rPr>
        <w:t xml:space="preserve"> </w:t>
      </w:r>
      <w:r>
        <w:rPr>
          <w:sz w:val="28"/>
          <w:szCs w:val="28"/>
        </w:rPr>
        <w:t>label_lists[category]</w:t>
      </w:r>
    </w:p>
    <w:p w:rsidR="006E6004" w:rsidRDefault="007C6F71">
      <w:pPr>
        <w:widowControl w:val="0"/>
        <w:autoSpaceDE w:val="0"/>
        <w:autoSpaceDN w:val="0"/>
        <w:spacing w:before="4"/>
        <w:ind w:left="966"/>
        <w:jc w:val="both"/>
        <w:rPr>
          <w:sz w:val="28"/>
          <w:szCs w:val="28"/>
        </w:rPr>
      </w:pPr>
      <w:r>
        <w:rPr>
          <w:sz w:val="28"/>
          <w:szCs w:val="28"/>
        </w:rPr>
        <w:t>if</w:t>
      </w:r>
      <w:r>
        <w:rPr>
          <w:spacing w:val="-6"/>
          <w:sz w:val="28"/>
          <w:szCs w:val="28"/>
        </w:rPr>
        <w:t xml:space="preserve"> </w:t>
      </w:r>
      <w:r>
        <w:rPr>
          <w:sz w:val="28"/>
          <w:szCs w:val="28"/>
        </w:rPr>
        <w:t>not</w:t>
      </w:r>
      <w:r>
        <w:rPr>
          <w:spacing w:val="-5"/>
          <w:sz w:val="28"/>
          <w:szCs w:val="28"/>
        </w:rPr>
        <w:t xml:space="preserve"> </w:t>
      </w:r>
      <w:r>
        <w:rPr>
          <w:sz w:val="28"/>
          <w:szCs w:val="28"/>
        </w:rPr>
        <w:t>category_list:</w:t>
      </w:r>
    </w:p>
    <w:p w:rsidR="006E6004" w:rsidRDefault="007C6F71">
      <w:pPr>
        <w:widowControl w:val="0"/>
        <w:autoSpaceDE w:val="0"/>
        <w:autoSpaceDN w:val="0"/>
        <w:spacing w:before="158" w:line="360" w:lineRule="auto"/>
        <w:ind w:left="2296" w:right="3484" w:hanging="1193"/>
        <w:jc w:val="both"/>
        <w:rPr>
          <w:sz w:val="28"/>
          <w:szCs w:val="28"/>
        </w:rPr>
      </w:pPr>
      <w:r>
        <w:rPr>
          <w:sz w:val="28"/>
          <w:szCs w:val="28"/>
        </w:rPr>
        <w:t>tf.logging.fatal('Label</w:t>
      </w:r>
      <w:r>
        <w:rPr>
          <w:spacing w:val="-5"/>
          <w:sz w:val="28"/>
          <w:szCs w:val="28"/>
        </w:rPr>
        <w:t xml:space="preserve"> </w:t>
      </w:r>
      <w:r>
        <w:rPr>
          <w:sz w:val="28"/>
          <w:szCs w:val="28"/>
        </w:rPr>
        <w:t>%s</w:t>
      </w:r>
      <w:r>
        <w:rPr>
          <w:spacing w:val="-2"/>
          <w:sz w:val="28"/>
          <w:szCs w:val="28"/>
        </w:rPr>
        <w:t xml:space="preserve"> </w:t>
      </w:r>
      <w:r>
        <w:rPr>
          <w:sz w:val="28"/>
          <w:szCs w:val="28"/>
        </w:rPr>
        <w:t>has</w:t>
      </w:r>
      <w:r>
        <w:rPr>
          <w:spacing w:val="-4"/>
          <w:sz w:val="28"/>
          <w:szCs w:val="28"/>
        </w:rPr>
        <w:t xml:space="preserve"> </w:t>
      </w:r>
      <w:r>
        <w:rPr>
          <w:sz w:val="28"/>
          <w:szCs w:val="28"/>
        </w:rPr>
        <w:t>no</w:t>
      </w:r>
      <w:r>
        <w:rPr>
          <w:spacing w:val="-6"/>
          <w:sz w:val="28"/>
          <w:szCs w:val="28"/>
        </w:rPr>
        <w:t xml:space="preserve"> </w:t>
      </w:r>
      <w:r>
        <w:rPr>
          <w:sz w:val="28"/>
          <w:szCs w:val="28"/>
        </w:rPr>
        <w:t>images</w:t>
      </w:r>
      <w:r>
        <w:rPr>
          <w:spacing w:val="-5"/>
          <w:sz w:val="28"/>
          <w:szCs w:val="28"/>
        </w:rPr>
        <w:t xml:space="preserve"> </w:t>
      </w:r>
      <w:r>
        <w:rPr>
          <w:sz w:val="28"/>
          <w:szCs w:val="28"/>
        </w:rPr>
        <w:t>in</w:t>
      </w:r>
      <w:r>
        <w:rPr>
          <w:spacing w:val="-4"/>
          <w:sz w:val="28"/>
          <w:szCs w:val="28"/>
        </w:rPr>
        <w:t xml:space="preserve"> </w:t>
      </w:r>
      <w:r>
        <w:rPr>
          <w:sz w:val="28"/>
          <w:szCs w:val="28"/>
        </w:rPr>
        <w:t>the</w:t>
      </w:r>
      <w:r>
        <w:rPr>
          <w:spacing w:val="-7"/>
          <w:sz w:val="28"/>
          <w:szCs w:val="28"/>
        </w:rPr>
        <w:t xml:space="preserve"> </w:t>
      </w:r>
      <w:r>
        <w:rPr>
          <w:sz w:val="28"/>
          <w:szCs w:val="28"/>
        </w:rPr>
        <w:t>category</w:t>
      </w:r>
      <w:r>
        <w:rPr>
          <w:spacing w:val="-13"/>
          <w:sz w:val="28"/>
          <w:szCs w:val="28"/>
        </w:rPr>
        <w:t xml:space="preserve"> </w:t>
      </w:r>
      <w:r>
        <w:rPr>
          <w:sz w:val="28"/>
          <w:szCs w:val="28"/>
        </w:rPr>
        <w:t>%s.',</w:t>
      </w:r>
      <w:r>
        <w:rPr>
          <w:spacing w:val="-67"/>
          <w:sz w:val="28"/>
          <w:szCs w:val="28"/>
        </w:rPr>
        <w:t xml:space="preserve"> </w:t>
      </w:r>
      <w:r>
        <w:rPr>
          <w:sz w:val="28"/>
          <w:szCs w:val="28"/>
        </w:rPr>
        <w:t>label_name,</w:t>
      </w:r>
      <w:r>
        <w:rPr>
          <w:spacing w:val="-3"/>
          <w:sz w:val="28"/>
          <w:szCs w:val="28"/>
        </w:rPr>
        <w:t xml:space="preserve"> </w:t>
      </w:r>
      <w:r>
        <w:rPr>
          <w:sz w:val="28"/>
          <w:szCs w:val="28"/>
        </w:rPr>
        <w:t>category)</w:t>
      </w:r>
    </w:p>
    <w:p w:rsidR="006E6004" w:rsidRDefault="007C6F71">
      <w:pPr>
        <w:widowControl w:val="0"/>
        <w:autoSpaceDE w:val="0"/>
        <w:autoSpaceDN w:val="0"/>
        <w:spacing w:before="1" w:line="360" w:lineRule="auto"/>
        <w:ind w:left="966" w:right="5942"/>
        <w:jc w:val="both"/>
        <w:rPr>
          <w:sz w:val="28"/>
          <w:szCs w:val="28"/>
        </w:rPr>
      </w:pPr>
      <w:r>
        <w:rPr>
          <w:sz w:val="28"/>
          <w:szCs w:val="28"/>
        </w:rPr>
        <w:t>mod_index</w:t>
      </w:r>
      <w:r>
        <w:rPr>
          <w:spacing w:val="-7"/>
          <w:sz w:val="28"/>
          <w:szCs w:val="28"/>
        </w:rPr>
        <w:t xml:space="preserve"> </w:t>
      </w:r>
      <w:r>
        <w:rPr>
          <w:sz w:val="28"/>
          <w:szCs w:val="28"/>
        </w:rPr>
        <w:t>=</w:t>
      </w:r>
      <w:r>
        <w:rPr>
          <w:spacing w:val="-10"/>
          <w:sz w:val="28"/>
          <w:szCs w:val="28"/>
        </w:rPr>
        <w:t xml:space="preserve"> </w:t>
      </w:r>
      <w:r>
        <w:rPr>
          <w:sz w:val="28"/>
          <w:szCs w:val="28"/>
        </w:rPr>
        <w:t>index</w:t>
      </w:r>
      <w:r>
        <w:rPr>
          <w:spacing w:val="-12"/>
          <w:sz w:val="28"/>
          <w:szCs w:val="28"/>
        </w:rPr>
        <w:t xml:space="preserve"> </w:t>
      </w:r>
      <w:r>
        <w:rPr>
          <w:sz w:val="28"/>
          <w:szCs w:val="28"/>
        </w:rPr>
        <w:t>%</w:t>
      </w:r>
      <w:r>
        <w:rPr>
          <w:spacing w:val="-10"/>
          <w:sz w:val="28"/>
          <w:szCs w:val="28"/>
        </w:rPr>
        <w:t xml:space="preserve"> </w:t>
      </w:r>
      <w:r>
        <w:rPr>
          <w:sz w:val="28"/>
          <w:szCs w:val="28"/>
        </w:rPr>
        <w:t>len(category_list)</w:t>
      </w:r>
      <w:r>
        <w:rPr>
          <w:spacing w:val="-68"/>
          <w:sz w:val="28"/>
          <w:szCs w:val="28"/>
        </w:rPr>
        <w:t xml:space="preserve"> </w:t>
      </w:r>
      <w:r>
        <w:rPr>
          <w:sz w:val="28"/>
          <w:szCs w:val="28"/>
        </w:rPr>
        <w:t>base_name = category_list[mod_index]</w:t>
      </w:r>
      <w:r>
        <w:rPr>
          <w:spacing w:val="1"/>
          <w:sz w:val="28"/>
          <w:szCs w:val="28"/>
        </w:rPr>
        <w:t xml:space="preserve"> </w:t>
      </w:r>
      <w:r>
        <w:rPr>
          <w:sz w:val="28"/>
          <w:szCs w:val="28"/>
        </w:rPr>
        <w:t>sub_dir</w:t>
      </w:r>
      <w:r>
        <w:rPr>
          <w:spacing w:val="-1"/>
          <w:sz w:val="28"/>
          <w:szCs w:val="28"/>
        </w:rPr>
        <w:t xml:space="preserve"> </w:t>
      </w:r>
      <w:r>
        <w:rPr>
          <w:sz w:val="28"/>
          <w:szCs w:val="28"/>
        </w:rPr>
        <w:t>=</w:t>
      </w:r>
      <w:r>
        <w:rPr>
          <w:spacing w:val="-6"/>
          <w:sz w:val="28"/>
          <w:szCs w:val="28"/>
        </w:rPr>
        <w:t xml:space="preserve"> </w:t>
      </w:r>
      <w:r>
        <w:rPr>
          <w:sz w:val="28"/>
          <w:szCs w:val="28"/>
        </w:rPr>
        <w:t>label_lists['dir']</w:t>
      </w:r>
    </w:p>
    <w:p w:rsidR="006E6004" w:rsidRDefault="007C6F71">
      <w:pPr>
        <w:widowControl w:val="0"/>
        <w:autoSpaceDE w:val="0"/>
        <w:autoSpaceDN w:val="0"/>
        <w:spacing w:line="362" w:lineRule="auto"/>
        <w:ind w:left="966" w:right="4182"/>
        <w:jc w:val="both"/>
        <w:rPr>
          <w:sz w:val="28"/>
          <w:szCs w:val="28"/>
        </w:rPr>
      </w:pPr>
      <w:r>
        <w:rPr>
          <w:sz w:val="28"/>
          <w:szCs w:val="28"/>
        </w:rPr>
        <w:t>full_path</w:t>
      </w:r>
      <w:r>
        <w:rPr>
          <w:spacing w:val="-14"/>
          <w:sz w:val="28"/>
          <w:szCs w:val="28"/>
        </w:rPr>
        <w:t xml:space="preserve"> </w:t>
      </w:r>
      <w:r>
        <w:rPr>
          <w:sz w:val="28"/>
          <w:szCs w:val="28"/>
        </w:rPr>
        <w:t>=</w:t>
      </w:r>
      <w:r>
        <w:rPr>
          <w:spacing w:val="-16"/>
          <w:sz w:val="28"/>
          <w:szCs w:val="28"/>
        </w:rPr>
        <w:t xml:space="preserve"> </w:t>
      </w:r>
      <w:r>
        <w:rPr>
          <w:sz w:val="28"/>
          <w:szCs w:val="28"/>
        </w:rPr>
        <w:t>os.path.join(image_dir,</w:t>
      </w:r>
      <w:r>
        <w:rPr>
          <w:spacing w:val="-14"/>
          <w:sz w:val="28"/>
          <w:szCs w:val="28"/>
        </w:rPr>
        <w:t xml:space="preserve"> </w:t>
      </w:r>
      <w:r>
        <w:rPr>
          <w:sz w:val="28"/>
          <w:szCs w:val="28"/>
        </w:rPr>
        <w:t>sub_dir,</w:t>
      </w:r>
      <w:r>
        <w:rPr>
          <w:spacing w:val="-14"/>
          <w:sz w:val="28"/>
          <w:szCs w:val="28"/>
        </w:rPr>
        <w:t xml:space="preserve"> </w:t>
      </w:r>
      <w:r>
        <w:rPr>
          <w:sz w:val="28"/>
          <w:szCs w:val="28"/>
        </w:rPr>
        <w:t>base_name)</w:t>
      </w:r>
      <w:r>
        <w:rPr>
          <w:spacing w:val="-68"/>
          <w:sz w:val="28"/>
          <w:szCs w:val="28"/>
        </w:rPr>
        <w:t xml:space="preserve"> </w:t>
      </w:r>
      <w:r>
        <w:rPr>
          <w:sz w:val="28"/>
          <w:szCs w:val="28"/>
        </w:rPr>
        <w:t>return full_path</w:t>
      </w:r>
    </w:p>
    <w:p w:rsidR="006E6004" w:rsidRDefault="007C6F71">
      <w:pPr>
        <w:widowControl w:val="0"/>
        <w:autoSpaceDE w:val="0"/>
        <w:autoSpaceDN w:val="0"/>
        <w:spacing w:line="362" w:lineRule="auto"/>
        <w:ind w:left="2505" w:right="2523" w:hanging="1678"/>
        <w:rPr>
          <w:sz w:val="28"/>
          <w:szCs w:val="28"/>
        </w:rPr>
      </w:pPr>
      <w:r>
        <w:rPr>
          <w:spacing w:val="-1"/>
          <w:sz w:val="28"/>
          <w:szCs w:val="28"/>
        </w:rPr>
        <w:t xml:space="preserve">def get_bottleneck_path(image_lists, </w:t>
      </w:r>
      <w:r>
        <w:rPr>
          <w:sz w:val="28"/>
          <w:szCs w:val="28"/>
        </w:rPr>
        <w:t>label_name, index, bottleneck_dir,</w:t>
      </w:r>
      <w:r>
        <w:rPr>
          <w:spacing w:val="-67"/>
          <w:sz w:val="28"/>
          <w:szCs w:val="28"/>
        </w:rPr>
        <w:t xml:space="preserve"> </w:t>
      </w:r>
      <w:r>
        <w:rPr>
          <w:sz w:val="28"/>
          <w:szCs w:val="28"/>
        </w:rPr>
        <w:t>category,</w:t>
      </w:r>
      <w:r>
        <w:rPr>
          <w:spacing w:val="-2"/>
          <w:sz w:val="28"/>
          <w:szCs w:val="28"/>
        </w:rPr>
        <w:t xml:space="preserve"> </w:t>
      </w:r>
      <w:r>
        <w:rPr>
          <w:sz w:val="28"/>
          <w:szCs w:val="28"/>
        </w:rPr>
        <w:t>architecture):</w:t>
      </w:r>
    </w:p>
    <w:p w:rsidR="006E6004" w:rsidRDefault="007C6F71">
      <w:pPr>
        <w:widowControl w:val="0"/>
        <w:autoSpaceDE w:val="0"/>
        <w:autoSpaceDN w:val="0"/>
        <w:spacing w:line="360" w:lineRule="auto"/>
        <w:ind w:left="2505" w:right="2553" w:hanging="1539"/>
        <w:rPr>
          <w:sz w:val="28"/>
          <w:szCs w:val="28"/>
        </w:rPr>
      </w:pPr>
      <w:r>
        <w:rPr>
          <w:spacing w:val="-1"/>
          <w:sz w:val="28"/>
          <w:szCs w:val="28"/>
        </w:rPr>
        <w:t xml:space="preserve">return get_image_path(image_lists, </w:t>
      </w:r>
      <w:r>
        <w:rPr>
          <w:sz w:val="28"/>
          <w:szCs w:val="28"/>
        </w:rPr>
        <w:t>label_name, index, bottleneck_dir,</w:t>
      </w:r>
      <w:r>
        <w:rPr>
          <w:spacing w:val="-67"/>
          <w:sz w:val="28"/>
          <w:szCs w:val="28"/>
        </w:rPr>
        <w:t xml:space="preserve"> </w:t>
      </w:r>
      <w:r>
        <w:rPr>
          <w:sz w:val="28"/>
          <w:szCs w:val="28"/>
        </w:rPr>
        <w:t>category)</w:t>
      </w:r>
      <w:r>
        <w:rPr>
          <w:spacing w:val="-1"/>
          <w:sz w:val="28"/>
          <w:szCs w:val="28"/>
        </w:rPr>
        <w:t xml:space="preserve"> </w:t>
      </w:r>
      <w:r>
        <w:rPr>
          <w:sz w:val="28"/>
          <w:szCs w:val="28"/>
        </w:rPr>
        <w:t>+</w:t>
      </w:r>
      <w:r>
        <w:rPr>
          <w:spacing w:val="-1"/>
          <w:sz w:val="28"/>
          <w:szCs w:val="28"/>
        </w:rPr>
        <w:t xml:space="preserve"> </w:t>
      </w:r>
      <w:r>
        <w:rPr>
          <w:sz w:val="28"/>
          <w:szCs w:val="28"/>
        </w:rPr>
        <w:t>'_' +</w:t>
      </w:r>
      <w:r>
        <w:rPr>
          <w:spacing w:val="-5"/>
          <w:sz w:val="28"/>
          <w:szCs w:val="28"/>
        </w:rPr>
        <w:t xml:space="preserve"> </w:t>
      </w:r>
      <w:r>
        <w:rPr>
          <w:sz w:val="28"/>
          <w:szCs w:val="28"/>
        </w:rPr>
        <w:t>architecture + '.txt'</w:t>
      </w:r>
    </w:p>
    <w:p w:rsidR="006E6004" w:rsidRDefault="007C6F71">
      <w:pPr>
        <w:widowControl w:val="0"/>
        <w:autoSpaceDE w:val="0"/>
        <w:autoSpaceDN w:val="0"/>
        <w:ind w:left="827"/>
        <w:rPr>
          <w:sz w:val="28"/>
          <w:szCs w:val="28"/>
        </w:rPr>
      </w:pPr>
      <w:r>
        <w:rPr>
          <w:spacing w:val="-1"/>
          <w:sz w:val="28"/>
          <w:szCs w:val="28"/>
        </w:rPr>
        <w:t>def</w:t>
      </w:r>
      <w:r>
        <w:rPr>
          <w:spacing w:val="-5"/>
          <w:sz w:val="28"/>
          <w:szCs w:val="28"/>
        </w:rPr>
        <w:t xml:space="preserve"> </w:t>
      </w:r>
      <w:r>
        <w:rPr>
          <w:spacing w:val="-1"/>
          <w:sz w:val="28"/>
          <w:szCs w:val="28"/>
        </w:rPr>
        <w:t>create_model_graph(model_info):</w:t>
      </w:r>
    </w:p>
    <w:p w:rsidR="006E6004" w:rsidRDefault="007C6F71">
      <w:pPr>
        <w:widowControl w:val="0"/>
        <w:autoSpaceDE w:val="0"/>
        <w:autoSpaceDN w:val="0"/>
        <w:spacing w:before="146"/>
        <w:ind w:left="966"/>
        <w:rPr>
          <w:sz w:val="28"/>
          <w:szCs w:val="28"/>
        </w:rPr>
      </w:pPr>
      <w:r>
        <w:rPr>
          <w:sz w:val="28"/>
          <w:szCs w:val="28"/>
        </w:rPr>
        <w:t>with</w:t>
      </w:r>
      <w:r>
        <w:rPr>
          <w:spacing w:val="-7"/>
          <w:sz w:val="28"/>
          <w:szCs w:val="28"/>
        </w:rPr>
        <w:t xml:space="preserve"> </w:t>
      </w:r>
      <w:r>
        <w:rPr>
          <w:sz w:val="28"/>
          <w:szCs w:val="28"/>
        </w:rPr>
        <w:t>tf.Graph().as_default()</w:t>
      </w:r>
      <w:r>
        <w:rPr>
          <w:spacing w:val="-6"/>
          <w:sz w:val="28"/>
          <w:szCs w:val="28"/>
        </w:rPr>
        <w:t xml:space="preserve"> </w:t>
      </w:r>
      <w:r>
        <w:rPr>
          <w:sz w:val="28"/>
          <w:szCs w:val="28"/>
        </w:rPr>
        <w:t>as</w:t>
      </w:r>
      <w:r>
        <w:rPr>
          <w:spacing w:val="-10"/>
          <w:sz w:val="28"/>
          <w:szCs w:val="28"/>
        </w:rPr>
        <w:t xml:space="preserve"> </w:t>
      </w:r>
      <w:r>
        <w:rPr>
          <w:sz w:val="28"/>
          <w:szCs w:val="28"/>
        </w:rPr>
        <w:t>graph:</w:t>
      </w:r>
    </w:p>
    <w:p w:rsidR="006E6004" w:rsidRDefault="007C6F71">
      <w:pPr>
        <w:widowControl w:val="0"/>
        <w:autoSpaceDE w:val="0"/>
        <w:autoSpaceDN w:val="0"/>
        <w:spacing w:before="163" w:line="360" w:lineRule="auto"/>
        <w:ind w:left="1106" w:right="1277" w:firstLine="2"/>
        <w:rPr>
          <w:sz w:val="28"/>
          <w:szCs w:val="28"/>
        </w:rPr>
      </w:pPr>
      <w:r>
        <w:rPr>
          <w:spacing w:val="-1"/>
          <w:sz w:val="28"/>
          <w:szCs w:val="28"/>
        </w:rPr>
        <w:t xml:space="preserve">model_path </w:t>
      </w:r>
      <w:r>
        <w:rPr>
          <w:spacing w:val="-1"/>
          <w:sz w:val="28"/>
          <w:szCs w:val="28"/>
        </w:rPr>
        <w:t>= os.path.join(FLAGS.model_dir, model_info['model_file_name'])</w:t>
      </w:r>
      <w:r>
        <w:rPr>
          <w:spacing w:val="-67"/>
          <w:sz w:val="28"/>
          <w:szCs w:val="28"/>
        </w:rPr>
        <w:t xml:space="preserve"> </w:t>
      </w:r>
      <w:r>
        <w:rPr>
          <w:sz w:val="28"/>
          <w:szCs w:val="28"/>
        </w:rPr>
        <w:t>with gfile.FastGFile(model_path,</w:t>
      </w:r>
      <w:r>
        <w:rPr>
          <w:spacing w:val="2"/>
          <w:sz w:val="28"/>
          <w:szCs w:val="28"/>
        </w:rPr>
        <w:t xml:space="preserve"> </w:t>
      </w:r>
      <w:r>
        <w:rPr>
          <w:sz w:val="28"/>
          <w:szCs w:val="28"/>
        </w:rPr>
        <w:t>'rb') as</w:t>
      </w:r>
      <w:r>
        <w:rPr>
          <w:spacing w:val="-3"/>
          <w:sz w:val="28"/>
          <w:szCs w:val="28"/>
        </w:rPr>
        <w:t xml:space="preserve"> </w:t>
      </w:r>
      <w:r>
        <w:rPr>
          <w:sz w:val="28"/>
          <w:szCs w:val="28"/>
        </w:rPr>
        <w:t>f:</w:t>
      </w:r>
    </w:p>
    <w:p w:rsidR="006E6004" w:rsidRDefault="007C6F71">
      <w:pPr>
        <w:widowControl w:val="0"/>
        <w:autoSpaceDE w:val="0"/>
        <w:autoSpaceDN w:val="0"/>
        <w:spacing w:line="362" w:lineRule="auto"/>
        <w:ind w:left="1245" w:right="5837"/>
        <w:rPr>
          <w:sz w:val="28"/>
          <w:szCs w:val="28"/>
        </w:rPr>
      </w:pPr>
      <w:r>
        <w:rPr>
          <w:sz w:val="28"/>
          <w:szCs w:val="28"/>
        </w:rPr>
        <w:t>graph_def = tf.GraphDef()</w:t>
      </w:r>
      <w:r>
        <w:rPr>
          <w:spacing w:val="1"/>
          <w:sz w:val="28"/>
          <w:szCs w:val="28"/>
        </w:rPr>
        <w:t xml:space="preserve"> </w:t>
      </w:r>
      <w:r>
        <w:rPr>
          <w:spacing w:val="-2"/>
          <w:sz w:val="28"/>
          <w:szCs w:val="28"/>
        </w:rPr>
        <w:t>graph_def.ParseFromString(f.read())</w:t>
      </w:r>
    </w:p>
    <w:p w:rsidR="006E6004" w:rsidRDefault="007C6F71">
      <w:pPr>
        <w:widowControl w:val="0"/>
        <w:autoSpaceDE w:val="0"/>
        <w:autoSpaceDN w:val="0"/>
        <w:spacing w:line="360" w:lineRule="auto"/>
        <w:ind w:left="1526" w:right="2102" w:hanging="281"/>
        <w:rPr>
          <w:sz w:val="28"/>
          <w:szCs w:val="28"/>
        </w:rPr>
      </w:pPr>
      <w:r>
        <w:rPr>
          <w:sz w:val="28"/>
          <w:szCs w:val="28"/>
        </w:rPr>
        <w:t>bottleneck_tensor,</w:t>
      </w:r>
      <w:r>
        <w:rPr>
          <w:spacing w:val="-12"/>
          <w:sz w:val="28"/>
          <w:szCs w:val="28"/>
        </w:rPr>
        <w:t xml:space="preserve"> </w:t>
      </w:r>
      <w:r>
        <w:rPr>
          <w:sz w:val="28"/>
          <w:szCs w:val="28"/>
        </w:rPr>
        <w:t>resized_input_tensor</w:t>
      </w:r>
      <w:r>
        <w:rPr>
          <w:spacing w:val="-10"/>
          <w:sz w:val="28"/>
          <w:szCs w:val="28"/>
        </w:rPr>
        <w:t xml:space="preserve"> </w:t>
      </w:r>
      <w:r>
        <w:rPr>
          <w:sz w:val="28"/>
          <w:szCs w:val="28"/>
        </w:rPr>
        <w:t>=</w:t>
      </w:r>
      <w:r>
        <w:rPr>
          <w:spacing w:val="-12"/>
          <w:sz w:val="28"/>
          <w:szCs w:val="28"/>
        </w:rPr>
        <w:t xml:space="preserve"> </w:t>
      </w:r>
      <w:r>
        <w:rPr>
          <w:sz w:val="28"/>
          <w:szCs w:val="28"/>
        </w:rPr>
        <w:t>(tf.import_graph_def(</w:t>
      </w:r>
      <w:r>
        <w:rPr>
          <w:spacing w:val="-67"/>
          <w:sz w:val="28"/>
          <w:szCs w:val="28"/>
        </w:rPr>
        <w:t xml:space="preserve"> </w:t>
      </w:r>
      <w:r>
        <w:rPr>
          <w:sz w:val="28"/>
          <w:szCs w:val="28"/>
        </w:rPr>
        <w:t>graph_def,</w:t>
      </w:r>
    </w:p>
    <w:p w:rsidR="006E6004" w:rsidRDefault="007C6F71">
      <w:pPr>
        <w:widowControl w:val="0"/>
        <w:autoSpaceDE w:val="0"/>
        <w:autoSpaceDN w:val="0"/>
        <w:spacing w:line="362" w:lineRule="auto"/>
        <w:ind w:left="1526" w:right="7836"/>
        <w:rPr>
          <w:sz w:val="28"/>
          <w:szCs w:val="28"/>
        </w:rPr>
      </w:pPr>
      <w:r>
        <w:rPr>
          <w:sz w:val="28"/>
          <w:szCs w:val="28"/>
        </w:rPr>
        <w:t>name='',</w:t>
      </w:r>
      <w:r>
        <w:rPr>
          <w:spacing w:val="1"/>
          <w:sz w:val="28"/>
          <w:szCs w:val="28"/>
        </w:rPr>
        <w:t xml:space="preserve"> </w:t>
      </w:r>
      <w:r>
        <w:rPr>
          <w:spacing w:val="-1"/>
          <w:sz w:val="28"/>
          <w:szCs w:val="28"/>
        </w:rPr>
        <w:t>return_elements=[</w:t>
      </w:r>
    </w:p>
    <w:p w:rsidR="006E6004" w:rsidRDefault="007C6F71">
      <w:pPr>
        <w:widowControl w:val="0"/>
        <w:autoSpaceDE w:val="0"/>
        <w:autoSpaceDN w:val="0"/>
        <w:spacing w:line="362" w:lineRule="auto"/>
        <w:ind w:left="1806" w:right="641"/>
        <w:rPr>
          <w:sz w:val="28"/>
          <w:szCs w:val="28"/>
        </w:rPr>
      </w:pPr>
      <w:r>
        <w:rPr>
          <w:sz w:val="28"/>
          <w:szCs w:val="28"/>
        </w:rPr>
        <w:t>model_info['bottleneck_tensor_name'],</w:t>
      </w:r>
      <w:r>
        <w:rPr>
          <w:spacing w:val="1"/>
          <w:sz w:val="28"/>
          <w:szCs w:val="28"/>
        </w:rPr>
        <w:t xml:space="preserve"> </w:t>
      </w:r>
      <w:r>
        <w:rPr>
          <w:spacing w:val="-2"/>
          <w:sz w:val="28"/>
          <w:szCs w:val="28"/>
        </w:rPr>
        <w:t>model_info['resized_input_tensor_name'],</w:t>
      </w:r>
    </w:p>
    <w:p w:rsidR="006E6004" w:rsidRDefault="007C6F71">
      <w:pPr>
        <w:widowControl w:val="0"/>
        <w:autoSpaceDE w:val="0"/>
        <w:autoSpaceDN w:val="0"/>
        <w:spacing w:line="307" w:lineRule="exact"/>
        <w:ind w:left="1528"/>
        <w:rPr>
          <w:sz w:val="28"/>
          <w:szCs w:val="28"/>
        </w:rPr>
      </w:pPr>
      <w:r>
        <w:rPr>
          <w:sz w:val="28"/>
          <w:szCs w:val="28"/>
        </w:rPr>
        <w:t>]))</w:t>
      </w:r>
    </w:p>
    <w:p w:rsidR="006E6004" w:rsidRDefault="006E6004">
      <w:pPr>
        <w:widowControl w:val="0"/>
        <w:autoSpaceDE w:val="0"/>
        <w:autoSpaceDN w:val="0"/>
        <w:spacing w:line="307" w:lineRule="exact"/>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966"/>
        <w:rPr>
          <w:sz w:val="28"/>
          <w:szCs w:val="28"/>
        </w:rPr>
      </w:pPr>
      <w:r>
        <w:rPr>
          <w:spacing w:val="-1"/>
          <w:sz w:val="28"/>
          <w:szCs w:val="28"/>
        </w:rPr>
        <w:lastRenderedPageBreak/>
        <w:t>return</w:t>
      </w:r>
      <w:r>
        <w:rPr>
          <w:spacing w:val="-16"/>
          <w:sz w:val="28"/>
          <w:szCs w:val="28"/>
        </w:rPr>
        <w:t xml:space="preserve"> </w:t>
      </w:r>
      <w:r>
        <w:rPr>
          <w:sz w:val="28"/>
          <w:szCs w:val="28"/>
        </w:rPr>
        <w:t>graph,</w:t>
      </w:r>
      <w:r>
        <w:rPr>
          <w:spacing w:val="-16"/>
          <w:sz w:val="28"/>
          <w:szCs w:val="28"/>
        </w:rPr>
        <w:t xml:space="preserve"> </w:t>
      </w:r>
      <w:r>
        <w:rPr>
          <w:sz w:val="28"/>
          <w:szCs w:val="28"/>
        </w:rPr>
        <w:t>bottleneck_tensor,</w:t>
      </w:r>
      <w:r>
        <w:rPr>
          <w:spacing w:val="-11"/>
          <w:sz w:val="28"/>
          <w:szCs w:val="28"/>
        </w:rPr>
        <w:t xml:space="preserve"> </w:t>
      </w:r>
      <w:r>
        <w:rPr>
          <w:sz w:val="28"/>
          <w:szCs w:val="28"/>
        </w:rPr>
        <w:t>resized_input_tensor</w:t>
      </w:r>
    </w:p>
    <w:p w:rsidR="006E6004" w:rsidRDefault="007C6F71">
      <w:pPr>
        <w:widowControl w:val="0"/>
        <w:autoSpaceDE w:val="0"/>
        <w:autoSpaceDN w:val="0"/>
        <w:spacing w:before="160" w:line="360" w:lineRule="auto"/>
        <w:ind w:left="2786" w:right="2956" w:hanging="1959"/>
        <w:rPr>
          <w:sz w:val="28"/>
          <w:szCs w:val="28"/>
        </w:rPr>
      </w:pPr>
      <w:r>
        <w:rPr>
          <w:spacing w:val="-1"/>
          <w:sz w:val="28"/>
          <w:szCs w:val="28"/>
        </w:rPr>
        <w:t xml:space="preserve">def run_bottleneck_on_image(sess, </w:t>
      </w:r>
      <w:r>
        <w:rPr>
          <w:sz w:val="28"/>
          <w:szCs w:val="28"/>
        </w:rPr>
        <w:t>image_data, image_data_tensor,</w:t>
      </w:r>
      <w:r>
        <w:rPr>
          <w:spacing w:val="-67"/>
          <w:sz w:val="28"/>
          <w:szCs w:val="28"/>
        </w:rPr>
        <w:t xml:space="preserve"> </w:t>
      </w:r>
      <w:r>
        <w:rPr>
          <w:sz w:val="28"/>
          <w:szCs w:val="28"/>
        </w:rPr>
        <w:t xml:space="preserve">decoded_image_tensor, </w:t>
      </w:r>
      <w:r>
        <w:rPr>
          <w:sz w:val="28"/>
          <w:szCs w:val="28"/>
        </w:rPr>
        <w:t>resized_input_tensor,</w:t>
      </w:r>
      <w:r>
        <w:rPr>
          <w:spacing w:val="1"/>
          <w:sz w:val="28"/>
          <w:szCs w:val="28"/>
        </w:rPr>
        <w:t xml:space="preserve"> </w:t>
      </w:r>
      <w:r>
        <w:rPr>
          <w:sz w:val="28"/>
          <w:szCs w:val="28"/>
        </w:rPr>
        <w:t>bottleneck_tensor):</w:t>
      </w:r>
    </w:p>
    <w:p w:rsidR="006E6004" w:rsidRDefault="007C6F71">
      <w:pPr>
        <w:widowControl w:val="0"/>
        <w:autoSpaceDE w:val="0"/>
        <w:autoSpaceDN w:val="0"/>
        <w:spacing w:before="1"/>
        <w:ind w:left="966"/>
        <w:rPr>
          <w:sz w:val="28"/>
          <w:szCs w:val="28"/>
        </w:rPr>
      </w:pPr>
      <w:r>
        <w:rPr>
          <w:spacing w:val="-1"/>
          <w:sz w:val="28"/>
          <w:szCs w:val="28"/>
        </w:rPr>
        <w:t>resized_input_values</w:t>
      </w:r>
      <w:r>
        <w:rPr>
          <w:spacing w:val="-12"/>
          <w:sz w:val="28"/>
          <w:szCs w:val="28"/>
        </w:rPr>
        <w:t xml:space="preserve"> </w:t>
      </w:r>
      <w:r>
        <w:rPr>
          <w:sz w:val="28"/>
          <w:szCs w:val="28"/>
        </w:rPr>
        <w:t>=</w:t>
      </w:r>
      <w:r>
        <w:rPr>
          <w:spacing w:val="-13"/>
          <w:sz w:val="28"/>
          <w:szCs w:val="28"/>
        </w:rPr>
        <w:t xml:space="preserve"> </w:t>
      </w:r>
      <w:r>
        <w:rPr>
          <w:sz w:val="28"/>
          <w:szCs w:val="28"/>
        </w:rPr>
        <w:t>sess.run(decoded_image_tensor,</w:t>
      </w:r>
    </w:p>
    <w:p w:rsidR="006E6004" w:rsidRDefault="007C6F71">
      <w:pPr>
        <w:widowControl w:val="0"/>
        <w:autoSpaceDE w:val="0"/>
        <w:autoSpaceDN w:val="0"/>
        <w:spacing w:before="160" w:line="360" w:lineRule="auto"/>
        <w:ind w:left="966" w:right="4279" w:firstLine="2239"/>
        <w:rPr>
          <w:sz w:val="28"/>
          <w:szCs w:val="28"/>
        </w:rPr>
      </w:pPr>
      <w:r>
        <w:rPr>
          <w:sz w:val="28"/>
          <w:szCs w:val="28"/>
        </w:rPr>
        <w:t>{image_data_tensor: image_data})</w:t>
      </w:r>
      <w:r>
        <w:rPr>
          <w:spacing w:val="-67"/>
          <w:sz w:val="28"/>
          <w:szCs w:val="28"/>
        </w:rPr>
        <w:t xml:space="preserve"> </w:t>
      </w:r>
      <w:r>
        <w:rPr>
          <w:sz w:val="28"/>
          <w:szCs w:val="28"/>
        </w:rPr>
        <w:t>bottleneck_values</w:t>
      </w:r>
      <w:r>
        <w:rPr>
          <w:spacing w:val="-1"/>
          <w:sz w:val="28"/>
          <w:szCs w:val="28"/>
        </w:rPr>
        <w:t xml:space="preserve"> </w:t>
      </w:r>
      <w:r>
        <w:rPr>
          <w:sz w:val="28"/>
          <w:szCs w:val="28"/>
        </w:rPr>
        <w:t>=</w:t>
      </w:r>
      <w:r>
        <w:rPr>
          <w:spacing w:val="-9"/>
          <w:sz w:val="28"/>
          <w:szCs w:val="28"/>
        </w:rPr>
        <w:t xml:space="preserve"> </w:t>
      </w:r>
      <w:r>
        <w:rPr>
          <w:sz w:val="28"/>
          <w:szCs w:val="28"/>
        </w:rPr>
        <w:t>sess.run(bottleneck_tensor,</w:t>
      </w:r>
    </w:p>
    <w:p w:rsidR="006E6004" w:rsidRDefault="007C6F71">
      <w:pPr>
        <w:widowControl w:val="0"/>
        <w:autoSpaceDE w:val="0"/>
        <w:autoSpaceDN w:val="0"/>
        <w:spacing w:before="5" w:line="360" w:lineRule="auto"/>
        <w:ind w:left="966" w:right="1277" w:firstLine="2025"/>
        <w:rPr>
          <w:sz w:val="28"/>
          <w:szCs w:val="28"/>
        </w:rPr>
      </w:pPr>
      <w:r>
        <w:rPr>
          <w:spacing w:val="-1"/>
          <w:sz w:val="28"/>
          <w:szCs w:val="28"/>
        </w:rPr>
        <w:t>{resized_input_tensor: resized_input_values})</w:t>
      </w:r>
      <w:r>
        <w:rPr>
          <w:spacing w:val="-67"/>
          <w:sz w:val="28"/>
          <w:szCs w:val="28"/>
        </w:rPr>
        <w:t xml:space="preserve"> </w:t>
      </w:r>
      <w:r>
        <w:rPr>
          <w:sz w:val="28"/>
          <w:szCs w:val="28"/>
        </w:rPr>
        <w:t>bottleneck_values =</w:t>
      </w:r>
      <w:r>
        <w:rPr>
          <w:spacing w:val="-6"/>
          <w:sz w:val="28"/>
          <w:szCs w:val="28"/>
        </w:rPr>
        <w:t xml:space="preserve"> </w:t>
      </w:r>
      <w:r>
        <w:rPr>
          <w:sz w:val="28"/>
          <w:szCs w:val="28"/>
        </w:rPr>
        <w:t>np.squeeze(</w:t>
      </w:r>
      <w:r>
        <w:rPr>
          <w:sz w:val="28"/>
          <w:szCs w:val="28"/>
        </w:rPr>
        <w:t>bottleneck_values)</w:t>
      </w:r>
    </w:p>
    <w:p w:rsidR="006E6004" w:rsidRDefault="007C6F71">
      <w:pPr>
        <w:widowControl w:val="0"/>
        <w:autoSpaceDE w:val="0"/>
        <w:autoSpaceDN w:val="0"/>
        <w:spacing w:before="1"/>
        <w:ind w:left="966"/>
        <w:rPr>
          <w:sz w:val="28"/>
          <w:szCs w:val="28"/>
        </w:rPr>
      </w:pPr>
      <w:r>
        <w:rPr>
          <w:sz w:val="28"/>
          <w:szCs w:val="28"/>
        </w:rPr>
        <w:t>return</w:t>
      </w:r>
      <w:r>
        <w:rPr>
          <w:spacing w:val="-16"/>
          <w:sz w:val="28"/>
          <w:szCs w:val="28"/>
        </w:rPr>
        <w:t xml:space="preserve"> </w:t>
      </w:r>
      <w:r>
        <w:rPr>
          <w:sz w:val="28"/>
          <w:szCs w:val="28"/>
        </w:rPr>
        <w:t>bottleneck_values</w:t>
      </w:r>
    </w:p>
    <w:p w:rsidR="006E6004" w:rsidRDefault="007C6F71">
      <w:pPr>
        <w:widowControl w:val="0"/>
        <w:autoSpaceDE w:val="0"/>
        <w:autoSpaceDN w:val="0"/>
        <w:spacing w:before="158" w:line="362" w:lineRule="auto"/>
        <w:ind w:left="966" w:right="4299" w:hanging="142"/>
        <w:rPr>
          <w:sz w:val="28"/>
          <w:szCs w:val="28"/>
        </w:rPr>
      </w:pPr>
      <w:r>
        <w:rPr>
          <w:spacing w:val="-1"/>
          <w:sz w:val="28"/>
          <w:szCs w:val="28"/>
        </w:rPr>
        <w:t>def</w:t>
      </w:r>
      <w:r>
        <w:rPr>
          <w:spacing w:val="5"/>
          <w:sz w:val="28"/>
          <w:szCs w:val="28"/>
        </w:rPr>
        <w:t xml:space="preserve"> </w:t>
      </w:r>
      <w:r>
        <w:rPr>
          <w:spacing w:val="-1"/>
          <w:sz w:val="28"/>
          <w:szCs w:val="28"/>
        </w:rPr>
        <w:t>maybe_download_and_extract(data_url):</w:t>
      </w:r>
      <w:r>
        <w:rPr>
          <w:spacing w:val="-67"/>
          <w:sz w:val="28"/>
          <w:szCs w:val="28"/>
        </w:rPr>
        <w:t xml:space="preserve"> </w:t>
      </w:r>
      <w:r>
        <w:rPr>
          <w:sz w:val="28"/>
          <w:szCs w:val="28"/>
        </w:rPr>
        <w:t>dest_directory</w:t>
      </w:r>
      <w:r>
        <w:rPr>
          <w:spacing w:val="-9"/>
          <w:sz w:val="28"/>
          <w:szCs w:val="28"/>
        </w:rPr>
        <w:t xml:space="preserve"> </w:t>
      </w:r>
      <w:r>
        <w:rPr>
          <w:sz w:val="28"/>
          <w:szCs w:val="28"/>
        </w:rPr>
        <w:t>=</w:t>
      </w:r>
      <w:r>
        <w:rPr>
          <w:spacing w:val="-4"/>
          <w:sz w:val="28"/>
          <w:szCs w:val="28"/>
        </w:rPr>
        <w:t xml:space="preserve"> </w:t>
      </w:r>
      <w:r>
        <w:rPr>
          <w:sz w:val="28"/>
          <w:szCs w:val="28"/>
        </w:rPr>
        <w:t>FLAGS.model_dir</w:t>
      </w:r>
    </w:p>
    <w:p w:rsidR="006E6004" w:rsidRDefault="007C6F71">
      <w:pPr>
        <w:widowControl w:val="0"/>
        <w:autoSpaceDE w:val="0"/>
        <w:autoSpaceDN w:val="0"/>
        <w:spacing w:line="360" w:lineRule="auto"/>
        <w:ind w:left="966" w:right="6428"/>
        <w:rPr>
          <w:sz w:val="28"/>
          <w:szCs w:val="28"/>
        </w:rPr>
      </w:pPr>
      <w:r>
        <w:rPr>
          <w:spacing w:val="-1"/>
          <w:sz w:val="28"/>
          <w:szCs w:val="28"/>
        </w:rPr>
        <w:t>if not os.path.exists(dest_directory):</w:t>
      </w:r>
      <w:r>
        <w:rPr>
          <w:spacing w:val="-67"/>
          <w:sz w:val="28"/>
          <w:szCs w:val="28"/>
        </w:rPr>
        <w:t xml:space="preserve"> </w:t>
      </w:r>
      <w:r>
        <w:rPr>
          <w:sz w:val="28"/>
          <w:szCs w:val="28"/>
        </w:rPr>
        <w:t>os.makedirs(dest_directory)</w:t>
      </w:r>
      <w:r>
        <w:rPr>
          <w:spacing w:val="1"/>
          <w:sz w:val="28"/>
          <w:szCs w:val="28"/>
        </w:rPr>
        <w:t xml:space="preserve"> </w:t>
      </w:r>
      <w:r>
        <w:rPr>
          <w:sz w:val="28"/>
          <w:szCs w:val="28"/>
        </w:rPr>
        <w:t>filename</w:t>
      </w:r>
      <w:r>
        <w:rPr>
          <w:spacing w:val="-4"/>
          <w:sz w:val="28"/>
          <w:szCs w:val="28"/>
        </w:rPr>
        <w:t xml:space="preserve"> </w:t>
      </w:r>
      <w:r>
        <w:rPr>
          <w:sz w:val="28"/>
          <w:szCs w:val="28"/>
        </w:rPr>
        <w:t>=</w:t>
      </w:r>
      <w:r>
        <w:rPr>
          <w:spacing w:val="-4"/>
          <w:sz w:val="28"/>
          <w:szCs w:val="28"/>
        </w:rPr>
        <w:t xml:space="preserve"> </w:t>
      </w:r>
      <w:r>
        <w:rPr>
          <w:sz w:val="28"/>
          <w:szCs w:val="28"/>
        </w:rPr>
        <w:t>data_url.split('/')[-1]</w:t>
      </w:r>
    </w:p>
    <w:p w:rsidR="006E6004" w:rsidRDefault="007C6F71">
      <w:pPr>
        <w:widowControl w:val="0"/>
        <w:autoSpaceDE w:val="0"/>
        <w:autoSpaceDN w:val="0"/>
        <w:spacing w:line="362" w:lineRule="auto"/>
        <w:ind w:left="966" w:right="5106"/>
        <w:rPr>
          <w:sz w:val="28"/>
          <w:szCs w:val="28"/>
        </w:rPr>
      </w:pPr>
      <w:r>
        <w:rPr>
          <w:spacing w:val="-1"/>
          <w:sz w:val="28"/>
          <w:szCs w:val="28"/>
        </w:rPr>
        <w:t>filepath</w:t>
      </w:r>
      <w:r>
        <w:rPr>
          <w:spacing w:val="-1"/>
          <w:sz w:val="28"/>
          <w:szCs w:val="28"/>
        </w:rPr>
        <w:t xml:space="preserve"> = os.path.join(dest_directory, </w:t>
      </w:r>
      <w:r>
        <w:rPr>
          <w:sz w:val="28"/>
          <w:szCs w:val="28"/>
        </w:rPr>
        <w:t>filename)</w:t>
      </w:r>
      <w:r>
        <w:rPr>
          <w:spacing w:val="-67"/>
          <w:sz w:val="28"/>
          <w:szCs w:val="28"/>
        </w:rPr>
        <w:t xml:space="preserve"> </w:t>
      </w:r>
      <w:r>
        <w:rPr>
          <w:sz w:val="28"/>
          <w:szCs w:val="28"/>
        </w:rPr>
        <w:t>if</w:t>
      </w:r>
      <w:r>
        <w:rPr>
          <w:spacing w:val="-4"/>
          <w:sz w:val="28"/>
          <w:szCs w:val="28"/>
        </w:rPr>
        <w:t xml:space="preserve"> </w:t>
      </w:r>
      <w:r>
        <w:rPr>
          <w:sz w:val="28"/>
          <w:szCs w:val="28"/>
        </w:rPr>
        <w:t>not</w:t>
      </w:r>
      <w:r>
        <w:rPr>
          <w:spacing w:val="-5"/>
          <w:sz w:val="28"/>
          <w:szCs w:val="28"/>
        </w:rPr>
        <w:t xml:space="preserve"> </w:t>
      </w:r>
      <w:r>
        <w:rPr>
          <w:sz w:val="28"/>
          <w:szCs w:val="28"/>
        </w:rPr>
        <w:t>os.path.exists(filepath):</w:t>
      </w:r>
    </w:p>
    <w:p w:rsidR="006E6004" w:rsidRDefault="007C6F71">
      <w:pPr>
        <w:widowControl w:val="0"/>
        <w:autoSpaceDE w:val="0"/>
        <w:autoSpaceDN w:val="0"/>
        <w:spacing w:line="360" w:lineRule="auto"/>
        <w:ind w:left="1245" w:right="4299" w:hanging="142"/>
        <w:rPr>
          <w:sz w:val="28"/>
          <w:szCs w:val="28"/>
        </w:rPr>
      </w:pPr>
      <w:r>
        <w:rPr>
          <w:sz w:val="28"/>
          <w:szCs w:val="28"/>
        </w:rPr>
        <w:t>def _progress(count, block_size, total_size):</w:t>
      </w:r>
      <w:r>
        <w:rPr>
          <w:spacing w:val="1"/>
          <w:sz w:val="28"/>
          <w:szCs w:val="28"/>
        </w:rPr>
        <w:t xml:space="preserve"> </w:t>
      </w:r>
      <w:r>
        <w:rPr>
          <w:sz w:val="28"/>
          <w:szCs w:val="28"/>
        </w:rPr>
        <w:t>sys.stdout.write('\r&gt;&gt;</w:t>
      </w:r>
      <w:r>
        <w:rPr>
          <w:spacing w:val="-10"/>
          <w:sz w:val="28"/>
          <w:szCs w:val="28"/>
        </w:rPr>
        <w:t xml:space="preserve"> </w:t>
      </w:r>
      <w:r>
        <w:rPr>
          <w:sz w:val="28"/>
          <w:szCs w:val="28"/>
        </w:rPr>
        <w:t>Downloading</w:t>
      </w:r>
      <w:r>
        <w:rPr>
          <w:spacing w:val="-5"/>
          <w:sz w:val="28"/>
          <w:szCs w:val="28"/>
        </w:rPr>
        <w:t xml:space="preserve"> </w:t>
      </w:r>
      <w:r>
        <w:rPr>
          <w:sz w:val="28"/>
          <w:szCs w:val="28"/>
        </w:rPr>
        <w:t>%s</w:t>
      </w:r>
      <w:r>
        <w:rPr>
          <w:spacing w:val="-6"/>
          <w:sz w:val="28"/>
          <w:szCs w:val="28"/>
        </w:rPr>
        <w:t xml:space="preserve"> </w:t>
      </w:r>
      <w:r>
        <w:rPr>
          <w:sz w:val="28"/>
          <w:szCs w:val="28"/>
        </w:rPr>
        <w:t>%.1f%%'</w:t>
      </w:r>
      <w:r>
        <w:rPr>
          <w:spacing w:val="-8"/>
          <w:sz w:val="28"/>
          <w:szCs w:val="28"/>
        </w:rPr>
        <w:t xml:space="preserve"> </w:t>
      </w:r>
      <w:r>
        <w:rPr>
          <w:sz w:val="28"/>
          <w:szCs w:val="28"/>
        </w:rPr>
        <w:t>%</w:t>
      </w:r>
    </w:p>
    <w:p w:rsidR="006E6004" w:rsidRDefault="007C6F71">
      <w:pPr>
        <w:widowControl w:val="0"/>
        <w:autoSpaceDE w:val="0"/>
        <w:autoSpaceDN w:val="0"/>
        <w:ind w:left="2435"/>
        <w:rPr>
          <w:sz w:val="28"/>
          <w:szCs w:val="28"/>
        </w:rPr>
      </w:pPr>
      <w:r>
        <w:rPr>
          <w:sz w:val="28"/>
          <w:szCs w:val="28"/>
        </w:rPr>
        <w:t>(filename,</w:t>
      </w:r>
    </w:p>
    <w:p w:rsidR="006E6004" w:rsidRDefault="007C6F71">
      <w:pPr>
        <w:widowControl w:val="0"/>
        <w:autoSpaceDE w:val="0"/>
        <w:autoSpaceDN w:val="0"/>
        <w:spacing w:before="148" w:line="360" w:lineRule="auto"/>
        <w:ind w:left="1245" w:right="1277" w:firstLine="1257"/>
        <w:rPr>
          <w:sz w:val="28"/>
          <w:szCs w:val="28"/>
        </w:rPr>
      </w:pPr>
      <w:r>
        <w:rPr>
          <w:sz w:val="28"/>
          <w:szCs w:val="28"/>
        </w:rPr>
        <w:t>float(count</w:t>
      </w:r>
      <w:r>
        <w:rPr>
          <w:spacing w:val="-7"/>
          <w:sz w:val="28"/>
          <w:szCs w:val="28"/>
        </w:rPr>
        <w:t xml:space="preserve"> </w:t>
      </w:r>
      <w:r>
        <w:rPr>
          <w:sz w:val="28"/>
          <w:szCs w:val="28"/>
        </w:rPr>
        <w:t>*</w:t>
      </w:r>
      <w:r>
        <w:rPr>
          <w:spacing w:val="-3"/>
          <w:sz w:val="28"/>
          <w:szCs w:val="28"/>
        </w:rPr>
        <w:t xml:space="preserve"> </w:t>
      </w:r>
      <w:r>
        <w:rPr>
          <w:sz w:val="28"/>
          <w:szCs w:val="28"/>
        </w:rPr>
        <w:t>block_size)</w:t>
      </w:r>
      <w:r>
        <w:rPr>
          <w:spacing w:val="-6"/>
          <w:sz w:val="28"/>
          <w:szCs w:val="28"/>
        </w:rPr>
        <w:t xml:space="preserve"> </w:t>
      </w:r>
      <w:r>
        <w:rPr>
          <w:sz w:val="28"/>
          <w:szCs w:val="28"/>
        </w:rPr>
        <w:t>/</w:t>
      </w:r>
      <w:r>
        <w:rPr>
          <w:spacing w:val="-3"/>
          <w:sz w:val="28"/>
          <w:szCs w:val="28"/>
        </w:rPr>
        <w:t xml:space="preserve"> </w:t>
      </w:r>
      <w:r>
        <w:rPr>
          <w:sz w:val="28"/>
          <w:szCs w:val="28"/>
        </w:rPr>
        <w:t>float(total_size)</w:t>
      </w:r>
      <w:r>
        <w:rPr>
          <w:spacing w:val="-7"/>
          <w:sz w:val="28"/>
          <w:szCs w:val="28"/>
        </w:rPr>
        <w:t xml:space="preserve"> </w:t>
      </w:r>
      <w:r>
        <w:rPr>
          <w:sz w:val="28"/>
          <w:szCs w:val="28"/>
        </w:rPr>
        <w:t>*</w:t>
      </w:r>
      <w:r>
        <w:rPr>
          <w:spacing w:val="-3"/>
          <w:sz w:val="28"/>
          <w:szCs w:val="28"/>
        </w:rPr>
        <w:t xml:space="preserve"> </w:t>
      </w:r>
      <w:r>
        <w:rPr>
          <w:sz w:val="28"/>
          <w:szCs w:val="28"/>
        </w:rPr>
        <w:t>100.0))</w:t>
      </w:r>
      <w:r>
        <w:rPr>
          <w:spacing w:val="-67"/>
          <w:sz w:val="28"/>
          <w:szCs w:val="28"/>
        </w:rPr>
        <w:t xml:space="preserve"> </w:t>
      </w:r>
      <w:r>
        <w:rPr>
          <w:sz w:val="28"/>
          <w:szCs w:val="28"/>
        </w:rPr>
        <w:t>sys.stdout.flush()</w:t>
      </w:r>
    </w:p>
    <w:p w:rsidR="006E6004" w:rsidRDefault="007C6F71">
      <w:pPr>
        <w:widowControl w:val="0"/>
        <w:autoSpaceDE w:val="0"/>
        <w:autoSpaceDN w:val="0"/>
        <w:spacing w:line="360" w:lineRule="auto"/>
        <w:ind w:left="1106" w:right="2804"/>
        <w:rPr>
          <w:sz w:val="28"/>
          <w:szCs w:val="28"/>
        </w:rPr>
      </w:pPr>
      <w:r>
        <w:rPr>
          <w:spacing w:val="-1"/>
          <w:sz w:val="28"/>
          <w:szCs w:val="28"/>
        </w:rPr>
        <w:t>f</w:t>
      </w:r>
      <w:r>
        <w:rPr>
          <w:spacing w:val="-1"/>
          <w:sz w:val="28"/>
          <w:szCs w:val="28"/>
        </w:rPr>
        <w:t>ilepath,</w:t>
      </w:r>
      <w:r>
        <w:rPr>
          <w:spacing w:val="-15"/>
          <w:sz w:val="28"/>
          <w:szCs w:val="28"/>
        </w:rPr>
        <w:t xml:space="preserve"> </w:t>
      </w:r>
      <w:r>
        <w:rPr>
          <w:spacing w:val="-1"/>
          <w:sz w:val="28"/>
          <w:szCs w:val="28"/>
        </w:rPr>
        <w:t>_</w:t>
      </w:r>
      <w:r>
        <w:rPr>
          <w:spacing w:val="-12"/>
          <w:sz w:val="28"/>
          <w:szCs w:val="28"/>
        </w:rPr>
        <w:t xml:space="preserve"> </w:t>
      </w:r>
      <w:r>
        <w:rPr>
          <w:sz w:val="28"/>
          <w:szCs w:val="28"/>
        </w:rPr>
        <w:t>=</w:t>
      </w:r>
      <w:r>
        <w:rPr>
          <w:spacing w:val="-17"/>
          <w:sz w:val="28"/>
          <w:szCs w:val="28"/>
        </w:rPr>
        <w:t xml:space="preserve"> </w:t>
      </w:r>
      <w:r>
        <w:rPr>
          <w:sz w:val="28"/>
          <w:szCs w:val="28"/>
        </w:rPr>
        <w:t>urllib.request.urlretrieve(data_url,</w:t>
      </w:r>
      <w:r>
        <w:rPr>
          <w:spacing w:val="-10"/>
          <w:sz w:val="28"/>
          <w:szCs w:val="28"/>
        </w:rPr>
        <w:t xml:space="preserve"> </w:t>
      </w:r>
      <w:r>
        <w:rPr>
          <w:sz w:val="28"/>
          <w:szCs w:val="28"/>
        </w:rPr>
        <w:t>filepath,</w:t>
      </w:r>
      <w:r>
        <w:rPr>
          <w:spacing w:val="-15"/>
          <w:sz w:val="28"/>
          <w:szCs w:val="28"/>
        </w:rPr>
        <w:t xml:space="preserve"> </w:t>
      </w:r>
      <w:r>
        <w:rPr>
          <w:sz w:val="28"/>
          <w:szCs w:val="28"/>
        </w:rPr>
        <w:t>_progress)</w:t>
      </w:r>
      <w:r>
        <w:rPr>
          <w:spacing w:val="-67"/>
          <w:sz w:val="28"/>
          <w:szCs w:val="28"/>
        </w:rPr>
        <w:t xml:space="preserve"> </w:t>
      </w:r>
      <w:r>
        <w:rPr>
          <w:sz w:val="28"/>
          <w:szCs w:val="28"/>
        </w:rPr>
        <w:t>print()</w:t>
      </w:r>
    </w:p>
    <w:p w:rsidR="006E6004" w:rsidRDefault="007C6F71">
      <w:pPr>
        <w:widowControl w:val="0"/>
        <w:autoSpaceDE w:val="0"/>
        <w:autoSpaceDN w:val="0"/>
        <w:spacing w:before="1"/>
        <w:ind w:left="1106"/>
        <w:rPr>
          <w:sz w:val="28"/>
          <w:szCs w:val="28"/>
        </w:rPr>
      </w:pPr>
      <w:r>
        <w:rPr>
          <w:sz w:val="28"/>
          <w:szCs w:val="28"/>
        </w:rPr>
        <w:t>statinfo</w:t>
      </w:r>
      <w:r>
        <w:rPr>
          <w:spacing w:val="-5"/>
          <w:sz w:val="28"/>
          <w:szCs w:val="28"/>
        </w:rPr>
        <w:t xml:space="preserve"> </w:t>
      </w:r>
      <w:r>
        <w:rPr>
          <w:sz w:val="28"/>
          <w:szCs w:val="28"/>
        </w:rPr>
        <w:t>=</w:t>
      </w:r>
      <w:r>
        <w:rPr>
          <w:spacing w:val="-12"/>
          <w:sz w:val="28"/>
          <w:szCs w:val="28"/>
        </w:rPr>
        <w:t xml:space="preserve"> </w:t>
      </w:r>
      <w:r>
        <w:rPr>
          <w:sz w:val="28"/>
          <w:szCs w:val="28"/>
        </w:rPr>
        <w:t>os.stat(filepath)</w:t>
      </w:r>
    </w:p>
    <w:p w:rsidR="006E6004" w:rsidRDefault="007C6F71">
      <w:pPr>
        <w:widowControl w:val="0"/>
        <w:autoSpaceDE w:val="0"/>
        <w:autoSpaceDN w:val="0"/>
        <w:spacing w:before="158" w:line="362" w:lineRule="auto"/>
        <w:ind w:left="2224" w:right="2659" w:hanging="1121"/>
        <w:rPr>
          <w:sz w:val="28"/>
          <w:szCs w:val="28"/>
        </w:rPr>
      </w:pPr>
      <w:r>
        <w:rPr>
          <w:spacing w:val="-1"/>
          <w:sz w:val="28"/>
          <w:szCs w:val="28"/>
        </w:rPr>
        <w:t xml:space="preserve">tf.logging.info('Successfully </w:t>
      </w:r>
      <w:r>
        <w:rPr>
          <w:sz w:val="28"/>
          <w:szCs w:val="28"/>
        </w:rPr>
        <w:t>downloaded', filename, statinfo.st_size,</w:t>
      </w:r>
      <w:r>
        <w:rPr>
          <w:spacing w:val="-67"/>
          <w:sz w:val="28"/>
          <w:szCs w:val="28"/>
        </w:rPr>
        <w:t xml:space="preserve"> </w:t>
      </w:r>
      <w:r>
        <w:rPr>
          <w:sz w:val="28"/>
          <w:szCs w:val="28"/>
        </w:rPr>
        <w:t>'bytes.')</w:t>
      </w:r>
    </w:p>
    <w:p w:rsidR="006E6004" w:rsidRDefault="006E6004">
      <w:pPr>
        <w:widowControl w:val="0"/>
        <w:autoSpaceDE w:val="0"/>
        <w:autoSpaceDN w:val="0"/>
        <w:spacing w:line="362"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827" w:right="4299" w:firstLine="139"/>
        <w:rPr>
          <w:sz w:val="28"/>
          <w:szCs w:val="28"/>
        </w:rPr>
      </w:pPr>
      <w:r>
        <w:rPr>
          <w:spacing w:val="-1"/>
          <w:sz w:val="28"/>
          <w:szCs w:val="28"/>
        </w:rPr>
        <w:lastRenderedPageBreak/>
        <w:t xml:space="preserve">tarfile.open(filepath, </w:t>
      </w:r>
      <w:r>
        <w:rPr>
          <w:spacing w:val="-1"/>
          <w:sz w:val="28"/>
          <w:szCs w:val="28"/>
        </w:rPr>
        <w:t>'r:gz').extractall(dest_directory)</w:t>
      </w:r>
      <w:r>
        <w:rPr>
          <w:spacing w:val="-67"/>
          <w:sz w:val="28"/>
          <w:szCs w:val="28"/>
        </w:rPr>
        <w:t xml:space="preserve"> </w:t>
      </w:r>
      <w:r>
        <w:rPr>
          <w:sz w:val="28"/>
          <w:szCs w:val="28"/>
        </w:rPr>
        <w:t>def</w:t>
      </w:r>
      <w:r>
        <w:rPr>
          <w:spacing w:val="-1"/>
          <w:sz w:val="28"/>
          <w:szCs w:val="28"/>
        </w:rPr>
        <w:t xml:space="preserve"> </w:t>
      </w:r>
      <w:r>
        <w:rPr>
          <w:sz w:val="28"/>
          <w:szCs w:val="28"/>
        </w:rPr>
        <w:t>ensure_dir_exists(dir_name):</w:t>
      </w:r>
    </w:p>
    <w:p w:rsidR="006E6004" w:rsidRDefault="007C6F71">
      <w:pPr>
        <w:widowControl w:val="0"/>
        <w:autoSpaceDE w:val="0"/>
        <w:autoSpaceDN w:val="0"/>
        <w:spacing w:before="1" w:line="362" w:lineRule="auto"/>
        <w:ind w:left="1106" w:right="6966" w:hanging="140"/>
        <w:rPr>
          <w:sz w:val="28"/>
          <w:szCs w:val="28"/>
        </w:rPr>
      </w:pPr>
      <w:r>
        <w:rPr>
          <w:spacing w:val="-1"/>
          <w:sz w:val="28"/>
          <w:szCs w:val="28"/>
        </w:rPr>
        <w:t>if not os.path.exists(dir_name):</w:t>
      </w:r>
      <w:r>
        <w:rPr>
          <w:spacing w:val="-67"/>
          <w:sz w:val="28"/>
          <w:szCs w:val="28"/>
        </w:rPr>
        <w:t xml:space="preserve"> </w:t>
      </w:r>
      <w:r>
        <w:rPr>
          <w:sz w:val="28"/>
          <w:szCs w:val="28"/>
        </w:rPr>
        <w:t>os.makedirs(dir_name)</w:t>
      </w:r>
    </w:p>
    <w:p w:rsidR="006E6004" w:rsidRDefault="007C6F71">
      <w:pPr>
        <w:widowControl w:val="0"/>
        <w:autoSpaceDE w:val="0"/>
        <w:autoSpaceDN w:val="0"/>
        <w:spacing w:line="319" w:lineRule="exact"/>
        <w:ind w:left="827"/>
        <w:rPr>
          <w:sz w:val="28"/>
          <w:szCs w:val="28"/>
        </w:rPr>
      </w:pPr>
      <w:r>
        <w:rPr>
          <w:sz w:val="28"/>
          <w:szCs w:val="28"/>
        </w:rPr>
        <w:t>bottleneck_path_2_bottleneck_values</w:t>
      </w:r>
      <w:r>
        <w:rPr>
          <w:spacing w:val="-11"/>
          <w:sz w:val="28"/>
          <w:szCs w:val="28"/>
        </w:rPr>
        <w:t xml:space="preserve"> </w:t>
      </w:r>
      <w:r>
        <w:rPr>
          <w:sz w:val="28"/>
          <w:szCs w:val="28"/>
        </w:rPr>
        <w:t>=</w:t>
      </w:r>
      <w:r>
        <w:rPr>
          <w:spacing w:val="-15"/>
          <w:sz w:val="28"/>
          <w:szCs w:val="28"/>
        </w:rPr>
        <w:t xml:space="preserve"> </w:t>
      </w:r>
      <w:r>
        <w:rPr>
          <w:sz w:val="28"/>
          <w:szCs w:val="28"/>
        </w:rPr>
        <w:t>{}</w:t>
      </w:r>
    </w:p>
    <w:p w:rsidR="006E6004" w:rsidRDefault="007C6F71">
      <w:pPr>
        <w:widowControl w:val="0"/>
        <w:autoSpaceDE w:val="0"/>
        <w:autoSpaceDN w:val="0"/>
        <w:spacing w:before="153" w:line="360" w:lineRule="auto"/>
        <w:ind w:left="2716" w:right="2098" w:hanging="1889"/>
        <w:rPr>
          <w:sz w:val="28"/>
          <w:szCs w:val="28"/>
        </w:rPr>
      </w:pPr>
      <w:r>
        <w:rPr>
          <w:sz w:val="28"/>
          <w:szCs w:val="28"/>
        </w:rPr>
        <w:t>def create_bottleneck_file(bottleneck_path, image_lists, label_name, index,</w:t>
      </w:r>
      <w:r>
        <w:rPr>
          <w:spacing w:val="-68"/>
          <w:sz w:val="28"/>
          <w:szCs w:val="28"/>
        </w:rPr>
        <w:t xml:space="preserve"> </w:t>
      </w:r>
      <w:r>
        <w:rPr>
          <w:sz w:val="28"/>
          <w:szCs w:val="28"/>
        </w:rPr>
        <w:t>image_dir, categ</w:t>
      </w:r>
      <w:r>
        <w:rPr>
          <w:sz w:val="28"/>
          <w:szCs w:val="28"/>
        </w:rPr>
        <w:t>ory, sess, jpeg_data_tensor,</w:t>
      </w:r>
      <w:r>
        <w:rPr>
          <w:spacing w:val="1"/>
          <w:sz w:val="28"/>
          <w:szCs w:val="28"/>
        </w:rPr>
        <w:t xml:space="preserve"> </w:t>
      </w:r>
      <w:r>
        <w:rPr>
          <w:sz w:val="28"/>
          <w:szCs w:val="28"/>
        </w:rPr>
        <w:t>decoded_image_tensor, resized_input_tensor,</w:t>
      </w:r>
      <w:r>
        <w:rPr>
          <w:spacing w:val="1"/>
          <w:sz w:val="28"/>
          <w:szCs w:val="28"/>
        </w:rPr>
        <w:t xml:space="preserve"> </w:t>
      </w:r>
      <w:r>
        <w:rPr>
          <w:sz w:val="28"/>
          <w:szCs w:val="28"/>
        </w:rPr>
        <w:t>bottleneck_tensor):</w:t>
      </w:r>
    </w:p>
    <w:p w:rsidR="006E6004" w:rsidRDefault="007C6F71">
      <w:pPr>
        <w:widowControl w:val="0"/>
        <w:autoSpaceDE w:val="0"/>
        <w:autoSpaceDN w:val="0"/>
        <w:spacing w:before="4" w:line="360" w:lineRule="auto"/>
        <w:ind w:left="966" w:right="2804"/>
        <w:rPr>
          <w:sz w:val="28"/>
          <w:szCs w:val="28"/>
        </w:rPr>
      </w:pPr>
      <w:r>
        <w:rPr>
          <w:sz w:val="28"/>
          <w:szCs w:val="28"/>
        </w:rPr>
        <w:t>tf.logging.info('Creating bottleneck at ' + bottleneck_path)</w:t>
      </w:r>
      <w:r>
        <w:rPr>
          <w:spacing w:val="1"/>
          <w:sz w:val="28"/>
          <w:szCs w:val="28"/>
        </w:rPr>
        <w:t xml:space="preserve"> </w:t>
      </w:r>
      <w:r>
        <w:rPr>
          <w:sz w:val="28"/>
          <w:szCs w:val="28"/>
        </w:rPr>
        <w:t>image_path</w:t>
      </w:r>
      <w:r>
        <w:rPr>
          <w:spacing w:val="-12"/>
          <w:sz w:val="28"/>
          <w:szCs w:val="28"/>
        </w:rPr>
        <w:t xml:space="preserve"> </w:t>
      </w:r>
      <w:r>
        <w:rPr>
          <w:sz w:val="28"/>
          <w:szCs w:val="28"/>
        </w:rPr>
        <w:t>=</w:t>
      </w:r>
      <w:r>
        <w:rPr>
          <w:spacing w:val="-15"/>
          <w:sz w:val="28"/>
          <w:szCs w:val="28"/>
        </w:rPr>
        <w:t xml:space="preserve"> </w:t>
      </w:r>
      <w:r>
        <w:rPr>
          <w:sz w:val="28"/>
          <w:szCs w:val="28"/>
        </w:rPr>
        <w:t>get_image_path(image_lists,</w:t>
      </w:r>
      <w:r>
        <w:rPr>
          <w:spacing w:val="-11"/>
          <w:sz w:val="28"/>
          <w:szCs w:val="28"/>
        </w:rPr>
        <w:t xml:space="preserve"> </w:t>
      </w:r>
      <w:r>
        <w:rPr>
          <w:sz w:val="28"/>
          <w:szCs w:val="28"/>
        </w:rPr>
        <w:t>label_name,</w:t>
      </w:r>
      <w:r>
        <w:rPr>
          <w:spacing w:val="-13"/>
          <w:sz w:val="28"/>
          <w:szCs w:val="28"/>
        </w:rPr>
        <w:t xml:space="preserve"> </w:t>
      </w:r>
      <w:r>
        <w:rPr>
          <w:sz w:val="28"/>
          <w:szCs w:val="28"/>
        </w:rPr>
        <w:t>index,</w:t>
      </w:r>
    </w:p>
    <w:p w:rsidR="006E6004" w:rsidRDefault="007C6F71">
      <w:pPr>
        <w:widowControl w:val="0"/>
        <w:autoSpaceDE w:val="0"/>
        <w:autoSpaceDN w:val="0"/>
        <w:spacing w:line="362" w:lineRule="auto"/>
        <w:ind w:left="966" w:right="6146" w:firstLine="1955"/>
        <w:rPr>
          <w:sz w:val="28"/>
          <w:szCs w:val="28"/>
        </w:rPr>
      </w:pPr>
      <w:r>
        <w:rPr>
          <w:sz w:val="28"/>
          <w:szCs w:val="28"/>
        </w:rPr>
        <w:t>image_dir, category)</w:t>
      </w:r>
      <w:r>
        <w:rPr>
          <w:spacing w:val="-68"/>
          <w:sz w:val="28"/>
          <w:szCs w:val="28"/>
        </w:rPr>
        <w:t xml:space="preserve"> </w:t>
      </w:r>
      <w:r>
        <w:rPr>
          <w:sz w:val="28"/>
          <w:szCs w:val="28"/>
        </w:rPr>
        <w:t>if</w:t>
      </w:r>
      <w:r>
        <w:rPr>
          <w:spacing w:val="-4"/>
          <w:sz w:val="28"/>
          <w:szCs w:val="28"/>
        </w:rPr>
        <w:t xml:space="preserve"> </w:t>
      </w:r>
      <w:r>
        <w:rPr>
          <w:sz w:val="28"/>
          <w:szCs w:val="28"/>
        </w:rPr>
        <w:t>not</w:t>
      </w:r>
      <w:r>
        <w:rPr>
          <w:spacing w:val="-5"/>
          <w:sz w:val="28"/>
          <w:szCs w:val="28"/>
        </w:rPr>
        <w:t xml:space="preserve"> </w:t>
      </w:r>
      <w:r>
        <w:rPr>
          <w:sz w:val="28"/>
          <w:szCs w:val="28"/>
        </w:rPr>
        <w:t>gfile.Exists(</w:t>
      </w:r>
      <w:r>
        <w:rPr>
          <w:sz w:val="28"/>
          <w:szCs w:val="28"/>
        </w:rPr>
        <w:t>image_path):</w:t>
      </w:r>
    </w:p>
    <w:p w:rsidR="006E6004" w:rsidRDefault="007C6F71">
      <w:pPr>
        <w:widowControl w:val="0"/>
        <w:autoSpaceDE w:val="0"/>
        <w:autoSpaceDN w:val="0"/>
        <w:spacing w:line="360" w:lineRule="auto"/>
        <w:ind w:left="966" w:right="4456" w:firstLine="136"/>
        <w:jc w:val="both"/>
        <w:rPr>
          <w:sz w:val="28"/>
          <w:szCs w:val="28"/>
        </w:rPr>
      </w:pPr>
      <w:r>
        <w:rPr>
          <w:sz w:val="28"/>
          <w:szCs w:val="28"/>
        </w:rPr>
        <w:t>tf.logging.fatal('File does not exist %s', image_path)</w:t>
      </w:r>
      <w:r>
        <w:rPr>
          <w:spacing w:val="-67"/>
          <w:sz w:val="28"/>
          <w:szCs w:val="28"/>
        </w:rPr>
        <w:t xml:space="preserve"> </w:t>
      </w:r>
      <w:r>
        <w:rPr>
          <w:sz w:val="28"/>
          <w:szCs w:val="28"/>
        </w:rPr>
        <w:t>image_data = gfile.FastGFile(image_path, 'rb').read()</w:t>
      </w:r>
      <w:r>
        <w:rPr>
          <w:spacing w:val="-67"/>
          <w:sz w:val="28"/>
          <w:szCs w:val="28"/>
        </w:rPr>
        <w:t xml:space="preserve"> </w:t>
      </w:r>
      <w:r>
        <w:rPr>
          <w:sz w:val="28"/>
          <w:szCs w:val="28"/>
        </w:rPr>
        <w:t>try:</w:t>
      </w:r>
    </w:p>
    <w:p w:rsidR="006E6004" w:rsidRDefault="007C6F71">
      <w:pPr>
        <w:widowControl w:val="0"/>
        <w:autoSpaceDE w:val="0"/>
        <w:autoSpaceDN w:val="0"/>
        <w:ind w:left="1106"/>
        <w:jc w:val="both"/>
        <w:rPr>
          <w:sz w:val="28"/>
          <w:szCs w:val="28"/>
        </w:rPr>
      </w:pPr>
      <w:r>
        <w:rPr>
          <w:spacing w:val="-1"/>
          <w:sz w:val="28"/>
          <w:szCs w:val="28"/>
        </w:rPr>
        <w:t>bottleneck_values</w:t>
      </w:r>
      <w:r>
        <w:rPr>
          <w:spacing w:val="-13"/>
          <w:sz w:val="28"/>
          <w:szCs w:val="28"/>
        </w:rPr>
        <w:t xml:space="preserve"> </w:t>
      </w:r>
      <w:r>
        <w:rPr>
          <w:sz w:val="28"/>
          <w:szCs w:val="28"/>
        </w:rPr>
        <w:t>=</w:t>
      </w:r>
      <w:r>
        <w:rPr>
          <w:spacing w:val="-10"/>
          <w:sz w:val="28"/>
          <w:szCs w:val="28"/>
        </w:rPr>
        <w:t xml:space="preserve"> </w:t>
      </w:r>
      <w:r>
        <w:rPr>
          <w:sz w:val="28"/>
          <w:szCs w:val="28"/>
        </w:rPr>
        <w:t>run_bottleneck_on_image(</w:t>
      </w:r>
    </w:p>
    <w:p w:rsidR="006E6004" w:rsidRDefault="007C6F71">
      <w:pPr>
        <w:widowControl w:val="0"/>
        <w:autoSpaceDE w:val="0"/>
        <w:autoSpaceDN w:val="0"/>
        <w:spacing w:before="155" w:line="360" w:lineRule="auto"/>
        <w:ind w:left="1384" w:right="3311"/>
        <w:jc w:val="both"/>
        <w:rPr>
          <w:sz w:val="28"/>
          <w:szCs w:val="28"/>
        </w:rPr>
      </w:pPr>
      <w:r>
        <w:rPr>
          <w:sz w:val="28"/>
          <w:szCs w:val="28"/>
        </w:rPr>
        <w:t>sess,</w:t>
      </w:r>
      <w:r>
        <w:rPr>
          <w:spacing w:val="-11"/>
          <w:sz w:val="28"/>
          <w:szCs w:val="28"/>
        </w:rPr>
        <w:t xml:space="preserve"> </w:t>
      </w:r>
      <w:r>
        <w:rPr>
          <w:sz w:val="28"/>
          <w:szCs w:val="28"/>
        </w:rPr>
        <w:t>image_data,</w:t>
      </w:r>
      <w:r>
        <w:rPr>
          <w:spacing w:val="-10"/>
          <w:sz w:val="28"/>
          <w:szCs w:val="28"/>
        </w:rPr>
        <w:t xml:space="preserve"> </w:t>
      </w:r>
      <w:r>
        <w:rPr>
          <w:sz w:val="28"/>
          <w:szCs w:val="28"/>
        </w:rPr>
        <w:t>jpeg_data_tensor,</w:t>
      </w:r>
      <w:r>
        <w:rPr>
          <w:spacing w:val="-10"/>
          <w:sz w:val="28"/>
          <w:szCs w:val="28"/>
        </w:rPr>
        <w:t xml:space="preserve"> </w:t>
      </w:r>
      <w:r>
        <w:rPr>
          <w:sz w:val="28"/>
          <w:szCs w:val="28"/>
        </w:rPr>
        <w:t>decoded_image_tensor,</w:t>
      </w:r>
      <w:r>
        <w:rPr>
          <w:spacing w:val="-68"/>
          <w:sz w:val="28"/>
          <w:szCs w:val="28"/>
        </w:rPr>
        <w:t xml:space="preserve"> </w:t>
      </w:r>
      <w:r>
        <w:rPr>
          <w:sz w:val="28"/>
          <w:szCs w:val="28"/>
        </w:rPr>
        <w:t>resized_input_tensor,</w:t>
      </w:r>
      <w:r>
        <w:rPr>
          <w:spacing w:val="-4"/>
          <w:sz w:val="28"/>
          <w:szCs w:val="28"/>
        </w:rPr>
        <w:t xml:space="preserve"> </w:t>
      </w:r>
      <w:r>
        <w:rPr>
          <w:sz w:val="28"/>
          <w:szCs w:val="28"/>
        </w:rPr>
        <w:t>bottleneck_tensor)</w:t>
      </w:r>
    </w:p>
    <w:p w:rsidR="006E6004" w:rsidRDefault="007C6F71">
      <w:pPr>
        <w:widowControl w:val="0"/>
        <w:autoSpaceDE w:val="0"/>
        <w:autoSpaceDN w:val="0"/>
        <w:spacing w:before="4"/>
        <w:ind w:left="966"/>
        <w:jc w:val="both"/>
        <w:rPr>
          <w:sz w:val="28"/>
          <w:szCs w:val="28"/>
        </w:rPr>
      </w:pPr>
      <w:r>
        <w:rPr>
          <w:sz w:val="28"/>
          <w:szCs w:val="28"/>
        </w:rPr>
        <w:t>except</w:t>
      </w:r>
      <w:r>
        <w:rPr>
          <w:spacing w:val="-5"/>
          <w:sz w:val="28"/>
          <w:szCs w:val="28"/>
        </w:rPr>
        <w:t xml:space="preserve"> </w:t>
      </w:r>
      <w:r>
        <w:rPr>
          <w:sz w:val="28"/>
          <w:szCs w:val="28"/>
        </w:rPr>
        <w:t>Exception</w:t>
      </w:r>
      <w:r>
        <w:rPr>
          <w:spacing w:val="-4"/>
          <w:sz w:val="28"/>
          <w:szCs w:val="28"/>
        </w:rPr>
        <w:t xml:space="preserve"> </w:t>
      </w:r>
      <w:r>
        <w:rPr>
          <w:sz w:val="28"/>
          <w:szCs w:val="28"/>
        </w:rPr>
        <w:t>as</w:t>
      </w:r>
      <w:r>
        <w:rPr>
          <w:spacing w:val="-4"/>
          <w:sz w:val="28"/>
          <w:szCs w:val="28"/>
        </w:rPr>
        <w:t xml:space="preserve"> </w:t>
      </w:r>
      <w:r>
        <w:rPr>
          <w:sz w:val="28"/>
          <w:szCs w:val="28"/>
        </w:rPr>
        <w:t>e:</w:t>
      </w:r>
    </w:p>
    <w:p w:rsidR="006E6004" w:rsidRDefault="007C6F71">
      <w:pPr>
        <w:widowControl w:val="0"/>
        <w:autoSpaceDE w:val="0"/>
        <w:autoSpaceDN w:val="0"/>
        <w:spacing w:before="158"/>
        <w:ind w:left="1106"/>
        <w:jc w:val="both"/>
        <w:rPr>
          <w:sz w:val="28"/>
          <w:szCs w:val="28"/>
        </w:rPr>
      </w:pPr>
      <w:r>
        <w:rPr>
          <w:sz w:val="28"/>
          <w:szCs w:val="28"/>
        </w:rPr>
        <w:t>raise</w:t>
      </w:r>
      <w:r>
        <w:rPr>
          <w:spacing w:val="-6"/>
          <w:sz w:val="28"/>
          <w:szCs w:val="28"/>
        </w:rPr>
        <w:t xml:space="preserve"> </w:t>
      </w:r>
      <w:r>
        <w:rPr>
          <w:sz w:val="28"/>
          <w:szCs w:val="28"/>
        </w:rPr>
        <w:t>RuntimeError('Error</w:t>
      </w:r>
      <w:r>
        <w:rPr>
          <w:spacing w:val="-4"/>
          <w:sz w:val="28"/>
          <w:szCs w:val="28"/>
        </w:rPr>
        <w:t xml:space="preserve"> </w:t>
      </w:r>
      <w:r>
        <w:rPr>
          <w:sz w:val="28"/>
          <w:szCs w:val="28"/>
        </w:rPr>
        <w:t>during</w:t>
      </w:r>
      <w:r>
        <w:rPr>
          <w:spacing w:val="-9"/>
          <w:sz w:val="28"/>
          <w:szCs w:val="28"/>
        </w:rPr>
        <w:t xml:space="preserve"> </w:t>
      </w:r>
      <w:r>
        <w:rPr>
          <w:sz w:val="28"/>
          <w:szCs w:val="28"/>
        </w:rPr>
        <w:t>processing</w:t>
      </w:r>
      <w:r>
        <w:rPr>
          <w:spacing w:val="-3"/>
          <w:sz w:val="28"/>
          <w:szCs w:val="28"/>
        </w:rPr>
        <w:t xml:space="preserve"> </w:t>
      </w:r>
      <w:r>
        <w:rPr>
          <w:sz w:val="28"/>
          <w:szCs w:val="28"/>
        </w:rPr>
        <w:t>file</w:t>
      </w:r>
      <w:r>
        <w:rPr>
          <w:spacing w:val="-6"/>
          <w:sz w:val="28"/>
          <w:szCs w:val="28"/>
        </w:rPr>
        <w:t xml:space="preserve"> </w:t>
      </w:r>
      <w:r>
        <w:rPr>
          <w:sz w:val="28"/>
          <w:szCs w:val="28"/>
        </w:rPr>
        <w:t>%s</w:t>
      </w:r>
      <w:r>
        <w:rPr>
          <w:spacing w:val="-5"/>
          <w:sz w:val="28"/>
          <w:szCs w:val="28"/>
        </w:rPr>
        <w:t xml:space="preserve"> </w:t>
      </w:r>
      <w:r>
        <w:rPr>
          <w:sz w:val="28"/>
          <w:szCs w:val="28"/>
        </w:rPr>
        <w:t>(%s)'</w:t>
      </w:r>
      <w:r>
        <w:rPr>
          <w:spacing w:val="-6"/>
          <w:sz w:val="28"/>
          <w:szCs w:val="28"/>
        </w:rPr>
        <w:t xml:space="preserve"> </w:t>
      </w:r>
      <w:r>
        <w:rPr>
          <w:sz w:val="28"/>
          <w:szCs w:val="28"/>
        </w:rPr>
        <w:t>%</w:t>
      </w:r>
      <w:r>
        <w:rPr>
          <w:spacing w:val="-10"/>
          <w:sz w:val="28"/>
          <w:szCs w:val="28"/>
        </w:rPr>
        <w:t xml:space="preserve"> </w:t>
      </w:r>
      <w:r>
        <w:rPr>
          <w:sz w:val="28"/>
          <w:szCs w:val="28"/>
        </w:rPr>
        <w:t>(image_path,</w:t>
      </w:r>
    </w:p>
    <w:p w:rsidR="006E6004" w:rsidRDefault="007C6F71">
      <w:pPr>
        <w:widowControl w:val="0"/>
        <w:autoSpaceDE w:val="0"/>
        <w:autoSpaceDN w:val="0"/>
        <w:spacing w:before="163" w:line="360" w:lineRule="auto"/>
        <w:ind w:left="966" w:right="3501" w:firstLine="4409"/>
        <w:rPr>
          <w:sz w:val="28"/>
          <w:szCs w:val="28"/>
        </w:rPr>
      </w:pPr>
      <w:r>
        <w:rPr>
          <w:sz w:val="28"/>
          <w:szCs w:val="28"/>
        </w:rPr>
        <w:t>str(e)))</w:t>
      </w:r>
      <w:r>
        <w:rPr>
          <w:spacing w:val="1"/>
          <w:sz w:val="28"/>
          <w:szCs w:val="28"/>
        </w:rPr>
        <w:t xml:space="preserve"> </w:t>
      </w:r>
      <w:r>
        <w:rPr>
          <w:sz w:val="28"/>
          <w:szCs w:val="28"/>
        </w:rPr>
        <w:t>bottleneck_string</w:t>
      </w:r>
      <w:r>
        <w:rPr>
          <w:spacing w:val="-5"/>
          <w:sz w:val="28"/>
          <w:szCs w:val="28"/>
        </w:rPr>
        <w:t xml:space="preserve"> </w:t>
      </w:r>
      <w:r>
        <w:rPr>
          <w:sz w:val="28"/>
          <w:szCs w:val="28"/>
        </w:rPr>
        <w:t>=</w:t>
      </w:r>
      <w:r>
        <w:rPr>
          <w:spacing w:val="-6"/>
          <w:sz w:val="28"/>
          <w:szCs w:val="28"/>
        </w:rPr>
        <w:t xml:space="preserve"> </w:t>
      </w:r>
      <w:r>
        <w:rPr>
          <w:sz w:val="28"/>
          <w:szCs w:val="28"/>
        </w:rPr>
        <w:t>','.join(str(x)</w:t>
      </w:r>
      <w:r>
        <w:rPr>
          <w:spacing w:val="-6"/>
          <w:sz w:val="28"/>
          <w:szCs w:val="28"/>
        </w:rPr>
        <w:t xml:space="preserve"> </w:t>
      </w:r>
      <w:r>
        <w:rPr>
          <w:sz w:val="28"/>
          <w:szCs w:val="28"/>
        </w:rPr>
        <w:t>for</w:t>
      </w:r>
      <w:r>
        <w:rPr>
          <w:spacing w:val="-5"/>
          <w:sz w:val="28"/>
          <w:szCs w:val="28"/>
        </w:rPr>
        <w:t xml:space="preserve"> </w:t>
      </w:r>
      <w:r>
        <w:rPr>
          <w:sz w:val="28"/>
          <w:szCs w:val="28"/>
        </w:rPr>
        <w:t>x</w:t>
      </w:r>
      <w:r>
        <w:rPr>
          <w:spacing w:val="-6"/>
          <w:sz w:val="28"/>
          <w:szCs w:val="28"/>
        </w:rPr>
        <w:t xml:space="preserve"> </w:t>
      </w:r>
      <w:r>
        <w:rPr>
          <w:sz w:val="28"/>
          <w:szCs w:val="28"/>
        </w:rPr>
        <w:t>in</w:t>
      </w:r>
      <w:r>
        <w:rPr>
          <w:spacing w:val="-8"/>
          <w:sz w:val="28"/>
          <w:szCs w:val="28"/>
        </w:rPr>
        <w:t xml:space="preserve"> </w:t>
      </w:r>
      <w:r>
        <w:rPr>
          <w:sz w:val="28"/>
          <w:szCs w:val="28"/>
        </w:rPr>
        <w:t>bottleneck_values)</w:t>
      </w:r>
      <w:r>
        <w:rPr>
          <w:spacing w:val="-67"/>
          <w:sz w:val="28"/>
          <w:szCs w:val="28"/>
        </w:rPr>
        <w:t xml:space="preserve"> </w:t>
      </w:r>
      <w:r>
        <w:rPr>
          <w:sz w:val="28"/>
          <w:szCs w:val="28"/>
        </w:rPr>
        <w:t>with open(bottleneck_path, 'w') as bottleneck_file:</w:t>
      </w:r>
      <w:r>
        <w:rPr>
          <w:spacing w:val="1"/>
          <w:sz w:val="28"/>
          <w:szCs w:val="28"/>
        </w:rPr>
        <w:t xml:space="preserve"> </w:t>
      </w:r>
      <w:r>
        <w:rPr>
          <w:sz w:val="28"/>
          <w:szCs w:val="28"/>
        </w:rPr>
        <w:t>bottleneck_file.write(bottleneck_string)</w:t>
      </w:r>
    </w:p>
    <w:p w:rsidR="006E6004" w:rsidRDefault="007C6F71">
      <w:pPr>
        <w:widowControl w:val="0"/>
        <w:autoSpaceDE w:val="0"/>
        <w:autoSpaceDN w:val="0"/>
        <w:spacing w:line="360" w:lineRule="auto"/>
        <w:ind w:left="2855" w:right="1277" w:hanging="2028"/>
        <w:rPr>
          <w:sz w:val="28"/>
          <w:szCs w:val="28"/>
        </w:rPr>
      </w:pPr>
      <w:r>
        <w:rPr>
          <w:sz w:val="28"/>
          <w:szCs w:val="28"/>
        </w:rPr>
        <w:t>def</w:t>
      </w:r>
      <w:r>
        <w:rPr>
          <w:spacing w:val="-16"/>
          <w:sz w:val="28"/>
          <w:szCs w:val="28"/>
        </w:rPr>
        <w:t xml:space="preserve"> </w:t>
      </w:r>
      <w:r>
        <w:rPr>
          <w:sz w:val="28"/>
          <w:szCs w:val="28"/>
        </w:rPr>
        <w:t>get_or_create_bottleneck(sess,</w:t>
      </w:r>
      <w:r>
        <w:rPr>
          <w:spacing w:val="-15"/>
          <w:sz w:val="28"/>
          <w:szCs w:val="28"/>
        </w:rPr>
        <w:t xml:space="preserve"> </w:t>
      </w:r>
      <w:r>
        <w:rPr>
          <w:sz w:val="28"/>
          <w:szCs w:val="28"/>
        </w:rPr>
        <w:t>image_lists,</w:t>
      </w:r>
      <w:r>
        <w:rPr>
          <w:spacing w:val="-15"/>
          <w:sz w:val="28"/>
          <w:szCs w:val="28"/>
        </w:rPr>
        <w:t xml:space="preserve"> </w:t>
      </w:r>
      <w:r>
        <w:rPr>
          <w:sz w:val="28"/>
          <w:szCs w:val="28"/>
        </w:rPr>
        <w:t>label_name,</w:t>
      </w:r>
      <w:r>
        <w:rPr>
          <w:spacing w:val="-14"/>
          <w:sz w:val="28"/>
          <w:szCs w:val="28"/>
        </w:rPr>
        <w:t xml:space="preserve"> </w:t>
      </w:r>
      <w:r>
        <w:rPr>
          <w:sz w:val="28"/>
          <w:szCs w:val="28"/>
        </w:rPr>
        <w:t>index,</w:t>
      </w:r>
      <w:r>
        <w:rPr>
          <w:spacing w:val="-13"/>
          <w:sz w:val="28"/>
          <w:szCs w:val="28"/>
        </w:rPr>
        <w:t xml:space="preserve"> </w:t>
      </w:r>
      <w:r>
        <w:rPr>
          <w:sz w:val="28"/>
          <w:szCs w:val="28"/>
        </w:rPr>
        <w:t>image_dir,</w:t>
      </w:r>
      <w:r>
        <w:rPr>
          <w:spacing w:val="-67"/>
          <w:sz w:val="28"/>
          <w:szCs w:val="28"/>
        </w:rPr>
        <w:t xml:space="preserve"> </w:t>
      </w:r>
      <w:r>
        <w:rPr>
          <w:sz w:val="28"/>
          <w:szCs w:val="28"/>
        </w:rPr>
        <w:t>category,</w:t>
      </w:r>
      <w:r>
        <w:rPr>
          <w:spacing w:val="-4"/>
          <w:sz w:val="28"/>
          <w:szCs w:val="28"/>
        </w:rPr>
        <w:t xml:space="preserve"> </w:t>
      </w:r>
      <w:r>
        <w:rPr>
          <w:sz w:val="28"/>
          <w:szCs w:val="28"/>
        </w:rPr>
        <w:t>bottleneck_dir,</w:t>
      </w:r>
      <w:r>
        <w:rPr>
          <w:spacing w:val="-3"/>
          <w:sz w:val="28"/>
          <w:szCs w:val="28"/>
        </w:rPr>
        <w:t xml:space="preserve"> </w:t>
      </w:r>
      <w:r>
        <w:rPr>
          <w:sz w:val="28"/>
          <w:szCs w:val="28"/>
        </w:rPr>
        <w:t>jpeg_data_tensor,</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2855" w:right="2102"/>
        <w:rPr>
          <w:sz w:val="28"/>
          <w:szCs w:val="28"/>
        </w:rPr>
      </w:pPr>
      <w:r>
        <w:rPr>
          <w:spacing w:val="-1"/>
          <w:sz w:val="28"/>
          <w:szCs w:val="28"/>
        </w:rPr>
        <w:lastRenderedPageBreak/>
        <w:t xml:space="preserve">decoded_image_tensor, </w:t>
      </w:r>
      <w:r>
        <w:rPr>
          <w:sz w:val="28"/>
          <w:szCs w:val="28"/>
        </w:rPr>
        <w:t>resized_input_tensor,</w:t>
      </w:r>
      <w:r>
        <w:rPr>
          <w:spacing w:val="-67"/>
          <w:sz w:val="28"/>
          <w:szCs w:val="28"/>
        </w:rPr>
        <w:t xml:space="preserve"> </w:t>
      </w:r>
      <w:r>
        <w:rPr>
          <w:sz w:val="28"/>
          <w:szCs w:val="28"/>
        </w:rPr>
        <w:t>bottleneck_tensor,</w:t>
      </w:r>
      <w:r>
        <w:rPr>
          <w:spacing w:val="-2"/>
          <w:sz w:val="28"/>
          <w:szCs w:val="28"/>
        </w:rPr>
        <w:t xml:space="preserve"> </w:t>
      </w:r>
      <w:r>
        <w:rPr>
          <w:sz w:val="28"/>
          <w:szCs w:val="28"/>
        </w:rPr>
        <w:t>architecture):</w:t>
      </w:r>
    </w:p>
    <w:p w:rsidR="006E6004" w:rsidRDefault="007C6F71">
      <w:pPr>
        <w:widowControl w:val="0"/>
        <w:autoSpaceDE w:val="0"/>
        <w:autoSpaceDN w:val="0"/>
        <w:spacing w:before="1" w:line="362" w:lineRule="auto"/>
        <w:ind w:left="966" w:right="6248"/>
        <w:rPr>
          <w:sz w:val="28"/>
          <w:szCs w:val="28"/>
        </w:rPr>
      </w:pPr>
      <w:r>
        <w:rPr>
          <w:sz w:val="28"/>
          <w:szCs w:val="28"/>
        </w:rPr>
        <w:t>label_lists = image_lists[label_name]</w:t>
      </w:r>
      <w:r>
        <w:rPr>
          <w:spacing w:val="-68"/>
          <w:sz w:val="28"/>
          <w:szCs w:val="28"/>
        </w:rPr>
        <w:t xml:space="preserve"> </w:t>
      </w:r>
      <w:r>
        <w:rPr>
          <w:sz w:val="28"/>
          <w:szCs w:val="28"/>
        </w:rPr>
        <w:t>sub_dir</w:t>
      </w:r>
      <w:r>
        <w:rPr>
          <w:spacing w:val="-1"/>
          <w:sz w:val="28"/>
          <w:szCs w:val="28"/>
        </w:rPr>
        <w:t xml:space="preserve"> </w:t>
      </w:r>
      <w:r>
        <w:rPr>
          <w:sz w:val="28"/>
          <w:szCs w:val="28"/>
        </w:rPr>
        <w:t>=</w:t>
      </w:r>
      <w:r>
        <w:rPr>
          <w:spacing w:val="-7"/>
          <w:sz w:val="28"/>
          <w:szCs w:val="28"/>
        </w:rPr>
        <w:t xml:space="preserve"> </w:t>
      </w:r>
      <w:r>
        <w:rPr>
          <w:sz w:val="28"/>
          <w:szCs w:val="28"/>
        </w:rPr>
        <w:t>label_lists['dir']</w:t>
      </w:r>
    </w:p>
    <w:p w:rsidR="006E6004" w:rsidRDefault="007C6F71">
      <w:pPr>
        <w:widowControl w:val="0"/>
        <w:autoSpaceDE w:val="0"/>
        <w:autoSpaceDN w:val="0"/>
        <w:spacing w:line="360" w:lineRule="auto"/>
        <w:ind w:left="966" w:right="1277"/>
        <w:rPr>
          <w:sz w:val="28"/>
          <w:szCs w:val="28"/>
        </w:rPr>
      </w:pPr>
      <w:r>
        <w:rPr>
          <w:sz w:val="28"/>
          <w:szCs w:val="28"/>
        </w:rPr>
        <w:t>sub_dir_path</w:t>
      </w:r>
      <w:r>
        <w:rPr>
          <w:spacing w:val="-7"/>
          <w:sz w:val="28"/>
          <w:szCs w:val="28"/>
        </w:rPr>
        <w:t xml:space="preserve"> </w:t>
      </w:r>
      <w:r>
        <w:rPr>
          <w:sz w:val="28"/>
          <w:szCs w:val="28"/>
        </w:rPr>
        <w:t>=</w:t>
      </w:r>
      <w:r>
        <w:rPr>
          <w:spacing w:val="-9"/>
          <w:sz w:val="28"/>
          <w:szCs w:val="28"/>
        </w:rPr>
        <w:t xml:space="preserve"> </w:t>
      </w:r>
      <w:r>
        <w:rPr>
          <w:sz w:val="28"/>
          <w:szCs w:val="28"/>
        </w:rPr>
        <w:t>os.path.join(bottleneck_dir,</w:t>
      </w:r>
      <w:r>
        <w:rPr>
          <w:spacing w:val="-10"/>
          <w:sz w:val="28"/>
          <w:szCs w:val="28"/>
        </w:rPr>
        <w:t xml:space="preserve"> </w:t>
      </w:r>
      <w:r>
        <w:rPr>
          <w:sz w:val="28"/>
          <w:szCs w:val="28"/>
        </w:rPr>
        <w:t>sub_dir)</w:t>
      </w:r>
      <w:r>
        <w:rPr>
          <w:spacing w:val="-67"/>
          <w:sz w:val="28"/>
          <w:szCs w:val="28"/>
        </w:rPr>
        <w:t xml:space="preserve"> </w:t>
      </w:r>
      <w:r>
        <w:rPr>
          <w:sz w:val="28"/>
          <w:szCs w:val="28"/>
        </w:rPr>
        <w:t>ensure_dir_exists(sub_dir_path)</w:t>
      </w:r>
    </w:p>
    <w:p w:rsidR="006E6004" w:rsidRDefault="007C6F71">
      <w:pPr>
        <w:widowControl w:val="0"/>
        <w:autoSpaceDE w:val="0"/>
        <w:autoSpaceDN w:val="0"/>
        <w:spacing w:before="1"/>
        <w:ind w:left="966"/>
        <w:rPr>
          <w:sz w:val="28"/>
          <w:szCs w:val="28"/>
        </w:rPr>
      </w:pPr>
      <w:r>
        <w:rPr>
          <w:spacing w:val="-1"/>
          <w:sz w:val="28"/>
          <w:szCs w:val="28"/>
        </w:rPr>
        <w:t>bottleneck_path</w:t>
      </w:r>
      <w:r>
        <w:rPr>
          <w:spacing w:val="-16"/>
          <w:sz w:val="28"/>
          <w:szCs w:val="28"/>
        </w:rPr>
        <w:t xml:space="preserve"> </w:t>
      </w:r>
      <w:r>
        <w:rPr>
          <w:sz w:val="28"/>
          <w:szCs w:val="28"/>
        </w:rPr>
        <w:t>=</w:t>
      </w:r>
      <w:r>
        <w:rPr>
          <w:spacing w:val="-15"/>
          <w:sz w:val="28"/>
          <w:szCs w:val="28"/>
        </w:rPr>
        <w:t xml:space="preserve"> </w:t>
      </w:r>
      <w:r>
        <w:rPr>
          <w:sz w:val="28"/>
          <w:szCs w:val="28"/>
        </w:rPr>
        <w:t>get_bottleneck_path(image_lists,</w:t>
      </w:r>
      <w:r>
        <w:rPr>
          <w:spacing w:val="-11"/>
          <w:sz w:val="28"/>
          <w:szCs w:val="28"/>
        </w:rPr>
        <w:t xml:space="preserve"> </w:t>
      </w:r>
      <w:r>
        <w:rPr>
          <w:sz w:val="28"/>
          <w:szCs w:val="28"/>
        </w:rPr>
        <w:t>label_name,</w:t>
      </w:r>
      <w:r>
        <w:rPr>
          <w:spacing w:val="-14"/>
          <w:sz w:val="28"/>
          <w:szCs w:val="28"/>
        </w:rPr>
        <w:t xml:space="preserve"> </w:t>
      </w:r>
      <w:r>
        <w:rPr>
          <w:sz w:val="28"/>
          <w:szCs w:val="28"/>
        </w:rPr>
        <w:t>index,</w:t>
      </w:r>
    </w:p>
    <w:p w:rsidR="006E6004" w:rsidRDefault="007C6F71">
      <w:pPr>
        <w:widowControl w:val="0"/>
        <w:autoSpaceDE w:val="0"/>
        <w:autoSpaceDN w:val="0"/>
        <w:spacing w:before="152" w:line="362" w:lineRule="auto"/>
        <w:ind w:left="966" w:right="3501" w:firstLine="2657"/>
        <w:rPr>
          <w:sz w:val="28"/>
          <w:szCs w:val="28"/>
        </w:rPr>
      </w:pPr>
      <w:r>
        <w:rPr>
          <w:sz w:val="28"/>
          <w:szCs w:val="28"/>
        </w:rPr>
        <w:t>bottleneck_dir, category, architec</w:t>
      </w:r>
      <w:r>
        <w:rPr>
          <w:sz w:val="28"/>
          <w:szCs w:val="28"/>
        </w:rPr>
        <w:t>ture)</w:t>
      </w:r>
      <w:r>
        <w:rPr>
          <w:spacing w:val="-67"/>
          <w:sz w:val="28"/>
          <w:szCs w:val="28"/>
        </w:rPr>
        <w:t xml:space="preserve"> </w:t>
      </w:r>
      <w:r>
        <w:rPr>
          <w:sz w:val="28"/>
          <w:szCs w:val="28"/>
        </w:rPr>
        <w:t>if</w:t>
      </w:r>
      <w:r>
        <w:rPr>
          <w:spacing w:val="-4"/>
          <w:sz w:val="28"/>
          <w:szCs w:val="28"/>
        </w:rPr>
        <w:t xml:space="preserve"> </w:t>
      </w:r>
      <w:r>
        <w:rPr>
          <w:sz w:val="28"/>
          <w:szCs w:val="28"/>
        </w:rPr>
        <w:t>not</w:t>
      </w:r>
      <w:r>
        <w:rPr>
          <w:spacing w:val="-5"/>
          <w:sz w:val="28"/>
          <w:szCs w:val="28"/>
        </w:rPr>
        <w:t xml:space="preserve"> </w:t>
      </w:r>
      <w:r>
        <w:rPr>
          <w:sz w:val="28"/>
          <w:szCs w:val="28"/>
        </w:rPr>
        <w:t>os.path.exists(bottleneck_path):</w:t>
      </w:r>
    </w:p>
    <w:p w:rsidR="006E6004" w:rsidRDefault="007C6F71">
      <w:pPr>
        <w:widowControl w:val="0"/>
        <w:autoSpaceDE w:val="0"/>
        <w:autoSpaceDN w:val="0"/>
        <w:spacing w:line="360" w:lineRule="auto"/>
        <w:ind w:left="2716" w:right="2102" w:hanging="1613"/>
        <w:rPr>
          <w:sz w:val="28"/>
          <w:szCs w:val="28"/>
        </w:rPr>
      </w:pPr>
      <w:r>
        <w:rPr>
          <w:sz w:val="28"/>
          <w:szCs w:val="28"/>
        </w:rPr>
        <w:t>create_bottleneck_file(bottleneck_path,</w:t>
      </w:r>
      <w:r>
        <w:rPr>
          <w:spacing w:val="-11"/>
          <w:sz w:val="28"/>
          <w:szCs w:val="28"/>
        </w:rPr>
        <w:t xml:space="preserve"> </w:t>
      </w:r>
      <w:r>
        <w:rPr>
          <w:sz w:val="28"/>
          <w:szCs w:val="28"/>
        </w:rPr>
        <w:t>image_lists,</w:t>
      </w:r>
      <w:r>
        <w:rPr>
          <w:spacing w:val="-11"/>
          <w:sz w:val="28"/>
          <w:szCs w:val="28"/>
        </w:rPr>
        <w:t xml:space="preserve"> </w:t>
      </w:r>
      <w:r>
        <w:rPr>
          <w:sz w:val="28"/>
          <w:szCs w:val="28"/>
        </w:rPr>
        <w:t>label_name,</w:t>
      </w:r>
      <w:r>
        <w:rPr>
          <w:spacing w:val="-11"/>
          <w:sz w:val="28"/>
          <w:szCs w:val="28"/>
        </w:rPr>
        <w:t xml:space="preserve"> </w:t>
      </w:r>
      <w:r>
        <w:rPr>
          <w:sz w:val="28"/>
          <w:szCs w:val="28"/>
        </w:rPr>
        <w:t>index,</w:t>
      </w:r>
      <w:r>
        <w:rPr>
          <w:spacing w:val="-67"/>
          <w:sz w:val="28"/>
          <w:szCs w:val="28"/>
        </w:rPr>
        <w:t xml:space="preserve"> </w:t>
      </w:r>
      <w:r>
        <w:rPr>
          <w:sz w:val="28"/>
          <w:szCs w:val="28"/>
        </w:rPr>
        <w:t>image_dir, category, sess, jpeg_data_tensor,</w:t>
      </w:r>
      <w:r>
        <w:rPr>
          <w:spacing w:val="1"/>
          <w:sz w:val="28"/>
          <w:szCs w:val="28"/>
        </w:rPr>
        <w:t xml:space="preserve"> </w:t>
      </w:r>
      <w:r>
        <w:rPr>
          <w:sz w:val="28"/>
          <w:szCs w:val="28"/>
        </w:rPr>
        <w:t>decoded_image_tensor, resized_input_tensor,</w:t>
      </w:r>
      <w:r>
        <w:rPr>
          <w:spacing w:val="1"/>
          <w:sz w:val="28"/>
          <w:szCs w:val="28"/>
        </w:rPr>
        <w:t xml:space="preserve"> </w:t>
      </w:r>
      <w:r>
        <w:rPr>
          <w:sz w:val="28"/>
          <w:szCs w:val="28"/>
        </w:rPr>
        <w:t>bottleneck_tensor)</w:t>
      </w:r>
    </w:p>
    <w:p w:rsidR="006E6004" w:rsidRDefault="007C6F71">
      <w:pPr>
        <w:widowControl w:val="0"/>
        <w:autoSpaceDE w:val="0"/>
        <w:autoSpaceDN w:val="0"/>
        <w:spacing w:line="360" w:lineRule="auto"/>
        <w:ind w:left="966" w:right="4558"/>
        <w:rPr>
          <w:sz w:val="28"/>
          <w:szCs w:val="28"/>
        </w:rPr>
      </w:pPr>
      <w:r>
        <w:rPr>
          <w:sz w:val="28"/>
          <w:szCs w:val="28"/>
        </w:rPr>
        <w:t>with</w:t>
      </w:r>
      <w:r>
        <w:rPr>
          <w:spacing w:val="-16"/>
          <w:sz w:val="28"/>
          <w:szCs w:val="28"/>
        </w:rPr>
        <w:t xml:space="preserve"> </w:t>
      </w:r>
      <w:r>
        <w:rPr>
          <w:sz w:val="28"/>
          <w:szCs w:val="28"/>
        </w:rPr>
        <w:t>open(bottleneck_path,</w:t>
      </w:r>
      <w:r>
        <w:rPr>
          <w:spacing w:val="-12"/>
          <w:sz w:val="28"/>
          <w:szCs w:val="28"/>
        </w:rPr>
        <w:t xml:space="preserve"> </w:t>
      </w:r>
      <w:r>
        <w:rPr>
          <w:sz w:val="28"/>
          <w:szCs w:val="28"/>
        </w:rPr>
        <w:t>'r')</w:t>
      </w:r>
      <w:r>
        <w:rPr>
          <w:spacing w:val="-14"/>
          <w:sz w:val="28"/>
          <w:szCs w:val="28"/>
        </w:rPr>
        <w:t xml:space="preserve"> </w:t>
      </w:r>
      <w:r>
        <w:rPr>
          <w:sz w:val="28"/>
          <w:szCs w:val="28"/>
        </w:rPr>
        <w:t>as</w:t>
      </w:r>
      <w:r>
        <w:rPr>
          <w:spacing w:val="-13"/>
          <w:sz w:val="28"/>
          <w:szCs w:val="28"/>
        </w:rPr>
        <w:t xml:space="preserve"> </w:t>
      </w:r>
      <w:r>
        <w:rPr>
          <w:sz w:val="28"/>
          <w:szCs w:val="28"/>
        </w:rPr>
        <w:t>bottleneck_file:</w:t>
      </w:r>
      <w:r>
        <w:rPr>
          <w:spacing w:val="-67"/>
          <w:sz w:val="28"/>
          <w:szCs w:val="28"/>
        </w:rPr>
        <w:t xml:space="preserve"> </w:t>
      </w:r>
      <w:r>
        <w:rPr>
          <w:sz w:val="28"/>
          <w:szCs w:val="28"/>
        </w:rPr>
        <w:t>bottleneck_string = bottleneck_file.read()</w:t>
      </w:r>
      <w:r>
        <w:rPr>
          <w:spacing w:val="1"/>
          <w:sz w:val="28"/>
          <w:szCs w:val="28"/>
        </w:rPr>
        <w:t xml:space="preserve"> </w:t>
      </w:r>
      <w:r>
        <w:rPr>
          <w:sz w:val="28"/>
          <w:szCs w:val="28"/>
        </w:rPr>
        <w:t>did_hit_error</w:t>
      </w:r>
      <w:r>
        <w:rPr>
          <w:spacing w:val="-3"/>
          <w:sz w:val="28"/>
          <w:szCs w:val="28"/>
        </w:rPr>
        <w:t xml:space="preserve"> </w:t>
      </w:r>
      <w:r>
        <w:rPr>
          <w:sz w:val="28"/>
          <w:szCs w:val="28"/>
        </w:rPr>
        <w:t>=</w:t>
      </w:r>
      <w:r>
        <w:rPr>
          <w:spacing w:val="-1"/>
          <w:sz w:val="28"/>
          <w:szCs w:val="28"/>
        </w:rPr>
        <w:t xml:space="preserve"> </w:t>
      </w:r>
      <w:r>
        <w:rPr>
          <w:sz w:val="28"/>
          <w:szCs w:val="28"/>
        </w:rPr>
        <w:t>False</w:t>
      </w:r>
    </w:p>
    <w:p w:rsidR="006E6004" w:rsidRDefault="007C6F71">
      <w:pPr>
        <w:widowControl w:val="0"/>
        <w:autoSpaceDE w:val="0"/>
        <w:autoSpaceDN w:val="0"/>
        <w:ind w:left="966"/>
        <w:rPr>
          <w:sz w:val="28"/>
          <w:szCs w:val="28"/>
        </w:rPr>
      </w:pPr>
      <w:r>
        <w:rPr>
          <w:sz w:val="28"/>
          <w:szCs w:val="28"/>
        </w:rPr>
        <w:t>try:</w:t>
      </w:r>
    </w:p>
    <w:p w:rsidR="006E6004" w:rsidRDefault="007C6F71">
      <w:pPr>
        <w:widowControl w:val="0"/>
        <w:autoSpaceDE w:val="0"/>
        <w:autoSpaceDN w:val="0"/>
        <w:spacing w:before="156" w:line="360" w:lineRule="auto"/>
        <w:ind w:left="966" w:right="2804" w:firstLine="136"/>
        <w:rPr>
          <w:sz w:val="28"/>
          <w:szCs w:val="28"/>
        </w:rPr>
      </w:pPr>
      <w:r>
        <w:rPr>
          <w:sz w:val="28"/>
          <w:szCs w:val="28"/>
        </w:rPr>
        <w:t>bottleneck_values</w:t>
      </w:r>
      <w:r>
        <w:rPr>
          <w:spacing w:val="-11"/>
          <w:sz w:val="28"/>
          <w:szCs w:val="28"/>
        </w:rPr>
        <w:t xml:space="preserve"> </w:t>
      </w:r>
      <w:r>
        <w:rPr>
          <w:sz w:val="28"/>
          <w:szCs w:val="28"/>
        </w:rPr>
        <w:t>=</w:t>
      </w:r>
      <w:r>
        <w:rPr>
          <w:spacing w:val="-11"/>
          <w:sz w:val="28"/>
          <w:szCs w:val="28"/>
        </w:rPr>
        <w:t xml:space="preserve"> </w:t>
      </w:r>
      <w:r>
        <w:rPr>
          <w:sz w:val="28"/>
          <w:szCs w:val="28"/>
        </w:rPr>
        <w:t>[float(x)</w:t>
      </w:r>
      <w:r>
        <w:rPr>
          <w:spacing w:val="-11"/>
          <w:sz w:val="28"/>
          <w:szCs w:val="28"/>
        </w:rPr>
        <w:t xml:space="preserve"> </w:t>
      </w:r>
      <w:r>
        <w:rPr>
          <w:sz w:val="28"/>
          <w:szCs w:val="28"/>
        </w:rPr>
        <w:t>for</w:t>
      </w:r>
      <w:r>
        <w:rPr>
          <w:spacing w:val="-13"/>
          <w:sz w:val="28"/>
          <w:szCs w:val="28"/>
        </w:rPr>
        <w:t xml:space="preserve"> </w:t>
      </w:r>
      <w:r>
        <w:rPr>
          <w:sz w:val="28"/>
          <w:szCs w:val="28"/>
        </w:rPr>
        <w:t>x</w:t>
      </w:r>
      <w:r>
        <w:rPr>
          <w:spacing w:val="-10"/>
          <w:sz w:val="28"/>
          <w:szCs w:val="28"/>
        </w:rPr>
        <w:t xml:space="preserve"> </w:t>
      </w:r>
      <w:r>
        <w:rPr>
          <w:sz w:val="28"/>
          <w:szCs w:val="28"/>
        </w:rPr>
        <w:t>in</w:t>
      </w:r>
      <w:r>
        <w:rPr>
          <w:spacing w:val="-10"/>
          <w:sz w:val="28"/>
          <w:szCs w:val="28"/>
        </w:rPr>
        <w:t xml:space="preserve"> </w:t>
      </w:r>
      <w:r>
        <w:rPr>
          <w:sz w:val="28"/>
          <w:szCs w:val="28"/>
        </w:rPr>
        <w:t>bottleneck_string.split(',')]</w:t>
      </w:r>
      <w:r>
        <w:rPr>
          <w:spacing w:val="-67"/>
          <w:sz w:val="28"/>
          <w:szCs w:val="28"/>
        </w:rPr>
        <w:t xml:space="preserve"> </w:t>
      </w:r>
      <w:r>
        <w:rPr>
          <w:sz w:val="28"/>
          <w:szCs w:val="28"/>
        </w:rPr>
        <w:t>except ValueError:</w:t>
      </w:r>
    </w:p>
    <w:p w:rsidR="006E6004" w:rsidRDefault="007C6F71">
      <w:pPr>
        <w:widowControl w:val="0"/>
        <w:autoSpaceDE w:val="0"/>
        <w:autoSpaceDN w:val="0"/>
        <w:spacing w:before="1" w:line="362" w:lineRule="auto"/>
        <w:ind w:left="1106" w:right="2102"/>
        <w:rPr>
          <w:sz w:val="28"/>
          <w:szCs w:val="28"/>
        </w:rPr>
      </w:pPr>
      <w:r>
        <w:rPr>
          <w:sz w:val="28"/>
          <w:szCs w:val="28"/>
        </w:rPr>
        <w:t>tf.logging.warning('Invalid</w:t>
      </w:r>
      <w:r>
        <w:rPr>
          <w:spacing w:val="-7"/>
          <w:sz w:val="28"/>
          <w:szCs w:val="28"/>
        </w:rPr>
        <w:t xml:space="preserve"> </w:t>
      </w:r>
      <w:r>
        <w:rPr>
          <w:sz w:val="28"/>
          <w:szCs w:val="28"/>
        </w:rPr>
        <w:t>float</w:t>
      </w:r>
      <w:r>
        <w:rPr>
          <w:spacing w:val="-6"/>
          <w:sz w:val="28"/>
          <w:szCs w:val="28"/>
        </w:rPr>
        <w:t xml:space="preserve"> </w:t>
      </w:r>
      <w:r>
        <w:rPr>
          <w:sz w:val="28"/>
          <w:szCs w:val="28"/>
        </w:rPr>
        <w:t>found,</w:t>
      </w:r>
      <w:r>
        <w:rPr>
          <w:spacing w:val="-8"/>
          <w:sz w:val="28"/>
          <w:szCs w:val="28"/>
        </w:rPr>
        <w:t xml:space="preserve"> </w:t>
      </w:r>
      <w:r>
        <w:rPr>
          <w:sz w:val="28"/>
          <w:szCs w:val="28"/>
        </w:rPr>
        <w:t>recreating</w:t>
      </w:r>
      <w:r>
        <w:rPr>
          <w:spacing w:val="-10"/>
          <w:sz w:val="28"/>
          <w:szCs w:val="28"/>
        </w:rPr>
        <w:t xml:space="preserve"> </w:t>
      </w:r>
      <w:r>
        <w:rPr>
          <w:sz w:val="28"/>
          <w:szCs w:val="28"/>
        </w:rPr>
        <w:t>bottleneck')</w:t>
      </w:r>
      <w:r>
        <w:rPr>
          <w:spacing w:val="-67"/>
          <w:sz w:val="28"/>
          <w:szCs w:val="28"/>
        </w:rPr>
        <w:t xml:space="preserve"> </w:t>
      </w:r>
      <w:r>
        <w:rPr>
          <w:sz w:val="28"/>
          <w:szCs w:val="28"/>
        </w:rPr>
        <w:t>did_hit_error</w:t>
      </w:r>
      <w:r>
        <w:rPr>
          <w:spacing w:val="-3"/>
          <w:sz w:val="28"/>
          <w:szCs w:val="28"/>
        </w:rPr>
        <w:t xml:space="preserve"> </w:t>
      </w:r>
      <w:r>
        <w:rPr>
          <w:sz w:val="28"/>
          <w:szCs w:val="28"/>
        </w:rPr>
        <w:t>=</w:t>
      </w:r>
      <w:r>
        <w:rPr>
          <w:spacing w:val="-1"/>
          <w:sz w:val="28"/>
          <w:szCs w:val="28"/>
        </w:rPr>
        <w:t xml:space="preserve"> </w:t>
      </w:r>
      <w:r>
        <w:rPr>
          <w:sz w:val="28"/>
          <w:szCs w:val="28"/>
        </w:rPr>
        <w:t>True</w:t>
      </w:r>
    </w:p>
    <w:p w:rsidR="006E6004" w:rsidRDefault="007C6F71">
      <w:pPr>
        <w:widowControl w:val="0"/>
        <w:autoSpaceDE w:val="0"/>
        <w:autoSpaceDN w:val="0"/>
        <w:spacing w:line="320" w:lineRule="exact"/>
        <w:ind w:left="966"/>
        <w:rPr>
          <w:sz w:val="28"/>
          <w:szCs w:val="28"/>
        </w:rPr>
      </w:pPr>
      <w:r>
        <w:rPr>
          <w:sz w:val="28"/>
          <w:szCs w:val="28"/>
        </w:rPr>
        <w:t>if</w:t>
      </w:r>
      <w:r>
        <w:rPr>
          <w:spacing w:val="-7"/>
          <w:sz w:val="28"/>
          <w:szCs w:val="28"/>
        </w:rPr>
        <w:t xml:space="preserve"> </w:t>
      </w:r>
      <w:r>
        <w:rPr>
          <w:sz w:val="28"/>
          <w:szCs w:val="28"/>
        </w:rPr>
        <w:t>did_hit_error:</w:t>
      </w:r>
    </w:p>
    <w:p w:rsidR="006E6004" w:rsidRDefault="007C6F71">
      <w:pPr>
        <w:widowControl w:val="0"/>
        <w:autoSpaceDE w:val="0"/>
        <w:autoSpaceDN w:val="0"/>
        <w:spacing w:before="154" w:line="360" w:lineRule="auto"/>
        <w:ind w:left="2716" w:right="2102" w:hanging="1613"/>
        <w:rPr>
          <w:sz w:val="28"/>
          <w:szCs w:val="28"/>
        </w:rPr>
      </w:pPr>
      <w:r>
        <w:rPr>
          <w:sz w:val="28"/>
          <w:szCs w:val="28"/>
        </w:rPr>
        <w:t>create_bottleneck_file(bottleneck_path,</w:t>
      </w:r>
      <w:r>
        <w:rPr>
          <w:spacing w:val="-11"/>
          <w:sz w:val="28"/>
          <w:szCs w:val="28"/>
        </w:rPr>
        <w:t xml:space="preserve"> </w:t>
      </w:r>
      <w:r>
        <w:rPr>
          <w:sz w:val="28"/>
          <w:szCs w:val="28"/>
        </w:rPr>
        <w:t>image_lists,</w:t>
      </w:r>
      <w:r>
        <w:rPr>
          <w:spacing w:val="-11"/>
          <w:sz w:val="28"/>
          <w:szCs w:val="28"/>
        </w:rPr>
        <w:t xml:space="preserve"> </w:t>
      </w:r>
      <w:r>
        <w:rPr>
          <w:sz w:val="28"/>
          <w:szCs w:val="28"/>
        </w:rPr>
        <w:t>label_name,</w:t>
      </w:r>
      <w:r>
        <w:rPr>
          <w:spacing w:val="-11"/>
          <w:sz w:val="28"/>
          <w:szCs w:val="28"/>
        </w:rPr>
        <w:t xml:space="preserve"> </w:t>
      </w:r>
      <w:r>
        <w:rPr>
          <w:sz w:val="28"/>
          <w:szCs w:val="28"/>
        </w:rPr>
        <w:t>index,</w:t>
      </w:r>
      <w:r>
        <w:rPr>
          <w:spacing w:val="-67"/>
          <w:sz w:val="28"/>
          <w:szCs w:val="28"/>
        </w:rPr>
        <w:t xml:space="preserve"> </w:t>
      </w:r>
      <w:r>
        <w:rPr>
          <w:sz w:val="28"/>
          <w:szCs w:val="28"/>
        </w:rPr>
        <w:t>image_dir, category, sess, jpeg_data_tensor,</w:t>
      </w:r>
      <w:r>
        <w:rPr>
          <w:spacing w:val="1"/>
          <w:sz w:val="28"/>
          <w:szCs w:val="28"/>
        </w:rPr>
        <w:t xml:space="preserve"> </w:t>
      </w:r>
      <w:r>
        <w:rPr>
          <w:sz w:val="28"/>
          <w:szCs w:val="28"/>
        </w:rPr>
        <w:t>decoded_image_tensor, resized_input_tensor,</w:t>
      </w:r>
      <w:r>
        <w:rPr>
          <w:spacing w:val="1"/>
          <w:sz w:val="28"/>
          <w:szCs w:val="28"/>
        </w:rPr>
        <w:t xml:space="preserve"> </w:t>
      </w:r>
      <w:r>
        <w:rPr>
          <w:sz w:val="28"/>
          <w:szCs w:val="28"/>
        </w:rPr>
        <w:t>bottleneck_tensor)</w:t>
      </w:r>
    </w:p>
    <w:p w:rsidR="006E6004" w:rsidRDefault="007C6F71">
      <w:pPr>
        <w:widowControl w:val="0"/>
        <w:autoSpaceDE w:val="0"/>
        <w:autoSpaceDN w:val="0"/>
        <w:spacing w:before="2"/>
        <w:ind w:left="1106"/>
        <w:rPr>
          <w:sz w:val="28"/>
          <w:szCs w:val="28"/>
        </w:rPr>
      </w:pPr>
      <w:r>
        <w:rPr>
          <w:sz w:val="28"/>
          <w:szCs w:val="28"/>
        </w:rPr>
        <w:t>with</w:t>
      </w:r>
      <w:r>
        <w:rPr>
          <w:spacing w:val="-10"/>
          <w:sz w:val="28"/>
          <w:szCs w:val="28"/>
        </w:rPr>
        <w:t xml:space="preserve"> </w:t>
      </w:r>
      <w:r>
        <w:rPr>
          <w:sz w:val="28"/>
          <w:szCs w:val="28"/>
        </w:rPr>
        <w:t>open(bottleneck_path,</w:t>
      </w:r>
      <w:r>
        <w:rPr>
          <w:spacing w:val="-11"/>
          <w:sz w:val="28"/>
          <w:szCs w:val="28"/>
        </w:rPr>
        <w:t xml:space="preserve"> </w:t>
      </w:r>
      <w:r>
        <w:rPr>
          <w:sz w:val="28"/>
          <w:szCs w:val="28"/>
        </w:rPr>
        <w:t>'r')</w:t>
      </w:r>
      <w:r>
        <w:rPr>
          <w:spacing w:val="-12"/>
          <w:sz w:val="28"/>
          <w:szCs w:val="28"/>
        </w:rPr>
        <w:t xml:space="preserve"> </w:t>
      </w:r>
      <w:r>
        <w:rPr>
          <w:sz w:val="28"/>
          <w:szCs w:val="28"/>
        </w:rPr>
        <w:t>as</w:t>
      </w:r>
      <w:r>
        <w:rPr>
          <w:spacing w:val="-12"/>
          <w:sz w:val="28"/>
          <w:szCs w:val="28"/>
        </w:rPr>
        <w:t xml:space="preserve"> </w:t>
      </w:r>
      <w:r>
        <w:rPr>
          <w:sz w:val="28"/>
          <w:szCs w:val="28"/>
        </w:rPr>
        <w:t>bottleneck_file:</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1245"/>
        <w:rPr>
          <w:sz w:val="28"/>
          <w:szCs w:val="28"/>
        </w:rPr>
      </w:pPr>
      <w:r>
        <w:rPr>
          <w:sz w:val="28"/>
          <w:szCs w:val="28"/>
        </w:rPr>
        <w:lastRenderedPageBreak/>
        <w:t>bottleneck_string</w:t>
      </w:r>
      <w:r>
        <w:rPr>
          <w:spacing w:val="-14"/>
          <w:sz w:val="28"/>
          <w:szCs w:val="28"/>
        </w:rPr>
        <w:t xml:space="preserve"> </w:t>
      </w:r>
      <w:r>
        <w:rPr>
          <w:sz w:val="28"/>
          <w:szCs w:val="28"/>
        </w:rPr>
        <w:t>=</w:t>
      </w:r>
      <w:r>
        <w:rPr>
          <w:spacing w:val="-17"/>
          <w:sz w:val="28"/>
          <w:szCs w:val="28"/>
        </w:rPr>
        <w:t xml:space="preserve"> </w:t>
      </w:r>
      <w:r>
        <w:rPr>
          <w:sz w:val="28"/>
          <w:szCs w:val="28"/>
        </w:rPr>
        <w:t>bottleneck_file.read()</w:t>
      </w:r>
    </w:p>
    <w:p w:rsidR="006E6004" w:rsidRDefault="007C6F71">
      <w:pPr>
        <w:widowControl w:val="0"/>
        <w:autoSpaceDE w:val="0"/>
        <w:autoSpaceDN w:val="0"/>
        <w:spacing w:before="160" w:line="362" w:lineRule="auto"/>
        <w:ind w:left="966" w:right="2804" w:firstLine="136"/>
        <w:rPr>
          <w:sz w:val="28"/>
          <w:szCs w:val="28"/>
        </w:rPr>
      </w:pPr>
      <w:r>
        <w:rPr>
          <w:sz w:val="28"/>
          <w:szCs w:val="28"/>
        </w:rPr>
        <w:t>bottleneck_values</w:t>
      </w:r>
      <w:r>
        <w:rPr>
          <w:spacing w:val="-5"/>
          <w:sz w:val="28"/>
          <w:szCs w:val="28"/>
        </w:rPr>
        <w:t xml:space="preserve"> </w:t>
      </w:r>
      <w:r>
        <w:rPr>
          <w:sz w:val="28"/>
          <w:szCs w:val="28"/>
        </w:rPr>
        <w:t>=</w:t>
      </w:r>
      <w:r>
        <w:rPr>
          <w:spacing w:val="-7"/>
          <w:sz w:val="28"/>
          <w:szCs w:val="28"/>
        </w:rPr>
        <w:t xml:space="preserve"> </w:t>
      </w:r>
      <w:r>
        <w:rPr>
          <w:sz w:val="28"/>
          <w:szCs w:val="28"/>
        </w:rPr>
        <w:t>[float(x)</w:t>
      </w:r>
      <w:r>
        <w:rPr>
          <w:spacing w:val="-6"/>
          <w:sz w:val="28"/>
          <w:szCs w:val="28"/>
        </w:rPr>
        <w:t xml:space="preserve"> </w:t>
      </w:r>
      <w:r>
        <w:rPr>
          <w:sz w:val="28"/>
          <w:szCs w:val="28"/>
        </w:rPr>
        <w:t>for</w:t>
      </w:r>
      <w:r>
        <w:rPr>
          <w:spacing w:val="-5"/>
          <w:sz w:val="28"/>
          <w:szCs w:val="28"/>
        </w:rPr>
        <w:t xml:space="preserve"> </w:t>
      </w:r>
      <w:r>
        <w:rPr>
          <w:sz w:val="28"/>
          <w:szCs w:val="28"/>
        </w:rPr>
        <w:t>x</w:t>
      </w:r>
      <w:r>
        <w:rPr>
          <w:spacing w:val="-9"/>
          <w:sz w:val="28"/>
          <w:szCs w:val="28"/>
        </w:rPr>
        <w:t xml:space="preserve"> </w:t>
      </w:r>
      <w:r>
        <w:rPr>
          <w:sz w:val="28"/>
          <w:szCs w:val="28"/>
        </w:rPr>
        <w:t>in</w:t>
      </w:r>
      <w:r>
        <w:rPr>
          <w:spacing w:val="-8"/>
          <w:sz w:val="28"/>
          <w:szCs w:val="28"/>
        </w:rPr>
        <w:t xml:space="preserve"> </w:t>
      </w:r>
      <w:r>
        <w:rPr>
          <w:sz w:val="28"/>
          <w:szCs w:val="28"/>
        </w:rPr>
        <w:t>bottleneck_string.split(',')]</w:t>
      </w:r>
      <w:r>
        <w:rPr>
          <w:spacing w:val="-67"/>
          <w:sz w:val="28"/>
          <w:szCs w:val="28"/>
        </w:rPr>
        <w:t xml:space="preserve"> </w:t>
      </w:r>
      <w:r>
        <w:rPr>
          <w:sz w:val="28"/>
          <w:szCs w:val="28"/>
        </w:rPr>
        <w:t>return</w:t>
      </w:r>
      <w:r>
        <w:rPr>
          <w:spacing w:val="-7"/>
          <w:sz w:val="28"/>
          <w:szCs w:val="28"/>
        </w:rPr>
        <w:t xml:space="preserve"> </w:t>
      </w:r>
      <w:r>
        <w:rPr>
          <w:sz w:val="28"/>
          <w:szCs w:val="28"/>
        </w:rPr>
        <w:t>bottleneck_values</w:t>
      </w:r>
    </w:p>
    <w:p w:rsidR="006E6004" w:rsidRDefault="006E6004">
      <w:pPr>
        <w:widowControl w:val="0"/>
        <w:autoSpaceDE w:val="0"/>
        <w:autoSpaceDN w:val="0"/>
        <w:spacing w:before="6"/>
        <w:rPr>
          <w:sz w:val="41"/>
          <w:szCs w:val="28"/>
        </w:rPr>
      </w:pPr>
    </w:p>
    <w:p w:rsidR="006E6004" w:rsidRDefault="007C6F71">
      <w:pPr>
        <w:widowControl w:val="0"/>
        <w:autoSpaceDE w:val="0"/>
        <w:autoSpaceDN w:val="0"/>
        <w:spacing w:line="360" w:lineRule="auto"/>
        <w:ind w:left="2366" w:right="2102" w:hanging="1539"/>
        <w:rPr>
          <w:sz w:val="28"/>
          <w:szCs w:val="28"/>
        </w:rPr>
      </w:pPr>
      <w:r>
        <w:rPr>
          <w:sz w:val="28"/>
          <w:szCs w:val="28"/>
        </w:rPr>
        <w:t>def cache_bottlenecks(sess, image_lists, image_dir, bottleneck_dir,</w:t>
      </w:r>
      <w:r>
        <w:rPr>
          <w:spacing w:val="1"/>
          <w:sz w:val="28"/>
          <w:szCs w:val="28"/>
        </w:rPr>
        <w:t xml:space="preserve"> </w:t>
      </w:r>
      <w:r>
        <w:rPr>
          <w:sz w:val="28"/>
          <w:szCs w:val="28"/>
        </w:rPr>
        <w:t xml:space="preserve">jpeg_data_tensor, </w:t>
      </w:r>
      <w:r>
        <w:rPr>
          <w:sz w:val="28"/>
          <w:szCs w:val="28"/>
        </w:rPr>
        <w:t>decoded_image_tensor,</w:t>
      </w:r>
      <w:r>
        <w:rPr>
          <w:spacing w:val="1"/>
          <w:sz w:val="28"/>
          <w:szCs w:val="28"/>
        </w:rPr>
        <w:t xml:space="preserve"> </w:t>
      </w:r>
      <w:r>
        <w:rPr>
          <w:spacing w:val="-1"/>
          <w:sz w:val="28"/>
          <w:szCs w:val="28"/>
        </w:rPr>
        <w:t>resized_input_tensor,</w:t>
      </w:r>
      <w:r>
        <w:rPr>
          <w:spacing w:val="-16"/>
          <w:sz w:val="28"/>
          <w:szCs w:val="28"/>
        </w:rPr>
        <w:t xml:space="preserve"> </w:t>
      </w:r>
      <w:r>
        <w:rPr>
          <w:sz w:val="28"/>
          <w:szCs w:val="28"/>
        </w:rPr>
        <w:t>bottleneck_tensor,</w:t>
      </w:r>
      <w:r>
        <w:rPr>
          <w:spacing w:val="-14"/>
          <w:sz w:val="28"/>
          <w:szCs w:val="28"/>
        </w:rPr>
        <w:t xml:space="preserve"> </w:t>
      </w:r>
      <w:r>
        <w:rPr>
          <w:sz w:val="28"/>
          <w:szCs w:val="28"/>
        </w:rPr>
        <w:t>architecture):</w:t>
      </w:r>
    </w:p>
    <w:p w:rsidR="006E6004" w:rsidRDefault="006E6004">
      <w:pPr>
        <w:widowControl w:val="0"/>
        <w:autoSpaceDE w:val="0"/>
        <w:autoSpaceDN w:val="0"/>
        <w:spacing w:before="1"/>
        <w:rPr>
          <w:sz w:val="42"/>
          <w:szCs w:val="28"/>
        </w:rPr>
      </w:pPr>
    </w:p>
    <w:p w:rsidR="006E6004" w:rsidRDefault="007C6F71">
      <w:pPr>
        <w:widowControl w:val="0"/>
        <w:autoSpaceDE w:val="0"/>
        <w:autoSpaceDN w:val="0"/>
        <w:spacing w:line="362" w:lineRule="auto"/>
        <w:ind w:left="966" w:right="6578"/>
        <w:rPr>
          <w:sz w:val="28"/>
          <w:szCs w:val="28"/>
        </w:rPr>
      </w:pPr>
      <w:r>
        <w:rPr>
          <w:sz w:val="28"/>
          <w:szCs w:val="28"/>
        </w:rPr>
        <w:t>how_many_bottlenecks = 0</w:t>
      </w:r>
      <w:r>
        <w:rPr>
          <w:spacing w:val="1"/>
          <w:sz w:val="28"/>
          <w:szCs w:val="28"/>
        </w:rPr>
        <w:t xml:space="preserve"> </w:t>
      </w:r>
      <w:r>
        <w:rPr>
          <w:spacing w:val="-2"/>
          <w:sz w:val="28"/>
          <w:szCs w:val="28"/>
        </w:rPr>
        <w:t>ensure_dir_exists(bottleneck_dir)</w:t>
      </w:r>
    </w:p>
    <w:p w:rsidR="006E6004" w:rsidRDefault="007C6F71">
      <w:pPr>
        <w:widowControl w:val="0"/>
        <w:autoSpaceDE w:val="0"/>
        <w:autoSpaceDN w:val="0"/>
        <w:spacing w:line="319" w:lineRule="exact"/>
        <w:ind w:left="966"/>
        <w:rPr>
          <w:sz w:val="28"/>
          <w:szCs w:val="28"/>
        </w:rPr>
      </w:pPr>
      <w:r>
        <w:rPr>
          <w:sz w:val="28"/>
          <w:szCs w:val="28"/>
        </w:rPr>
        <w:t>for</w:t>
      </w:r>
      <w:r>
        <w:rPr>
          <w:spacing w:val="-10"/>
          <w:sz w:val="28"/>
          <w:szCs w:val="28"/>
        </w:rPr>
        <w:t xml:space="preserve"> </w:t>
      </w:r>
      <w:r>
        <w:rPr>
          <w:sz w:val="28"/>
          <w:szCs w:val="28"/>
        </w:rPr>
        <w:t>label_name,</w:t>
      </w:r>
      <w:r>
        <w:rPr>
          <w:spacing w:val="-10"/>
          <w:sz w:val="28"/>
          <w:szCs w:val="28"/>
        </w:rPr>
        <w:t xml:space="preserve"> </w:t>
      </w:r>
      <w:r>
        <w:rPr>
          <w:sz w:val="28"/>
          <w:szCs w:val="28"/>
        </w:rPr>
        <w:t>label_lists</w:t>
      </w:r>
      <w:r>
        <w:rPr>
          <w:spacing w:val="-11"/>
          <w:sz w:val="28"/>
          <w:szCs w:val="28"/>
        </w:rPr>
        <w:t xml:space="preserve"> </w:t>
      </w:r>
      <w:r>
        <w:rPr>
          <w:sz w:val="28"/>
          <w:szCs w:val="28"/>
        </w:rPr>
        <w:t>in</w:t>
      </w:r>
      <w:r>
        <w:rPr>
          <w:spacing w:val="-12"/>
          <w:sz w:val="28"/>
          <w:szCs w:val="28"/>
        </w:rPr>
        <w:t xml:space="preserve"> </w:t>
      </w:r>
      <w:r>
        <w:rPr>
          <w:sz w:val="28"/>
          <w:szCs w:val="28"/>
        </w:rPr>
        <w:t>image_lists.items():</w:t>
      </w:r>
    </w:p>
    <w:p w:rsidR="006E6004" w:rsidRDefault="007C6F71">
      <w:pPr>
        <w:widowControl w:val="0"/>
        <w:autoSpaceDE w:val="0"/>
        <w:autoSpaceDN w:val="0"/>
        <w:spacing w:before="160"/>
        <w:ind w:left="1106"/>
        <w:rPr>
          <w:sz w:val="28"/>
          <w:szCs w:val="28"/>
        </w:rPr>
      </w:pPr>
      <w:r>
        <w:rPr>
          <w:sz w:val="28"/>
          <w:szCs w:val="28"/>
        </w:rPr>
        <w:t>for</w:t>
      </w:r>
      <w:r>
        <w:rPr>
          <w:spacing w:val="-7"/>
          <w:sz w:val="28"/>
          <w:szCs w:val="28"/>
        </w:rPr>
        <w:t xml:space="preserve"> </w:t>
      </w:r>
      <w:r>
        <w:rPr>
          <w:sz w:val="28"/>
          <w:szCs w:val="28"/>
        </w:rPr>
        <w:t>category</w:t>
      </w:r>
      <w:r>
        <w:rPr>
          <w:spacing w:val="-15"/>
          <w:sz w:val="28"/>
          <w:szCs w:val="28"/>
        </w:rPr>
        <w:t xml:space="preserve"> </w:t>
      </w:r>
      <w:r>
        <w:rPr>
          <w:sz w:val="28"/>
          <w:szCs w:val="28"/>
        </w:rPr>
        <w:t>in</w:t>
      </w:r>
      <w:r>
        <w:rPr>
          <w:spacing w:val="-5"/>
          <w:sz w:val="28"/>
          <w:szCs w:val="28"/>
        </w:rPr>
        <w:t xml:space="preserve"> </w:t>
      </w:r>
      <w:r>
        <w:rPr>
          <w:sz w:val="28"/>
          <w:szCs w:val="28"/>
        </w:rPr>
        <w:t>['training',</w:t>
      </w:r>
      <w:r>
        <w:rPr>
          <w:spacing w:val="-9"/>
          <w:sz w:val="28"/>
          <w:szCs w:val="28"/>
        </w:rPr>
        <w:t xml:space="preserve"> </w:t>
      </w:r>
      <w:r>
        <w:rPr>
          <w:sz w:val="28"/>
          <w:szCs w:val="28"/>
        </w:rPr>
        <w:t>'testing',</w:t>
      </w:r>
      <w:r>
        <w:rPr>
          <w:spacing w:val="-9"/>
          <w:sz w:val="28"/>
          <w:szCs w:val="28"/>
        </w:rPr>
        <w:t xml:space="preserve"> </w:t>
      </w:r>
      <w:r>
        <w:rPr>
          <w:sz w:val="28"/>
          <w:szCs w:val="28"/>
        </w:rPr>
        <w:t>'validation']:</w:t>
      </w:r>
    </w:p>
    <w:p w:rsidR="006E6004" w:rsidRDefault="007C6F71">
      <w:pPr>
        <w:widowControl w:val="0"/>
        <w:autoSpaceDE w:val="0"/>
        <w:autoSpaceDN w:val="0"/>
        <w:spacing w:before="158"/>
        <w:ind w:left="1245"/>
        <w:rPr>
          <w:sz w:val="28"/>
          <w:szCs w:val="28"/>
        </w:rPr>
      </w:pPr>
      <w:r>
        <w:rPr>
          <w:spacing w:val="-1"/>
          <w:sz w:val="28"/>
          <w:szCs w:val="28"/>
        </w:rPr>
        <w:t>category_list</w:t>
      </w:r>
      <w:r>
        <w:rPr>
          <w:spacing w:val="-7"/>
          <w:sz w:val="28"/>
          <w:szCs w:val="28"/>
        </w:rPr>
        <w:t xml:space="preserve"> </w:t>
      </w:r>
      <w:r>
        <w:rPr>
          <w:sz w:val="28"/>
          <w:szCs w:val="28"/>
        </w:rPr>
        <w:t>=</w:t>
      </w:r>
      <w:r>
        <w:rPr>
          <w:spacing w:val="-15"/>
          <w:sz w:val="28"/>
          <w:szCs w:val="28"/>
        </w:rPr>
        <w:t xml:space="preserve"> </w:t>
      </w:r>
      <w:r>
        <w:rPr>
          <w:sz w:val="28"/>
          <w:szCs w:val="28"/>
        </w:rPr>
        <w:t>label_lists[category]</w:t>
      </w:r>
    </w:p>
    <w:p w:rsidR="006E6004" w:rsidRDefault="007C6F71">
      <w:pPr>
        <w:widowControl w:val="0"/>
        <w:autoSpaceDE w:val="0"/>
        <w:autoSpaceDN w:val="0"/>
        <w:spacing w:before="161" w:line="362" w:lineRule="auto"/>
        <w:ind w:left="1384" w:right="3588" w:hanging="142"/>
        <w:rPr>
          <w:sz w:val="28"/>
          <w:szCs w:val="28"/>
        </w:rPr>
      </w:pPr>
      <w:r>
        <w:rPr>
          <w:sz w:val="28"/>
          <w:szCs w:val="28"/>
        </w:rPr>
        <w:t>for index, unused_base_name in enumerate(category_list):</w:t>
      </w:r>
      <w:r>
        <w:rPr>
          <w:spacing w:val="-67"/>
          <w:sz w:val="28"/>
          <w:szCs w:val="28"/>
        </w:rPr>
        <w:t xml:space="preserve"> </w:t>
      </w:r>
      <w:r>
        <w:rPr>
          <w:sz w:val="28"/>
          <w:szCs w:val="28"/>
        </w:rPr>
        <w:t>get_or_create_bottleneck(</w:t>
      </w:r>
    </w:p>
    <w:p w:rsidR="006E6004" w:rsidRDefault="007C6F71">
      <w:pPr>
        <w:widowControl w:val="0"/>
        <w:autoSpaceDE w:val="0"/>
        <w:autoSpaceDN w:val="0"/>
        <w:spacing w:line="360" w:lineRule="auto"/>
        <w:ind w:left="1665" w:right="3245"/>
        <w:jc w:val="both"/>
        <w:rPr>
          <w:sz w:val="28"/>
          <w:szCs w:val="28"/>
        </w:rPr>
      </w:pPr>
      <w:r>
        <w:rPr>
          <w:sz w:val="28"/>
          <w:szCs w:val="28"/>
        </w:rPr>
        <w:t>sess, image_lists, label_name, index, image_dir, category,</w:t>
      </w:r>
      <w:r>
        <w:rPr>
          <w:spacing w:val="-68"/>
          <w:sz w:val="28"/>
          <w:szCs w:val="28"/>
        </w:rPr>
        <w:t xml:space="preserve"> </w:t>
      </w:r>
      <w:r>
        <w:rPr>
          <w:sz w:val="28"/>
          <w:szCs w:val="28"/>
        </w:rPr>
        <w:t>bottleneck_dir, jpeg_data_tensor, decoded_image_tensor,</w:t>
      </w:r>
      <w:r>
        <w:rPr>
          <w:spacing w:val="-67"/>
          <w:sz w:val="28"/>
          <w:szCs w:val="28"/>
        </w:rPr>
        <w:t xml:space="preserve"> </w:t>
      </w:r>
      <w:r>
        <w:rPr>
          <w:sz w:val="28"/>
          <w:szCs w:val="28"/>
        </w:rPr>
        <w:t>resized_input_tensor</w:t>
      </w:r>
      <w:r>
        <w:rPr>
          <w:sz w:val="28"/>
          <w:szCs w:val="28"/>
        </w:rPr>
        <w:t>,</w:t>
      </w:r>
      <w:r>
        <w:rPr>
          <w:spacing w:val="-9"/>
          <w:sz w:val="28"/>
          <w:szCs w:val="28"/>
        </w:rPr>
        <w:t xml:space="preserve"> </w:t>
      </w:r>
      <w:r>
        <w:rPr>
          <w:sz w:val="28"/>
          <w:szCs w:val="28"/>
        </w:rPr>
        <w:t>bottleneck_tensor,</w:t>
      </w:r>
      <w:r>
        <w:rPr>
          <w:spacing w:val="-4"/>
          <w:sz w:val="28"/>
          <w:szCs w:val="28"/>
        </w:rPr>
        <w:t xml:space="preserve"> </w:t>
      </w:r>
      <w:r>
        <w:rPr>
          <w:sz w:val="28"/>
          <w:szCs w:val="28"/>
        </w:rPr>
        <w:t>architecture)</w:t>
      </w:r>
    </w:p>
    <w:p w:rsidR="006E6004" w:rsidRDefault="007C6F71">
      <w:pPr>
        <w:widowControl w:val="0"/>
        <w:autoSpaceDE w:val="0"/>
        <w:autoSpaceDN w:val="0"/>
        <w:ind w:left="1384"/>
        <w:jc w:val="both"/>
        <w:rPr>
          <w:sz w:val="28"/>
          <w:szCs w:val="28"/>
        </w:rPr>
      </w:pPr>
      <w:r>
        <w:rPr>
          <w:sz w:val="28"/>
          <w:szCs w:val="28"/>
        </w:rPr>
        <w:t>how_many_bottlenecks</w:t>
      </w:r>
      <w:r>
        <w:rPr>
          <w:spacing w:val="-3"/>
          <w:sz w:val="28"/>
          <w:szCs w:val="28"/>
        </w:rPr>
        <w:t xml:space="preserve"> </w:t>
      </w:r>
      <w:r>
        <w:rPr>
          <w:sz w:val="28"/>
          <w:szCs w:val="28"/>
        </w:rPr>
        <w:t>+=</w:t>
      </w:r>
      <w:r>
        <w:rPr>
          <w:spacing w:val="-12"/>
          <w:sz w:val="28"/>
          <w:szCs w:val="28"/>
        </w:rPr>
        <w:t xml:space="preserve"> </w:t>
      </w:r>
      <w:r>
        <w:rPr>
          <w:sz w:val="28"/>
          <w:szCs w:val="28"/>
        </w:rPr>
        <w:t>1</w:t>
      </w:r>
    </w:p>
    <w:p w:rsidR="006E6004" w:rsidRDefault="007C6F71">
      <w:pPr>
        <w:widowControl w:val="0"/>
        <w:autoSpaceDE w:val="0"/>
        <w:autoSpaceDN w:val="0"/>
        <w:spacing w:before="154"/>
        <w:ind w:left="1384"/>
        <w:jc w:val="both"/>
        <w:rPr>
          <w:sz w:val="28"/>
          <w:szCs w:val="28"/>
        </w:rPr>
      </w:pPr>
      <w:r>
        <w:rPr>
          <w:sz w:val="28"/>
          <w:szCs w:val="28"/>
        </w:rPr>
        <w:t>if</w:t>
      </w:r>
      <w:r>
        <w:rPr>
          <w:spacing w:val="-5"/>
          <w:sz w:val="28"/>
          <w:szCs w:val="28"/>
        </w:rPr>
        <w:t xml:space="preserve"> </w:t>
      </w:r>
      <w:r>
        <w:rPr>
          <w:sz w:val="28"/>
          <w:szCs w:val="28"/>
        </w:rPr>
        <w:t>how_many_bottlenecks</w:t>
      </w:r>
      <w:r>
        <w:rPr>
          <w:spacing w:val="1"/>
          <w:sz w:val="28"/>
          <w:szCs w:val="28"/>
        </w:rPr>
        <w:t xml:space="preserve"> </w:t>
      </w:r>
      <w:r>
        <w:rPr>
          <w:sz w:val="28"/>
          <w:szCs w:val="28"/>
        </w:rPr>
        <w:t>%</w:t>
      </w:r>
      <w:r>
        <w:rPr>
          <w:spacing w:val="-6"/>
          <w:sz w:val="28"/>
          <w:szCs w:val="28"/>
        </w:rPr>
        <w:t xml:space="preserve"> </w:t>
      </w:r>
      <w:r>
        <w:rPr>
          <w:sz w:val="28"/>
          <w:szCs w:val="28"/>
        </w:rPr>
        <w:t>100</w:t>
      </w:r>
      <w:r>
        <w:rPr>
          <w:spacing w:val="-2"/>
          <w:sz w:val="28"/>
          <w:szCs w:val="28"/>
        </w:rPr>
        <w:t xml:space="preserve"> </w:t>
      </w:r>
      <w:r>
        <w:rPr>
          <w:sz w:val="28"/>
          <w:szCs w:val="28"/>
        </w:rPr>
        <w:t>==</w:t>
      </w:r>
      <w:r>
        <w:rPr>
          <w:spacing w:val="-8"/>
          <w:sz w:val="28"/>
          <w:szCs w:val="28"/>
        </w:rPr>
        <w:t xml:space="preserve"> </w:t>
      </w:r>
      <w:r>
        <w:rPr>
          <w:sz w:val="28"/>
          <w:szCs w:val="28"/>
        </w:rPr>
        <w:t>0:</w:t>
      </w:r>
    </w:p>
    <w:p w:rsidR="006E6004" w:rsidRDefault="007C6F71">
      <w:pPr>
        <w:widowControl w:val="0"/>
        <w:autoSpaceDE w:val="0"/>
        <w:autoSpaceDN w:val="0"/>
        <w:spacing w:before="165"/>
        <w:ind w:left="1526"/>
        <w:rPr>
          <w:sz w:val="28"/>
          <w:szCs w:val="28"/>
        </w:rPr>
      </w:pPr>
      <w:r>
        <w:rPr>
          <w:sz w:val="28"/>
          <w:szCs w:val="28"/>
        </w:rPr>
        <w:t>tf.logging.info(</w:t>
      </w:r>
    </w:p>
    <w:p w:rsidR="006E6004" w:rsidRDefault="007C6F71">
      <w:pPr>
        <w:widowControl w:val="0"/>
        <w:autoSpaceDE w:val="0"/>
        <w:autoSpaceDN w:val="0"/>
        <w:spacing w:before="161"/>
        <w:ind w:left="1804"/>
        <w:jc w:val="both"/>
        <w:rPr>
          <w:sz w:val="28"/>
          <w:szCs w:val="28"/>
        </w:rPr>
      </w:pPr>
      <w:r>
        <w:rPr>
          <w:sz w:val="28"/>
          <w:szCs w:val="28"/>
        </w:rPr>
        <w:t>str(how_many_bottlenecks)</w:t>
      </w:r>
      <w:r>
        <w:rPr>
          <w:spacing w:val="-8"/>
          <w:sz w:val="28"/>
          <w:szCs w:val="28"/>
        </w:rPr>
        <w:t xml:space="preserve"> </w:t>
      </w:r>
      <w:r>
        <w:rPr>
          <w:sz w:val="28"/>
          <w:szCs w:val="28"/>
        </w:rPr>
        <w:t>+</w:t>
      </w:r>
      <w:r>
        <w:rPr>
          <w:spacing w:val="-10"/>
          <w:sz w:val="28"/>
          <w:szCs w:val="28"/>
        </w:rPr>
        <w:t xml:space="preserve"> </w:t>
      </w:r>
      <w:r>
        <w:rPr>
          <w:sz w:val="28"/>
          <w:szCs w:val="28"/>
        </w:rPr>
        <w:t>'</w:t>
      </w:r>
      <w:r>
        <w:rPr>
          <w:spacing w:val="-10"/>
          <w:sz w:val="28"/>
          <w:szCs w:val="28"/>
        </w:rPr>
        <w:t xml:space="preserve"> </w:t>
      </w:r>
      <w:r>
        <w:rPr>
          <w:sz w:val="28"/>
          <w:szCs w:val="28"/>
        </w:rPr>
        <w:t>bottleneck</w:t>
      </w:r>
      <w:r>
        <w:rPr>
          <w:spacing w:val="-6"/>
          <w:sz w:val="28"/>
          <w:szCs w:val="28"/>
        </w:rPr>
        <w:t xml:space="preserve"> </w:t>
      </w:r>
      <w:r>
        <w:rPr>
          <w:sz w:val="28"/>
          <w:szCs w:val="28"/>
        </w:rPr>
        <w:t>files</w:t>
      </w:r>
      <w:r>
        <w:rPr>
          <w:spacing w:val="-6"/>
          <w:sz w:val="28"/>
          <w:szCs w:val="28"/>
        </w:rPr>
        <w:t xml:space="preserve"> </w:t>
      </w:r>
      <w:r>
        <w:rPr>
          <w:sz w:val="28"/>
          <w:szCs w:val="28"/>
        </w:rPr>
        <w:t>created.')</w:t>
      </w:r>
    </w:p>
    <w:p w:rsidR="006E6004" w:rsidRDefault="006E6004">
      <w:pPr>
        <w:widowControl w:val="0"/>
        <w:autoSpaceDE w:val="0"/>
        <w:autoSpaceDN w:val="0"/>
        <w:rPr>
          <w:sz w:val="30"/>
          <w:szCs w:val="28"/>
        </w:rPr>
      </w:pPr>
    </w:p>
    <w:p w:rsidR="006E6004" w:rsidRDefault="006E6004">
      <w:pPr>
        <w:widowControl w:val="0"/>
        <w:autoSpaceDE w:val="0"/>
        <w:autoSpaceDN w:val="0"/>
        <w:spacing w:before="10"/>
        <w:rPr>
          <w:sz w:val="25"/>
          <w:szCs w:val="28"/>
        </w:rPr>
      </w:pPr>
    </w:p>
    <w:p w:rsidR="006E6004" w:rsidRDefault="007C6F71">
      <w:pPr>
        <w:widowControl w:val="0"/>
        <w:autoSpaceDE w:val="0"/>
        <w:autoSpaceDN w:val="0"/>
        <w:spacing w:line="360" w:lineRule="auto"/>
        <w:ind w:left="3208" w:right="1277" w:hanging="2381"/>
        <w:rPr>
          <w:sz w:val="28"/>
          <w:szCs w:val="28"/>
        </w:rPr>
      </w:pPr>
      <w:r>
        <w:rPr>
          <w:sz w:val="28"/>
          <w:szCs w:val="28"/>
        </w:rPr>
        <w:t>def</w:t>
      </w:r>
      <w:r>
        <w:rPr>
          <w:spacing w:val="-11"/>
          <w:sz w:val="28"/>
          <w:szCs w:val="28"/>
        </w:rPr>
        <w:t xml:space="preserve"> </w:t>
      </w:r>
      <w:r>
        <w:rPr>
          <w:sz w:val="28"/>
          <w:szCs w:val="28"/>
        </w:rPr>
        <w:t>get_random_cached_bottlenecks(sess,</w:t>
      </w:r>
      <w:r>
        <w:rPr>
          <w:spacing w:val="-12"/>
          <w:sz w:val="28"/>
          <w:szCs w:val="28"/>
        </w:rPr>
        <w:t xml:space="preserve"> </w:t>
      </w:r>
      <w:r>
        <w:rPr>
          <w:sz w:val="28"/>
          <w:szCs w:val="28"/>
        </w:rPr>
        <w:t>image_lists,</w:t>
      </w:r>
      <w:r>
        <w:rPr>
          <w:spacing w:val="-9"/>
          <w:sz w:val="28"/>
          <w:szCs w:val="28"/>
        </w:rPr>
        <w:t xml:space="preserve"> </w:t>
      </w:r>
      <w:r>
        <w:rPr>
          <w:sz w:val="28"/>
          <w:szCs w:val="28"/>
        </w:rPr>
        <w:t>how_many,</w:t>
      </w:r>
      <w:r>
        <w:rPr>
          <w:spacing w:val="-9"/>
          <w:sz w:val="28"/>
          <w:szCs w:val="28"/>
        </w:rPr>
        <w:t xml:space="preserve"> </w:t>
      </w:r>
      <w:r>
        <w:rPr>
          <w:sz w:val="28"/>
          <w:szCs w:val="28"/>
        </w:rPr>
        <w:t>category,</w:t>
      </w:r>
      <w:r>
        <w:rPr>
          <w:spacing w:val="-67"/>
          <w:sz w:val="28"/>
          <w:szCs w:val="28"/>
        </w:rPr>
        <w:t xml:space="preserve"> </w:t>
      </w:r>
      <w:r>
        <w:rPr>
          <w:sz w:val="28"/>
          <w:szCs w:val="28"/>
        </w:rPr>
        <w:t>bottleneck_dir, image_dir, jpeg_data_tensor,</w:t>
      </w:r>
      <w:r>
        <w:rPr>
          <w:spacing w:val="1"/>
          <w:sz w:val="28"/>
          <w:szCs w:val="28"/>
        </w:rPr>
        <w:t xml:space="preserve"> </w:t>
      </w:r>
      <w:r>
        <w:rPr>
          <w:sz w:val="28"/>
          <w:szCs w:val="28"/>
        </w:rPr>
        <w:t>decoded_image_tensor, resized_input_tensor,</w:t>
      </w:r>
      <w:r>
        <w:rPr>
          <w:spacing w:val="1"/>
          <w:sz w:val="28"/>
          <w:szCs w:val="28"/>
        </w:rPr>
        <w:t xml:space="preserve"> </w:t>
      </w:r>
      <w:r>
        <w:rPr>
          <w:sz w:val="28"/>
          <w:szCs w:val="28"/>
        </w:rPr>
        <w:t>bottleneck_tensor,</w:t>
      </w:r>
      <w:r>
        <w:rPr>
          <w:spacing w:val="-2"/>
          <w:sz w:val="28"/>
          <w:szCs w:val="28"/>
        </w:rPr>
        <w:t xml:space="preserve"> </w:t>
      </w:r>
      <w:r>
        <w:rPr>
          <w:sz w:val="28"/>
          <w:szCs w:val="28"/>
        </w:rPr>
        <w:t>architecture):</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6E6004">
      <w:pPr>
        <w:widowControl w:val="0"/>
        <w:autoSpaceDE w:val="0"/>
        <w:autoSpaceDN w:val="0"/>
        <w:rPr>
          <w:sz w:val="20"/>
          <w:szCs w:val="28"/>
        </w:rPr>
      </w:pPr>
    </w:p>
    <w:p w:rsidR="006E6004" w:rsidRDefault="007C6F71">
      <w:pPr>
        <w:widowControl w:val="0"/>
        <w:autoSpaceDE w:val="0"/>
        <w:autoSpaceDN w:val="0"/>
        <w:spacing w:before="238" w:line="362" w:lineRule="auto"/>
        <w:ind w:left="966" w:right="6256"/>
        <w:rPr>
          <w:sz w:val="28"/>
          <w:szCs w:val="28"/>
        </w:rPr>
      </w:pPr>
      <w:r>
        <w:rPr>
          <w:sz w:val="28"/>
          <w:szCs w:val="28"/>
        </w:rPr>
        <w:t>class_count = len(image_lists.keys())</w:t>
      </w:r>
      <w:r>
        <w:rPr>
          <w:spacing w:val="-68"/>
          <w:sz w:val="28"/>
          <w:szCs w:val="28"/>
        </w:rPr>
        <w:t xml:space="preserve"> </w:t>
      </w:r>
      <w:r>
        <w:rPr>
          <w:sz w:val="28"/>
          <w:szCs w:val="28"/>
        </w:rPr>
        <w:t>bottlenecks = []</w:t>
      </w:r>
    </w:p>
    <w:p w:rsidR="006E6004" w:rsidRDefault="007C6F71">
      <w:pPr>
        <w:widowControl w:val="0"/>
        <w:autoSpaceDE w:val="0"/>
        <w:autoSpaceDN w:val="0"/>
        <w:spacing w:line="360" w:lineRule="auto"/>
        <w:ind w:left="966" w:right="8378"/>
        <w:rPr>
          <w:sz w:val="28"/>
          <w:szCs w:val="28"/>
        </w:rPr>
      </w:pPr>
      <w:r>
        <w:rPr>
          <w:sz w:val="28"/>
          <w:szCs w:val="28"/>
        </w:rPr>
        <w:t>ground_truths = []</w:t>
      </w:r>
      <w:r>
        <w:rPr>
          <w:spacing w:val="-67"/>
          <w:sz w:val="28"/>
          <w:szCs w:val="28"/>
        </w:rPr>
        <w:t xml:space="preserve"> </w:t>
      </w:r>
      <w:r>
        <w:rPr>
          <w:sz w:val="28"/>
          <w:szCs w:val="28"/>
        </w:rPr>
        <w:t>filenames =</w:t>
      </w:r>
      <w:r>
        <w:rPr>
          <w:spacing w:val="-1"/>
          <w:sz w:val="28"/>
          <w:szCs w:val="28"/>
        </w:rPr>
        <w:t xml:space="preserve"> </w:t>
      </w:r>
      <w:r>
        <w:rPr>
          <w:sz w:val="28"/>
          <w:szCs w:val="28"/>
        </w:rPr>
        <w:t>[]</w:t>
      </w:r>
    </w:p>
    <w:p w:rsidR="006E6004" w:rsidRDefault="007C6F71">
      <w:pPr>
        <w:widowControl w:val="0"/>
        <w:autoSpaceDE w:val="0"/>
        <w:autoSpaceDN w:val="0"/>
        <w:ind w:left="966"/>
        <w:rPr>
          <w:sz w:val="28"/>
          <w:szCs w:val="28"/>
        </w:rPr>
      </w:pPr>
      <w:r>
        <w:rPr>
          <w:sz w:val="28"/>
          <w:szCs w:val="28"/>
        </w:rPr>
        <w:t>if</w:t>
      </w:r>
      <w:r>
        <w:rPr>
          <w:spacing w:val="-3"/>
          <w:sz w:val="28"/>
          <w:szCs w:val="28"/>
        </w:rPr>
        <w:t xml:space="preserve"> </w:t>
      </w:r>
      <w:r>
        <w:rPr>
          <w:sz w:val="28"/>
          <w:szCs w:val="28"/>
        </w:rPr>
        <w:t>how_many</w:t>
      </w:r>
      <w:r>
        <w:rPr>
          <w:spacing w:val="-7"/>
          <w:sz w:val="28"/>
          <w:szCs w:val="28"/>
        </w:rPr>
        <w:t xml:space="preserve"> </w:t>
      </w:r>
      <w:r>
        <w:rPr>
          <w:sz w:val="28"/>
          <w:szCs w:val="28"/>
        </w:rPr>
        <w:t>&gt;=</w:t>
      </w:r>
      <w:r>
        <w:rPr>
          <w:spacing w:val="-1"/>
          <w:sz w:val="28"/>
          <w:szCs w:val="28"/>
        </w:rPr>
        <w:t xml:space="preserve"> </w:t>
      </w:r>
      <w:r>
        <w:rPr>
          <w:sz w:val="28"/>
          <w:szCs w:val="28"/>
        </w:rPr>
        <w:t>0:</w:t>
      </w:r>
    </w:p>
    <w:p w:rsidR="006E6004" w:rsidRDefault="007C6F71">
      <w:pPr>
        <w:widowControl w:val="0"/>
        <w:autoSpaceDE w:val="0"/>
        <w:autoSpaceDN w:val="0"/>
        <w:spacing w:before="152"/>
        <w:ind w:left="1106"/>
        <w:rPr>
          <w:sz w:val="28"/>
          <w:szCs w:val="28"/>
        </w:rPr>
      </w:pPr>
      <w:r>
        <w:rPr>
          <w:sz w:val="28"/>
          <w:szCs w:val="28"/>
        </w:rPr>
        <w:t>for</w:t>
      </w:r>
      <w:r>
        <w:rPr>
          <w:spacing w:val="-12"/>
          <w:sz w:val="28"/>
          <w:szCs w:val="28"/>
        </w:rPr>
        <w:t xml:space="preserve"> </w:t>
      </w:r>
      <w:r>
        <w:rPr>
          <w:sz w:val="28"/>
          <w:szCs w:val="28"/>
        </w:rPr>
        <w:t>unused_i</w:t>
      </w:r>
      <w:r>
        <w:rPr>
          <w:spacing w:val="-6"/>
          <w:sz w:val="28"/>
          <w:szCs w:val="28"/>
        </w:rPr>
        <w:t xml:space="preserve"> </w:t>
      </w:r>
      <w:r>
        <w:rPr>
          <w:sz w:val="28"/>
          <w:szCs w:val="28"/>
        </w:rPr>
        <w:t>in</w:t>
      </w:r>
      <w:r>
        <w:rPr>
          <w:spacing w:val="-6"/>
          <w:sz w:val="28"/>
          <w:szCs w:val="28"/>
        </w:rPr>
        <w:t xml:space="preserve"> </w:t>
      </w:r>
      <w:r>
        <w:rPr>
          <w:sz w:val="28"/>
          <w:szCs w:val="28"/>
        </w:rPr>
        <w:t>range(how_many):</w:t>
      </w:r>
    </w:p>
    <w:p w:rsidR="006E6004" w:rsidRDefault="007C6F71">
      <w:pPr>
        <w:widowControl w:val="0"/>
        <w:autoSpaceDE w:val="0"/>
        <w:autoSpaceDN w:val="0"/>
        <w:spacing w:before="166" w:line="362" w:lineRule="auto"/>
        <w:ind w:left="1245" w:right="4299"/>
        <w:rPr>
          <w:sz w:val="28"/>
          <w:szCs w:val="28"/>
        </w:rPr>
      </w:pPr>
      <w:r>
        <w:rPr>
          <w:sz w:val="28"/>
          <w:szCs w:val="28"/>
        </w:rPr>
        <w:t>label_index = random.randrange(class_count)</w:t>
      </w:r>
      <w:r>
        <w:rPr>
          <w:spacing w:val="1"/>
          <w:sz w:val="28"/>
          <w:szCs w:val="28"/>
        </w:rPr>
        <w:t xml:space="preserve"> </w:t>
      </w:r>
      <w:r>
        <w:rPr>
          <w:spacing w:val="-1"/>
          <w:sz w:val="28"/>
          <w:szCs w:val="28"/>
        </w:rPr>
        <w:t>label_name =</w:t>
      </w:r>
      <w:r>
        <w:rPr>
          <w:spacing w:val="-5"/>
          <w:sz w:val="28"/>
          <w:szCs w:val="28"/>
        </w:rPr>
        <w:t xml:space="preserve"> </w:t>
      </w:r>
      <w:r>
        <w:rPr>
          <w:spacing w:val="-1"/>
          <w:sz w:val="28"/>
          <w:szCs w:val="28"/>
        </w:rPr>
        <w:t>list(image_lists.keys())[label_index]</w:t>
      </w:r>
    </w:p>
    <w:p w:rsidR="006E6004" w:rsidRDefault="007C6F71">
      <w:pPr>
        <w:widowControl w:val="0"/>
        <w:autoSpaceDE w:val="0"/>
        <w:autoSpaceDN w:val="0"/>
        <w:spacing w:line="360" w:lineRule="auto"/>
        <w:ind w:left="1245" w:right="1416"/>
        <w:rPr>
          <w:sz w:val="28"/>
          <w:szCs w:val="28"/>
        </w:rPr>
      </w:pPr>
      <w:r>
        <w:rPr>
          <w:sz w:val="28"/>
          <w:szCs w:val="28"/>
        </w:rPr>
        <w:t>image_index = random.randrange(MAX_NUM_IMAGES_PER_CLASS + 1)</w:t>
      </w:r>
      <w:r>
        <w:rPr>
          <w:spacing w:val="-67"/>
          <w:sz w:val="28"/>
          <w:szCs w:val="28"/>
        </w:rPr>
        <w:t xml:space="preserve"> </w:t>
      </w:r>
      <w:r>
        <w:rPr>
          <w:sz w:val="28"/>
          <w:szCs w:val="28"/>
        </w:rPr>
        <w:t>image_name</w:t>
      </w:r>
      <w:r>
        <w:rPr>
          <w:spacing w:val="-4"/>
          <w:sz w:val="28"/>
          <w:szCs w:val="28"/>
        </w:rPr>
        <w:t xml:space="preserve"> </w:t>
      </w:r>
      <w:r>
        <w:rPr>
          <w:sz w:val="28"/>
          <w:szCs w:val="28"/>
        </w:rPr>
        <w:t>=</w:t>
      </w:r>
      <w:r>
        <w:rPr>
          <w:spacing w:val="-5"/>
          <w:sz w:val="28"/>
          <w:szCs w:val="28"/>
        </w:rPr>
        <w:t xml:space="preserve"> </w:t>
      </w:r>
      <w:r>
        <w:rPr>
          <w:sz w:val="28"/>
          <w:szCs w:val="28"/>
        </w:rPr>
        <w:t>get_image_path(image_lists,</w:t>
      </w:r>
      <w:r>
        <w:rPr>
          <w:spacing w:val="-4"/>
          <w:sz w:val="28"/>
          <w:szCs w:val="28"/>
        </w:rPr>
        <w:t xml:space="preserve"> </w:t>
      </w:r>
      <w:r>
        <w:rPr>
          <w:sz w:val="28"/>
          <w:szCs w:val="28"/>
        </w:rPr>
        <w:t>label_name,</w:t>
      </w:r>
      <w:r>
        <w:rPr>
          <w:spacing w:val="-5"/>
          <w:sz w:val="28"/>
          <w:szCs w:val="28"/>
        </w:rPr>
        <w:t xml:space="preserve"> </w:t>
      </w:r>
      <w:r>
        <w:rPr>
          <w:sz w:val="28"/>
          <w:szCs w:val="28"/>
        </w:rPr>
        <w:t>image_index,</w:t>
      </w:r>
    </w:p>
    <w:p w:rsidR="006E6004" w:rsidRDefault="007C6F71">
      <w:pPr>
        <w:widowControl w:val="0"/>
        <w:autoSpaceDE w:val="0"/>
        <w:autoSpaceDN w:val="0"/>
        <w:spacing w:line="360" w:lineRule="auto"/>
        <w:ind w:left="1245" w:right="4980" w:firstLine="1963"/>
        <w:rPr>
          <w:sz w:val="28"/>
          <w:szCs w:val="28"/>
        </w:rPr>
      </w:pPr>
      <w:r>
        <w:rPr>
          <w:sz w:val="28"/>
          <w:szCs w:val="28"/>
        </w:rPr>
        <w:t>image_dir, category)</w:t>
      </w:r>
      <w:r>
        <w:rPr>
          <w:spacing w:val="1"/>
          <w:sz w:val="28"/>
          <w:szCs w:val="28"/>
        </w:rPr>
        <w:t xml:space="preserve"> </w:t>
      </w:r>
      <w:r>
        <w:rPr>
          <w:spacing w:val="-1"/>
          <w:sz w:val="28"/>
          <w:szCs w:val="28"/>
        </w:rPr>
        <w:t>bottleneck =</w:t>
      </w:r>
      <w:r>
        <w:rPr>
          <w:spacing w:val="-8"/>
          <w:sz w:val="28"/>
          <w:szCs w:val="28"/>
        </w:rPr>
        <w:t xml:space="preserve"> </w:t>
      </w:r>
      <w:r>
        <w:rPr>
          <w:spacing w:val="-1"/>
          <w:sz w:val="28"/>
          <w:szCs w:val="28"/>
        </w:rPr>
        <w:t>get_or_create_bottleneck(</w:t>
      </w:r>
    </w:p>
    <w:p w:rsidR="006E6004" w:rsidRDefault="007C6F71">
      <w:pPr>
        <w:widowControl w:val="0"/>
        <w:autoSpaceDE w:val="0"/>
        <w:autoSpaceDN w:val="0"/>
        <w:spacing w:line="360" w:lineRule="auto"/>
        <w:ind w:left="1526" w:right="1277"/>
        <w:rPr>
          <w:sz w:val="28"/>
          <w:szCs w:val="28"/>
        </w:rPr>
      </w:pPr>
      <w:r>
        <w:rPr>
          <w:sz w:val="28"/>
          <w:szCs w:val="28"/>
        </w:rPr>
        <w:t>sess,</w:t>
      </w:r>
      <w:r>
        <w:rPr>
          <w:spacing w:val="-7"/>
          <w:sz w:val="28"/>
          <w:szCs w:val="28"/>
        </w:rPr>
        <w:t xml:space="preserve"> </w:t>
      </w:r>
      <w:r>
        <w:rPr>
          <w:sz w:val="28"/>
          <w:szCs w:val="28"/>
        </w:rPr>
        <w:t>image_lists,</w:t>
      </w:r>
      <w:r>
        <w:rPr>
          <w:spacing w:val="-7"/>
          <w:sz w:val="28"/>
          <w:szCs w:val="28"/>
        </w:rPr>
        <w:t xml:space="preserve"> </w:t>
      </w:r>
      <w:r>
        <w:rPr>
          <w:sz w:val="28"/>
          <w:szCs w:val="28"/>
        </w:rPr>
        <w:t>label_name,</w:t>
      </w:r>
      <w:r>
        <w:rPr>
          <w:spacing w:val="-6"/>
          <w:sz w:val="28"/>
          <w:szCs w:val="28"/>
        </w:rPr>
        <w:t xml:space="preserve"> </w:t>
      </w:r>
      <w:r>
        <w:rPr>
          <w:sz w:val="28"/>
          <w:szCs w:val="28"/>
        </w:rPr>
        <w:t>image_index,</w:t>
      </w:r>
      <w:r>
        <w:rPr>
          <w:spacing w:val="-7"/>
          <w:sz w:val="28"/>
          <w:szCs w:val="28"/>
        </w:rPr>
        <w:t xml:space="preserve"> </w:t>
      </w:r>
      <w:r>
        <w:rPr>
          <w:sz w:val="28"/>
          <w:szCs w:val="28"/>
        </w:rPr>
        <w:t>image_dir,</w:t>
      </w:r>
      <w:r>
        <w:rPr>
          <w:spacing w:val="-6"/>
          <w:sz w:val="28"/>
          <w:szCs w:val="28"/>
        </w:rPr>
        <w:t xml:space="preserve"> </w:t>
      </w:r>
      <w:r>
        <w:rPr>
          <w:sz w:val="28"/>
          <w:szCs w:val="28"/>
        </w:rPr>
        <w:t>category,</w:t>
      </w:r>
      <w:r>
        <w:rPr>
          <w:spacing w:val="-67"/>
          <w:sz w:val="28"/>
          <w:szCs w:val="28"/>
        </w:rPr>
        <w:t xml:space="preserve"> </w:t>
      </w:r>
      <w:r>
        <w:rPr>
          <w:sz w:val="28"/>
          <w:szCs w:val="28"/>
        </w:rPr>
        <w:t>bottleneck_dir, jpeg_data_tensor, decoded_image_tensor,</w:t>
      </w:r>
      <w:r>
        <w:rPr>
          <w:spacing w:val="1"/>
          <w:sz w:val="28"/>
          <w:szCs w:val="28"/>
        </w:rPr>
        <w:t xml:space="preserve"> </w:t>
      </w:r>
      <w:r>
        <w:rPr>
          <w:sz w:val="28"/>
          <w:szCs w:val="28"/>
        </w:rPr>
        <w:t>resized_input_tensor,</w:t>
      </w:r>
      <w:r>
        <w:rPr>
          <w:spacing w:val="-10"/>
          <w:sz w:val="28"/>
          <w:szCs w:val="28"/>
        </w:rPr>
        <w:t xml:space="preserve"> </w:t>
      </w:r>
      <w:r>
        <w:rPr>
          <w:sz w:val="28"/>
          <w:szCs w:val="28"/>
        </w:rPr>
        <w:t>bottleneck_tensor,</w:t>
      </w:r>
      <w:r>
        <w:rPr>
          <w:spacing w:val="-3"/>
          <w:sz w:val="28"/>
          <w:szCs w:val="28"/>
        </w:rPr>
        <w:t xml:space="preserve"> </w:t>
      </w:r>
      <w:r>
        <w:rPr>
          <w:sz w:val="28"/>
          <w:szCs w:val="28"/>
        </w:rPr>
        <w:t>architecture)</w:t>
      </w:r>
    </w:p>
    <w:p w:rsidR="006E6004" w:rsidRDefault="007C6F71">
      <w:pPr>
        <w:widowControl w:val="0"/>
        <w:autoSpaceDE w:val="0"/>
        <w:autoSpaceDN w:val="0"/>
        <w:spacing w:line="360" w:lineRule="auto"/>
        <w:ind w:left="1245" w:right="3898"/>
        <w:rPr>
          <w:sz w:val="28"/>
          <w:szCs w:val="28"/>
        </w:rPr>
      </w:pPr>
      <w:r>
        <w:rPr>
          <w:sz w:val="28"/>
          <w:szCs w:val="28"/>
        </w:rPr>
        <w:t xml:space="preserve">ground_truth = </w:t>
      </w:r>
      <w:r>
        <w:rPr>
          <w:sz w:val="28"/>
          <w:szCs w:val="28"/>
        </w:rPr>
        <w:t>np.zeros(class_count, dtype=np.float32)</w:t>
      </w:r>
      <w:r>
        <w:rPr>
          <w:spacing w:val="-68"/>
          <w:sz w:val="28"/>
          <w:szCs w:val="28"/>
        </w:rPr>
        <w:t xml:space="preserve"> </w:t>
      </w:r>
      <w:r>
        <w:rPr>
          <w:sz w:val="28"/>
          <w:szCs w:val="28"/>
        </w:rPr>
        <w:t>ground_truth[label_index] = 1.0</w:t>
      </w:r>
      <w:r>
        <w:rPr>
          <w:spacing w:val="1"/>
          <w:sz w:val="28"/>
          <w:szCs w:val="28"/>
        </w:rPr>
        <w:t xml:space="preserve"> </w:t>
      </w:r>
      <w:r>
        <w:rPr>
          <w:sz w:val="28"/>
          <w:szCs w:val="28"/>
        </w:rPr>
        <w:t>bottlenecks.append(bottleneck)</w:t>
      </w:r>
      <w:r>
        <w:rPr>
          <w:spacing w:val="1"/>
          <w:sz w:val="28"/>
          <w:szCs w:val="28"/>
        </w:rPr>
        <w:t xml:space="preserve"> </w:t>
      </w:r>
      <w:r>
        <w:rPr>
          <w:sz w:val="28"/>
          <w:szCs w:val="28"/>
        </w:rPr>
        <w:t>ground_truths.append(ground_truth)</w:t>
      </w:r>
      <w:r>
        <w:rPr>
          <w:spacing w:val="1"/>
          <w:sz w:val="28"/>
          <w:szCs w:val="28"/>
        </w:rPr>
        <w:t xml:space="preserve"> </w:t>
      </w:r>
      <w:r>
        <w:rPr>
          <w:sz w:val="28"/>
          <w:szCs w:val="28"/>
        </w:rPr>
        <w:t>filenames.append(image_name)</w:t>
      </w:r>
    </w:p>
    <w:p w:rsidR="006E6004" w:rsidRDefault="007C6F71">
      <w:pPr>
        <w:widowControl w:val="0"/>
        <w:autoSpaceDE w:val="0"/>
        <w:autoSpaceDN w:val="0"/>
        <w:ind w:left="966"/>
        <w:rPr>
          <w:sz w:val="28"/>
          <w:szCs w:val="28"/>
        </w:rPr>
      </w:pPr>
      <w:r>
        <w:rPr>
          <w:sz w:val="28"/>
          <w:szCs w:val="28"/>
        </w:rPr>
        <w:t>else:</w:t>
      </w:r>
    </w:p>
    <w:p w:rsidR="006E6004" w:rsidRDefault="007C6F71">
      <w:pPr>
        <w:widowControl w:val="0"/>
        <w:autoSpaceDE w:val="0"/>
        <w:autoSpaceDN w:val="0"/>
        <w:spacing w:before="154" w:line="362" w:lineRule="auto"/>
        <w:ind w:left="1245" w:right="3095" w:hanging="142"/>
        <w:rPr>
          <w:sz w:val="28"/>
          <w:szCs w:val="28"/>
        </w:rPr>
      </w:pPr>
      <w:r>
        <w:rPr>
          <w:sz w:val="28"/>
          <w:szCs w:val="28"/>
        </w:rPr>
        <w:t>for</w:t>
      </w:r>
      <w:r>
        <w:rPr>
          <w:spacing w:val="-13"/>
          <w:sz w:val="28"/>
          <w:szCs w:val="28"/>
        </w:rPr>
        <w:t xml:space="preserve"> </w:t>
      </w:r>
      <w:r>
        <w:rPr>
          <w:sz w:val="28"/>
          <w:szCs w:val="28"/>
        </w:rPr>
        <w:t>label_index,</w:t>
      </w:r>
      <w:r>
        <w:rPr>
          <w:spacing w:val="-16"/>
          <w:sz w:val="28"/>
          <w:szCs w:val="28"/>
        </w:rPr>
        <w:t xml:space="preserve"> </w:t>
      </w:r>
      <w:r>
        <w:rPr>
          <w:sz w:val="28"/>
          <w:szCs w:val="28"/>
        </w:rPr>
        <w:t>label_name</w:t>
      </w:r>
      <w:r>
        <w:rPr>
          <w:spacing w:val="-11"/>
          <w:sz w:val="28"/>
          <w:szCs w:val="28"/>
        </w:rPr>
        <w:t xml:space="preserve"> </w:t>
      </w:r>
      <w:r>
        <w:rPr>
          <w:sz w:val="28"/>
          <w:szCs w:val="28"/>
        </w:rPr>
        <w:t>in</w:t>
      </w:r>
      <w:r>
        <w:rPr>
          <w:spacing w:val="-11"/>
          <w:sz w:val="28"/>
          <w:szCs w:val="28"/>
        </w:rPr>
        <w:t xml:space="preserve"> </w:t>
      </w:r>
      <w:r>
        <w:rPr>
          <w:sz w:val="28"/>
          <w:szCs w:val="28"/>
        </w:rPr>
        <w:t>enumerate(image_lists.keys()):</w:t>
      </w:r>
      <w:r>
        <w:rPr>
          <w:spacing w:val="-67"/>
          <w:sz w:val="28"/>
          <w:szCs w:val="28"/>
        </w:rPr>
        <w:t xml:space="preserve"> </w:t>
      </w:r>
      <w:r>
        <w:rPr>
          <w:sz w:val="28"/>
          <w:szCs w:val="28"/>
        </w:rPr>
        <w:t>for</w:t>
      </w:r>
      <w:r>
        <w:rPr>
          <w:spacing w:val="-4"/>
          <w:sz w:val="28"/>
          <w:szCs w:val="28"/>
        </w:rPr>
        <w:t xml:space="preserve"> </w:t>
      </w:r>
      <w:r>
        <w:rPr>
          <w:sz w:val="28"/>
          <w:szCs w:val="28"/>
        </w:rPr>
        <w:t>image_index,</w:t>
      </w:r>
      <w:r>
        <w:rPr>
          <w:spacing w:val="-5"/>
          <w:sz w:val="28"/>
          <w:szCs w:val="28"/>
        </w:rPr>
        <w:t xml:space="preserve"> </w:t>
      </w:r>
      <w:r>
        <w:rPr>
          <w:sz w:val="28"/>
          <w:szCs w:val="28"/>
        </w:rPr>
        <w:t>imag</w:t>
      </w:r>
      <w:r>
        <w:rPr>
          <w:sz w:val="28"/>
          <w:szCs w:val="28"/>
        </w:rPr>
        <w:t>e_name</w:t>
      </w:r>
      <w:r>
        <w:rPr>
          <w:spacing w:val="1"/>
          <w:sz w:val="28"/>
          <w:szCs w:val="28"/>
        </w:rPr>
        <w:t xml:space="preserve"> </w:t>
      </w:r>
      <w:r>
        <w:rPr>
          <w:sz w:val="28"/>
          <w:szCs w:val="28"/>
        </w:rPr>
        <w:t>in enumerate(</w:t>
      </w:r>
    </w:p>
    <w:p w:rsidR="006E6004" w:rsidRDefault="007C6F71">
      <w:pPr>
        <w:widowControl w:val="0"/>
        <w:autoSpaceDE w:val="0"/>
        <w:autoSpaceDN w:val="0"/>
        <w:spacing w:line="317" w:lineRule="exact"/>
        <w:ind w:left="1526"/>
        <w:rPr>
          <w:sz w:val="28"/>
          <w:szCs w:val="28"/>
        </w:rPr>
      </w:pPr>
      <w:r>
        <w:rPr>
          <w:sz w:val="28"/>
          <w:szCs w:val="28"/>
        </w:rPr>
        <w:t>image_lists[label_name][category]):</w:t>
      </w:r>
    </w:p>
    <w:p w:rsidR="006E6004" w:rsidRDefault="007C6F71">
      <w:pPr>
        <w:widowControl w:val="0"/>
        <w:autoSpaceDE w:val="0"/>
        <w:autoSpaceDN w:val="0"/>
        <w:spacing w:before="161" w:line="362" w:lineRule="auto"/>
        <w:ind w:left="3348" w:right="928" w:hanging="1964"/>
        <w:rPr>
          <w:sz w:val="28"/>
          <w:szCs w:val="28"/>
        </w:rPr>
      </w:pPr>
      <w:r>
        <w:rPr>
          <w:sz w:val="28"/>
          <w:szCs w:val="28"/>
        </w:rPr>
        <w:t>image_name</w:t>
      </w:r>
      <w:r>
        <w:rPr>
          <w:spacing w:val="-13"/>
          <w:sz w:val="28"/>
          <w:szCs w:val="28"/>
        </w:rPr>
        <w:t xml:space="preserve"> </w:t>
      </w:r>
      <w:r>
        <w:rPr>
          <w:sz w:val="28"/>
          <w:szCs w:val="28"/>
        </w:rPr>
        <w:t>=</w:t>
      </w:r>
      <w:r>
        <w:rPr>
          <w:spacing w:val="-13"/>
          <w:sz w:val="28"/>
          <w:szCs w:val="28"/>
        </w:rPr>
        <w:t xml:space="preserve"> </w:t>
      </w:r>
      <w:r>
        <w:rPr>
          <w:sz w:val="28"/>
          <w:szCs w:val="28"/>
        </w:rPr>
        <w:t>get_image_path(image_lists,</w:t>
      </w:r>
      <w:r>
        <w:rPr>
          <w:spacing w:val="-11"/>
          <w:sz w:val="28"/>
          <w:szCs w:val="28"/>
        </w:rPr>
        <w:t xml:space="preserve"> </w:t>
      </w:r>
      <w:r>
        <w:rPr>
          <w:sz w:val="28"/>
          <w:szCs w:val="28"/>
        </w:rPr>
        <w:t>label_name,</w:t>
      </w:r>
      <w:r>
        <w:rPr>
          <w:spacing w:val="-13"/>
          <w:sz w:val="28"/>
          <w:szCs w:val="28"/>
        </w:rPr>
        <w:t xml:space="preserve"> </w:t>
      </w:r>
      <w:r>
        <w:rPr>
          <w:sz w:val="28"/>
          <w:szCs w:val="28"/>
        </w:rPr>
        <w:t>image_index,</w:t>
      </w:r>
      <w:r>
        <w:rPr>
          <w:spacing w:val="-67"/>
          <w:sz w:val="28"/>
          <w:szCs w:val="28"/>
        </w:rPr>
        <w:t xml:space="preserve"> </w:t>
      </w:r>
      <w:r>
        <w:rPr>
          <w:sz w:val="28"/>
          <w:szCs w:val="28"/>
        </w:rPr>
        <w:t>image_dir,</w:t>
      </w:r>
      <w:r>
        <w:rPr>
          <w:spacing w:val="-4"/>
          <w:sz w:val="28"/>
          <w:szCs w:val="28"/>
        </w:rPr>
        <w:t xml:space="preserve"> </w:t>
      </w:r>
      <w:r>
        <w:rPr>
          <w:sz w:val="28"/>
          <w:szCs w:val="28"/>
        </w:rPr>
        <w:t>category)</w:t>
      </w:r>
    </w:p>
    <w:p w:rsidR="006E6004" w:rsidRDefault="006E6004">
      <w:pPr>
        <w:widowControl w:val="0"/>
        <w:autoSpaceDE w:val="0"/>
        <w:autoSpaceDN w:val="0"/>
        <w:spacing w:line="362" w:lineRule="auto"/>
        <w:rPr>
          <w:sz w:val="22"/>
          <w:szCs w:val="22"/>
        </w:rPr>
        <w:sectPr w:rsidR="006E6004">
          <w:pgSz w:w="12240" w:h="15840"/>
          <w:pgMar w:top="1500" w:right="200" w:bottom="1160" w:left="620" w:header="0" w:footer="894" w:gutter="0"/>
          <w:cols w:space="720"/>
        </w:sectPr>
      </w:pPr>
    </w:p>
    <w:p w:rsidR="006E6004" w:rsidRDefault="007C6F71">
      <w:pPr>
        <w:widowControl w:val="0"/>
        <w:autoSpaceDE w:val="0"/>
        <w:autoSpaceDN w:val="0"/>
        <w:spacing w:before="66"/>
        <w:ind w:left="1384"/>
        <w:rPr>
          <w:sz w:val="28"/>
          <w:szCs w:val="28"/>
        </w:rPr>
      </w:pPr>
      <w:r>
        <w:rPr>
          <w:sz w:val="28"/>
          <w:szCs w:val="28"/>
        </w:rPr>
        <w:lastRenderedPageBreak/>
        <w:t>bottleneck</w:t>
      </w:r>
      <w:r>
        <w:rPr>
          <w:spacing w:val="-13"/>
          <w:sz w:val="28"/>
          <w:szCs w:val="28"/>
        </w:rPr>
        <w:t xml:space="preserve"> </w:t>
      </w:r>
      <w:r>
        <w:rPr>
          <w:sz w:val="28"/>
          <w:szCs w:val="28"/>
        </w:rPr>
        <w:t>=</w:t>
      </w:r>
      <w:r>
        <w:rPr>
          <w:spacing w:val="-15"/>
          <w:sz w:val="28"/>
          <w:szCs w:val="28"/>
        </w:rPr>
        <w:t xml:space="preserve"> </w:t>
      </w:r>
      <w:r>
        <w:rPr>
          <w:sz w:val="28"/>
          <w:szCs w:val="28"/>
        </w:rPr>
        <w:t>get_or_create_bottleneck(</w:t>
      </w:r>
    </w:p>
    <w:p w:rsidR="006E6004" w:rsidRDefault="007C6F71">
      <w:pPr>
        <w:widowControl w:val="0"/>
        <w:autoSpaceDE w:val="0"/>
        <w:autoSpaceDN w:val="0"/>
        <w:spacing w:before="160" w:line="360" w:lineRule="auto"/>
        <w:ind w:left="1665" w:right="1277"/>
        <w:rPr>
          <w:sz w:val="28"/>
          <w:szCs w:val="28"/>
        </w:rPr>
      </w:pPr>
      <w:r>
        <w:rPr>
          <w:sz w:val="28"/>
          <w:szCs w:val="28"/>
        </w:rPr>
        <w:t>sess,</w:t>
      </w:r>
      <w:r>
        <w:rPr>
          <w:spacing w:val="-7"/>
          <w:sz w:val="28"/>
          <w:szCs w:val="28"/>
        </w:rPr>
        <w:t xml:space="preserve"> </w:t>
      </w:r>
      <w:r>
        <w:rPr>
          <w:sz w:val="28"/>
          <w:szCs w:val="28"/>
        </w:rPr>
        <w:t>image_lists,</w:t>
      </w:r>
      <w:r>
        <w:rPr>
          <w:spacing w:val="-7"/>
          <w:sz w:val="28"/>
          <w:szCs w:val="28"/>
        </w:rPr>
        <w:t xml:space="preserve"> </w:t>
      </w:r>
      <w:r>
        <w:rPr>
          <w:sz w:val="28"/>
          <w:szCs w:val="28"/>
        </w:rPr>
        <w:t>label_name,</w:t>
      </w:r>
      <w:r>
        <w:rPr>
          <w:spacing w:val="-6"/>
          <w:sz w:val="28"/>
          <w:szCs w:val="28"/>
        </w:rPr>
        <w:t xml:space="preserve"> </w:t>
      </w:r>
      <w:r>
        <w:rPr>
          <w:sz w:val="28"/>
          <w:szCs w:val="28"/>
        </w:rPr>
        <w:t>image_index,</w:t>
      </w:r>
      <w:r>
        <w:rPr>
          <w:spacing w:val="-7"/>
          <w:sz w:val="28"/>
          <w:szCs w:val="28"/>
        </w:rPr>
        <w:t xml:space="preserve"> </w:t>
      </w:r>
      <w:r>
        <w:rPr>
          <w:sz w:val="28"/>
          <w:szCs w:val="28"/>
        </w:rPr>
        <w:t>image_dir,</w:t>
      </w:r>
      <w:r>
        <w:rPr>
          <w:spacing w:val="-6"/>
          <w:sz w:val="28"/>
          <w:szCs w:val="28"/>
        </w:rPr>
        <w:t xml:space="preserve"> </w:t>
      </w:r>
      <w:r>
        <w:rPr>
          <w:sz w:val="28"/>
          <w:szCs w:val="28"/>
        </w:rPr>
        <w:t>category,</w:t>
      </w:r>
      <w:r>
        <w:rPr>
          <w:spacing w:val="-67"/>
          <w:sz w:val="28"/>
          <w:szCs w:val="28"/>
        </w:rPr>
        <w:t xml:space="preserve"> </w:t>
      </w:r>
      <w:r>
        <w:rPr>
          <w:sz w:val="28"/>
          <w:szCs w:val="28"/>
        </w:rPr>
        <w:t>bottleneck_dir, jpeg_data_tensor, decoded_image_tensor,</w:t>
      </w:r>
      <w:r>
        <w:rPr>
          <w:spacing w:val="1"/>
          <w:sz w:val="28"/>
          <w:szCs w:val="28"/>
        </w:rPr>
        <w:t xml:space="preserve"> </w:t>
      </w:r>
      <w:r>
        <w:rPr>
          <w:sz w:val="28"/>
          <w:szCs w:val="28"/>
        </w:rPr>
        <w:t>resized_input_tensor,</w:t>
      </w:r>
      <w:r>
        <w:rPr>
          <w:spacing w:val="-5"/>
          <w:sz w:val="28"/>
          <w:szCs w:val="28"/>
        </w:rPr>
        <w:t xml:space="preserve"> </w:t>
      </w:r>
      <w:r>
        <w:rPr>
          <w:sz w:val="28"/>
          <w:szCs w:val="28"/>
        </w:rPr>
        <w:t>bottleneck_tensor,</w:t>
      </w:r>
      <w:r>
        <w:rPr>
          <w:spacing w:val="-3"/>
          <w:sz w:val="28"/>
          <w:szCs w:val="28"/>
        </w:rPr>
        <w:t xml:space="preserve"> </w:t>
      </w:r>
      <w:r>
        <w:rPr>
          <w:sz w:val="28"/>
          <w:szCs w:val="28"/>
        </w:rPr>
        <w:t>architecture)</w:t>
      </w:r>
    </w:p>
    <w:p w:rsidR="006E6004" w:rsidRDefault="007C6F71">
      <w:pPr>
        <w:widowControl w:val="0"/>
        <w:autoSpaceDE w:val="0"/>
        <w:autoSpaceDN w:val="0"/>
        <w:spacing w:before="1" w:line="360" w:lineRule="auto"/>
        <w:ind w:left="1384" w:right="3501"/>
        <w:rPr>
          <w:sz w:val="28"/>
          <w:szCs w:val="28"/>
        </w:rPr>
      </w:pPr>
      <w:r>
        <w:rPr>
          <w:spacing w:val="-1"/>
          <w:sz w:val="28"/>
          <w:szCs w:val="28"/>
        </w:rPr>
        <w:t>ground_truth</w:t>
      </w:r>
      <w:r>
        <w:rPr>
          <w:spacing w:val="-12"/>
          <w:sz w:val="28"/>
          <w:szCs w:val="28"/>
        </w:rPr>
        <w:t xml:space="preserve"> </w:t>
      </w:r>
      <w:r>
        <w:rPr>
          <w:sz w:val="28"/>
          <w:szCs w:val="28"/>
        </w:rPr>
        <w:t>=</w:t>
      </w:r>
      <w:r>
        <w:rPr>
          <w:spacing w:val="-16"/>
          <w:sz w:val="28"/>
          <w:szCs w:val="28"/>
        </w:rPr>
        <w:t xml:space="preserve"> </w:t>
      </w:r>
      <w:r>
        <w:rPr>
          <w:sz w:val="28"/>
          <w:szCs w:val="28"/>
        </w:rPr>
        <w:t>np.zeros(class_count,</w:t>
      </w:r>
      <w:r>
        <w:rPr>
          <w:spacing w:val="-15"/>
          <w:sz w:val="28"/>
          <w:szCs w:val="28"/>
        </w:rPr>
        <w:t xml:space="preserve"> </w:t>
      </w:r>
      <w:r>
        <w:rPr>
          <w:sz w:val="28"/>
          <w:szCs w:val="28"/>
        </w:rPr>
        <w:t>dtype=np.float32)</w:t>
      </w:r>
      <w:r>
        <w:rPr>
          <w:spacing w:val="-67"/>
          <w:sz w:val="28"/>
          <w:szCs w:val="28"/>
        </w:rPr>
        <w:t xml:space="preserve"> </w:t>
      </w:r>
      <w:r>
        <w:rPr>
          <w:sz w:val="28"/>
          <w:szCs w:val="28"/>
        </w:rPr>
        <w:t>ground_truth[label_index] = 1.0</w:t>
      </w:r>
      <w:r>
        <w:rPr>
          <w:spacing w:val="1"/>
          <w:sz w:val="28"/>
          <w:szCs w:val="28"/>
        </w:rPr>
        <w:t xml:space="preserve"> </w:t>
      </w:r>
      <w:r>
        <w:rPr>
          <w:sz w:val="28"/>
          <w:szCs w:val="28"/>
        </w:rPr>
        <w:t>bottlenecks.append(bottleneck)</w:t>
      </w:r>
      <w:r>
        <w:rPr>
          <w:spacing w:val="1"/>
          <w:sz w:val="28"/>
          <w:szCs w:val="28"/>
        </w:rPr>
        <w:t xml:space="preserve"> </w:t>
      </w:r>
      <w:r>
        <w:rPr>
          <w:sz w:val="28"/>
          <w:szCs w:val="28"/>
        </w:rPr>
        <w:t>ground_truths.append(ground_truth)</w:t>
      </w:r>
      <w:r>
        <w:rPr>
          <w:spacing w:val="1"/>
          <w:sz w:val="28"/>
          <w:szCs w:val="28"/>
        </w:rPr>
        <w:t xml:space="preserve"> </w:t>
      </w:r>
      <w:r>
        <w:rPr>
          <w:sz w:val="28"/>
          <w:szCs w:val="28"/>
        </w:rPr>
        <w:t>filenames.append(image_name)</w:t>
      </w:r>
    </w:p>
    <w:p w:rsidR="006E6004" w:rsidRDefault="007C6F71">
      <w:pPr>
        <w:widowControl w:val="0"/>
        <w:autoSpaceDE w:val="0"/>
        <w:autoSpaceDN w:val="0"/>
        <w:spacing w:line="360" w:lineRule="auto"/>
        <w:ind w:left="827" w:right="5274" w:firstLine="139"/>
        <w:rPr>
          <w:sz w:val="28"/>
          <w:szCs w:val="28"/>
        </w:rPr>
      </w:pPr>
      <w:r>
        <w:rPr>
          <w:sz w:val="28"/>
          <w:szCs w:val="28"/>
        </w:rPr>
        <w:t>return</w:t>
      </w:r>
      <w:r>
        <w:rPr>
          <w:spacing w:val="-17"/>
          <w:sz w:val="28"/>
          <w:szCs w:val="28"/>
        </w:rPr>
        <w:t xml:space="preserve"> </w:t>
      </w:r>
      <w:r>
        <w:rPr>
          <w:sz w:val="28"/>
          <w:szCs w:val="28"/>
        </w:rPr>
        <w:t>bottlenecks,</w:t>
      </w:r>
      <w:r>
        <w:rPr>
          <w:spacing w:val="-16"/>
          <w:sz w:val="28"/>
          <w:szCs w:val="28"/>
        </w:rPr>
        <w:t xml:space="preserve"> </w:t>
      </w:r>
      <w:r>
        <w:rPr>
          <w:sz w:val="28"/>
          <w:szCs w:val="28"/>
        </w:rPr>
        <w:t>ground_truths,</w:t>
      </w:r>
      <w:r>
        <w:rPr>
          <w:spacing w:val="-13"/>
          <w:sz w:val="28"/>
          <w:szCs w:val="28"/>
        </w:rPr>
        <w:t xml:space="preserve"> </w:t>
      </w:r>
      <w:r>
        <w:rPr>
          <w:sz w:val="28"/>
          <w:szCs w:val="28"/>
        </w:rPr>
        <w:t>filenames</w:t>
      </w:r>
      <w:r>
        <w:rPr>
          <w:spacing w:val="-67"/>
          <w:sz w:val="28"/>
          <w:szCs w:val="28"/>
        </w:rPr>
        <w:t xml:space="preserve"> </w:t>
      </w:r>
      <w:r>
        <w:rPr>
          <w:sz w:val="28"/>
          <w:szCs w:val="28"/>
        </w:rPr>
        <w:t>def</w:t>
      </w:r>
      <w:r>
        <w:rPr>
          <w:spacing w:val="-9"/>
          <w:sz w:val="28"/>
          <w:szCs w:val="28"/>
        </w:rPr>
        <w:t xml:space="preserve"> </w:t>
      </w:r>
      <w:r>
        <w:rPr>
          <w:sz w:val="28"/>
          <w:szCs w:val="28"/>
        </w:rPr>
        <w:t>get_random_distorted_bottlenecks(</w:t>
      </w:r>
    </w:p>
    <w:p w:rsidR="006E6004" w:rsidRDefault="007C6F71">
      <w:pPr>
        <w:widowControl w:val="0"/>
        <w:autoSpaceDE w:val="0"/>
        <w:autoSpaceDN w:val="0"/>
        <w:spacing w:before="4" w:line="360" w:lineRule="auto"/>
        <w:ind w:left="1106" w:right="2432"/>
        <w:rPr>
          <w:sz w:val="28"/>
          <w:szCs w:val="28"/>
        </w:rPr>
      </w:pPr>
      <w:r>
        <w:rPr>
          <w:sz w:val="28"/>
          <w:szCs w:val="28"/>
        </w:rPr>
        <w:t>sess, image_lists, how_many, category, image_dir, input_jpeg_tensor,</w:t>
      </w:r>
      <w:r>
        <w:rPr>
          <w:spacing w:val="-67"/>
          <w:sz w:val="28"/>
          <w:szCs w:val="28"/>
        </w:rPr>
        <w:t xml:space="preserve"> </w:t>
      </w:r>
      <w:r>
        <w:rPr>
          <w:sz w:val="28"/>
          <w:szCs w:val="28"/>
        </w:rPr>
        <w:t>distorted_image,</w:t>
      </w:r>
      <w:r>
        <w:rPr>
          <w:spacing w:val="-4"/>
          <w:sz w:val="28"/>
          <w:szCs w:val="28"/>
        </w:rPr>
        <w:t xml:space="preserve"> </w:t>
      </w:r>
      <w:r>
        <w:rPr>
          <w:sz w:val="28"/>
          <w:szCs w:val="28"/>
        </w:rPr>
        <w:t>resized_input_tensor,</w:t>
      </w:r>
      <w:r>
        <w:rPr>
          <w:spacing w:val="-6"/>
          <w:sz w:val="28"/>
          <w:szCs w:val="28"/>
        </w:rPr>
        <w:t xml:space="preserve"> </w:t>
      </w:r>
      <w:r>
        <w:rPr>
          <w:sz w:val="28"/>
          <w:szCs w:val="28"/>
        </w:rPr>
        <w:t>bottleneck_tensor):</w:t>
      </w:r>
    </w:p>
    <w:p w:rsidR="006E6004" w:rsidRDefault="007C6F71">
      <w:pPr>
        <w:widowControl w:val="0"/>
        <w:autoSpaceDE w:val="0"/>
        <w:autoSpaceDN w:val="0"/>
        <w:spacing w:line="360" w:lineRule="auto"/>
        <w:ind w:left="966" w:right="6256"/>
        <w:rPr>
          <w:sz w:val="28"/>
          <w:szCs w:val="28"/>
        </w:rPr>
      </w:pPr>
      <w:r>
        <w:rPr>
          <w:sz w:val="28"/>
          <w:szCs w:val="28"/>
        </w:rPr>
        <w:t>class_count = len(image_lists.keys())</w:t>
      </w:r>
      <w:r>
        <w:rPr>
          <w:spacing w:val="-68"/>
          <w:sz w:val="28"/>
          <w:szCs w:val="28"/>
        </w:rPr>
        <w:t xml:space="preserve"> </w:t>
      </w:r>
      <w:r>
        <w:rPr>
          <w:sz w:val="28"/>
          <w:szCs w:val="28"/>
        </w:rPr>
        <w:t>bottlenecks = []</w:t>
      </w:r>
    </w:p>
    <w:p w:rsidR="006E6004" w:rsidRDefault="007C6F71">
      <w:pPr>
        <w:widowControl w:val="0"/>
        <w:autoSpaceDE w:val="0"/>
        <w:autoSpaceDN w:val="0"/>
        <w:ind w:left="966"/>
        <w:rPr>
          <w:sz w:val="28"/>
          <w:szCs w:val="28"/>
        </w:rPr>
      </w:pPr>
      <w:r>
        <w:rPr>
          <w:sz w:val="28"/>
          <w:szCs w:val="28"/>
        </w:rPr>
        <w:t>ground_truths</w:t>
      </w:r>
      <w:r>
        <w:rPr>
          <w:spacing w:val="-4"/>
          <w:sz w:val="28"/>
          <w:szCs w:val="28"/>
        </w:rPr>
        <w:t xml:space="preserve"> </w:t>
      </w:r>
      <w:r>
        <w:rPr>
          <w:sz w:val="28"/>
          <w:szCs w:val="28"/>
        </w:rPr>
        <w:t>=</w:t>
      </w:r>
      <w:r>
        <w:rPr>
          <w:spacing w:val="-5"/>
          <w:sz w:val="28"/>
          <w:szCs w:val="28"/>
        </w:rPr>
        <w:t xml:space="preserve"> </w:t>
      </w:r>
      <w:r>
        <w:rPr>
          <w:sz w:val="28"/>
          <w:szCs w:val="28"/>
        </w:rPr>
        <w:t>[]</w:t>
      </w:r>
    </w:p>
    <w:p w:rsidR="006E6004" w:rsidRDefault="007C6F71">
      <w:pPr>
        <w:widowControl w:val="0"/>
        <w:autoSpaceDE w:val="0"/>
        <w:autoSpaceDN w:val="0"/>
        <w:spacing w:before="159"/>
        <w:ind w:left="966"/>
        <w:rPr>
          <w:sz w:val="28"/>
          <w:szCs w:val="28"/>
        </w:rPr>
      </w:pPr>
      <w:r>
        <w:rPr>
          <w:sz w:val="28"/>
          <w:szCs w:val="28"/>
        </w:rPr>
        <w:t>for</w:t>
      </w:r>
      <w:r>
        <w:rPr>
          <w:spacing w:val="-10"/>
          <w:sz w:val="28"/>
          <w:szCs w:val="28"/>
        </w:rPr>
        <w:t xml:space="preserve"> </w:t>
      </w:r>
      <w:r>
        <w:rPr>
          <w:sz w:val="28"/>
          <w:szCs w:val="28"/>
        </w:rPr>
        <w:t>unused_i</w:t>
      </w:r>
      <w:r>
        <w:rPr>
          <w:spacing w:val="-10"/>
          <w:sz w:val="28"/>
          <w:szCs w:val="28"/>
        </w:rPr>
        <w:t xml:space="preserve"> </w:t>
      </w:r>
      <w:r>
        <w:rPr>
          <w:sz w:val="28"/>
          <w:szCs w:val="28"/>
        </w:rPr>
        <w:t>in</w:t>
      </w:r>
      <w:r>
        <w:rPr>
          <w:spacing w:val="-6"/>
          <w:sz w:val="28"/>
          <w:szCs w:val="28"/>
        </w:rPr>
        <w:t xml:space="preserve"> </w:t>
      </w:r>
      <w:r>
        <w:rPr>
          <w:sz w:val="28"/>
          <w:szCs w:val="28"/>
        </w:rPr>
        <w:t>range(how_many):</w:t>
      </w:r>
    </w:p>
    <w:p w:rsidR="006E6004" w:rsidRDefault="007C6F71">
      <w:pPr>
        <w:widowControl w:val="0"/>
        <w:autoSpaceDE w:val="0"/>
        <w:autoSpaceDN w:val="0"/>
        <w:spacing w:before="160" w:line="362" w:lineRule="auto"/>
        <w:ind w:left="1106" w:right="4299"/>
        <w:rPr>
          <w:sz w:val="28"/>
          <w:szCs w:val="28"/>
        </w:rPr>
      </w:pPr>
      <w:r>
        <w:rPr>
          <w:sz w:val="28"/>
          <w:szCs w:val="28"/>
        </w:rPr>
        <w:t>label_index = random.randrange(class_count)</w:t>
      </w:r>
      <w:r>
        <w:rPr>
          <w:spacing w:val="1"/>
          <w:sz w:val="28"/>
          <w:szCs w:val="28"/>
        </w:rPr>
        <w:t xml:space="preserve"> </w:t>
      </w:r>
      <w:r>
        <w:rPr>
          <w:spacing w:val="-1"/>
          <w:sz w:val="28"/>
          <w:szCs w:val="28"/>
        </w:rPr>
        <w:t>label_name</w:t>
      </w:r>
      <w:r>
        <w:rPr>
          <w:spacing w:val="-2"/>
          <w:sz w:val="28"/>
          <w:szCs w:val="28"/>
        </w:rPr>
        <w:t xml:space="preserve"> </w:t>
      </w:r>
      <w:r>
        <w:rPr>
          <w:spacing w:val="-1"/>
          <w:sz w:val="28"/>
          <w:szCs w:val="28"/>
        </w:rPr>
        <w:t>=</w:t>
      </w:r>
      <w:r>
        <w:rPr>
          <w:spacing w:val="-3"/>
          <w:sz w:val="28"/>
          <w:szCs w:val="28"/>
        </w:rPr>
        <w:t xml:space="preserve"> </w:t>
      </w:r>
      <w:r>
        <w:rPr>
          <w:spacing w:val="-1"/>
          <w:sz w:val="28"/>
          <w:szCs w:val="28"/>
        </w:rPr>
        <w:t>list(image_lists.keys())[label_index]</w:t>
      </w:r>
    </w:p>
    <w:p w:rsidR="006E6004" w:rsidRDefault="007C6F71">
      <w:pPr>
        <w:widowControl w:val="0"/>
        <w:autoSpaceDE w:val="0"/>
        <w:autoSpaceDN w:val="0"/>
        <w:spacing w:line="362" w:lineRule="auto"/>
        <w:ind w:left="1106" w:right="641"/>
        <w:rPr>
          <w:sz w:val="28"/>
          <w:szCs w:val="28"/>
        </w:rPr>
      </w:pPr>
      <w:r>
        <w:rPr>
          <w:sz w:val="28"/>
          <w:szCs w:val="28"/>
        </w:rPr>
        <w:t>image_index = random.randrange(</w:t>
      </w:r>
      <w:r>
        <w:rPr>
          <w:sz w:val="28"/>
          <w:szCs w:val="28"/>
        </w:rPr>
        <w:t>MAX_NUM_IMAGES_PER_CLASS + 1)</w:t>
      </w:r>
      <w:r>
        <w:rPr>
          <w:spacing w:val="1"/>
          <w:sz w:val="28"/>
          <w:szCs w:val="28"/>
        </w:rPr>
        <w:t xml:space="preserve"> </w:t>
      </w:r>
      <w:r>
        <w:rPr>
          <w:sz w:val="28"/>
          <w:szCs w:val="28"/>
        </w:rPr>
        <w:t>image_path</w:t>
      </w:r>
      <w:r>
        <w:rPr>
          <w:spacing w:val="-10"/>
          <w:sz w:val="28"/>
          <w:szCs w:val="28"/>
        </w:rPr>
        <w:t xml:space="preserve"> </w:t>
      </w:r>
      <w:r>
        <w:rPr>
          <w:sz w:val="28"/>
          <w:szCs w:val="28"/>
        </w:rPr>
        <w:t>=</w:t>
      </w:r>
      <w:r>
        <w:rPr>
          <w:spacing w:val="-14"/>
          <w:sz w:val="28"/>
          <w:szCs w:val="28"/>
        </w:rPr>
        <w:t xml:space="preserve"> </w:t>
      </w:r>
      <w:r>
        <w:rPr>
          <w:sz w:val="28"/>
          <w:szCs w:val="28"/>
        </w:rPr>
        <w:t>get_image_path(image_lists,</w:t>
      </w:r>
      <w:r>
        <w:rPr>
          <w:spacing w:val="-8"/>
          <w:sz w:val="28"/>
          <w:szCs w:val="28"/>
        </w:rPr>
        <w:t xml:space="preserve"> </w:t>
      </w:r>
      <w:r>
        <w:rPr>
          <w:sz w:val="28"/>
          <w:szCs w:val="28"/>
        </w:rPr>
        <w:t>label_name,</w:t>
      </w:r>
      <w:r>
        <w:rPr>
          <w:spacing w:val="-10"/>
          <w:sz w:val="28"/>
          <w:szCs w:val="28"/>
        </w:rPr>
        <w:t xml:space="preserve"> </w:t>
      </w:r>
      <w:r>
        <w:rPr>
          <w:sz w:val="28"/>
          <w:szCs w:val="28"/>
        </w:rPr>
        <w:t>image_index,</w:t>
      </w:r>
      <w:r>
        <w:rPr>
          <w:spacing w:val="-15"/>
          <w:sz w:val="28"/>
          <w:szCs w:val="28"/>
        </w:rPr>
        <w:t xml:space="preserve"> </w:t>
      </w:r>
      <w:r>
        <w:rPr>
          <w:sz w:val="28"/>
          <w:szCs w:val="28"/>
        </w:rPr>
        <w:t>image_dir,</w:t>
      </w:r>
    </w:p>
    <w:p w:rsidR="006E6004" w:rsidRDefault="007C6F71">
      <w:pPr>
        <w:widowControl w:val="0"/>
        <w:autoSpaceDE w:val="0"/>
        <w:autoSpaceDN w:val="0"/>
        <w:ind w:left="3064"/>
        <w:rPr>
          <w:sz w:val="28"/>
          <w:szCs w:val="28"/>
        </w:rPr>
      </w:pPr>
      <w:r>
        <w:rPr>
          <w:sz w:val="28"/>
          <w:szCs w:val="28"/>
        </w:rPr>
        <w:t>category)</w:t>
      </w:r>
    </w:p>
    <w:p w:rsidR="006E6004" w:rsidRDefault="007C6F71">
      <w:pPr>
        <w:widowControl w:val="0"/>
        <w:autoSpaceDE w:val="0"/>
        <w:autoSpaceDN w:val="0"/>
        <w:spacing w:before="148"/>
        <w:ind w:left="1106"/>
        <w:rPr>
          <w:sz w:val="28"/>
          <w:szCs w:val="28"/>
        </w:rPr>
      </w:pPr>
      <w:r>
        <w:rPr>
          <w:sz w:val="28"/>
          <w:szCs w:val="28"/>
        </w:rPr>
        <w:t>if</w:t>
      </w:r>
      <w:r>
        <w:rPr>
          <w:spacing w:val="-12"/>
          <w:sz w:val="28"/>
          <w:szCs w:val="28"/>
        </w:rPr>
        <w:t xml:space="preserve"> </w:t>
      </w:r>
      <w:r>
        <w:rPr>
          <w:sz w:val="28"/>
          <w:szCs w:val="28"/>
        </w:rPr>
        <w:t>not</w:t>
      </w:r>
      <w:r>
        <w:rPr>
          <w:spacing w:val="-10"/>
          <w:sz w:val="28"/>
          <w:szCs w:val="28"/>
        </w:rPr>
        <w:t xml:space="preserve"> </w:t>
      </w:r>
      <w:r>
        <w:rPr>
          <w:sz w:val="28"/>
          <w:szCs w:val="28"/>
        </w:rPr>
        <w:t>gfile.Exists(image_path):</w:t>
      </w:r>
    </w:p>
    <w:p w:rsidR="006E6004" w:rsidRDefault="007C6F71">
      <w:pPr>
        <w:widowControl w:val="0"/>
        <w:autoSpaceDE w:val="0"/>
        <w:autoSpaceDN w:val="0"/>
        <w:spacing w:before="161" w:line="360" w:lineRule="auto"/>
        <w:ind w:left="1106" w:right="4299" w:firstLine="139"/>
        <w:rPr>
          <w:sz w:val="28"/>
          <w:szCs w:val="28"/>
        </w:rPr>
      </w:pPr>
      <w:r>
        <w:rPr>
          <w:sz w:val="28"/>
          <w:szCs w:val="28"/>
        </w:rPr>
        <w:t>tf.logging.fatal('File</w:t>
      </w:r>
      <w:r>
        <w:rPr>
          <w:spacing w:val="-13"/>
          <w:sz w:val="28"/>
          <w:szCs w:val="28"/>
        </w:rPr>
        <w:t xml:space="preserve"> </w:t>
      </w:r>
      <w:r>
        <w:rPr>
          <w:sz w:val="28"/>
          <w:szCs w:val="28"/>
        </w:rPr>
        <w:t>does</w:t>
      </w:r>
      <w:r>
        <w:rPr>
          <w:spacing w:val="-10"/>
          <w:sz w:val="28"/>
          <w:szCs w:val="28"/>
        </w:rPr>
        <w:t xml:space="preserve"> </w:t>
      </w:r>
      <w:r>
        <w:rPr>
          <w:sz w:val="28"/>
          <w:szCs w:val="28"/>
        </w:rPr>
        <w:t>not</w:t>
      </w:r>
      <w:r>
        <w:rPr>
          <w:spacing w:val="-6"/>
          <w:sz w:val="28"/>
          <w:szCs w:val="28"/>
        </w:rPr>
        <w:t xml:space="preserve"> </w:t>
      </w:r>
      <w:r>
        <w:rPr>
          <w:sz w:val="28"/>
          <w:szCs w:val="28"/>
        </w:rPr>
        <w:t>exist</w:t>
      </w:r>
      <w:r>
        <w:rPr>
          <w:spacing w:val="-7"/>
          <w:sz w:val="28"/>
          <w:szCs w:val="28"/>
        </w:rPr>
        <w:t xml:space="preserve"> </w:t>
      </w:r>
      <w:r>
        <w:rPr>
          <w:sz w:val="28"/>
          <w:szCs w:val="28"/>
        </w:rPr>
        <w:t>%s',</w:t>
      </w:r>
      <w:r>
        <w:rPr>
          <w:spacing w:val="-15"/>
          <w:sz w:val="28"/>
          <w:szCs w:val="28"/>
        </w:rPr>
        <w:t xml:space="preserve"> </w:t>
      </w:r>
      <w:r>
        <w:rPr>
          <w:sz w:val="28"/>
          <w:szCs w:val="28"/>
        </w:rPr>
        <w:t>image_path)</w:t>
      </w:r>
      <w:r>
        <w:rPr>
          <w:spacing w:val="-67"/>
          <w:sz w:val="28"/>
          <w:szCs w:val="28"/>
        </w:rPr>
        <w:t xml:space="preserve"> </w:t>
      </w:r>
      <w:r>
        <w:rPr>
          <w:sz w:val="28"/>
          <w:szCs w:val="28"/>
        </w:rPr>
        <w:t xml:space="preserve">jpeg_data = gfile.FastGFile(image_path, </w:t>
      </w:r>
      <w:r>
        <w:rPr>
          <w:sz w:val="28"/>
          <w:szCs w:val="28"/>
        </w:rPr>
        <w:t>'rb').read()</w:t>
      </w:r>
      <w:r>
        <w:rPr>
          <w:spacing w:val="1"/>
          <w:sz w:val="28"/>
          <w:szCs w:val="28"/>
        </w:rPr>
        <w:t xml:space="preserve"> </w:t>
      </w:r>
      <w:r>
        <w:rPr>
          <w:sz w:val="28"/>
          <w:szCs w:val="28"/>
        </w:rPr>
        <w:t>distorted_image_data</w:t>
      </w:r>
      <w:r>
        <w:rPr>
          <w:spacing w:val="-8"/>
          <w:sz w:val="28"/>
          <w:szCs w:val="28"/>
        </w:rPr>
        <w:t xml:space="preserve"> </w:t>
      </w:r>
      <w:r>
        <w:rPr>
          <w:sz w:val="28"/>
          <w:szCs w:val="28"/>
        </w:rPr>
        <w:t>=</w:t>
      </w:r>
      <w:r>
        <w:rPr>
          <w:spacing w:val="-9"/>
          <w:sz w:val="28"/>
          <w:szCs w:val="28"/>
        </w:rPr>
        <w:t xml:space="preserve"> </w:t>
      </w:r>
      <w:r>
        <w:rPr>
          <w:sz w:val="28"/>
          <w:szCs w:val="28"/>
        </w:rPr>
        <w:t>sess.run(distorted_image,</w:t>
      </w:r>
    </w:p>
    <w:p w:rsidR="006E6004" w:rsidRDefault="007C6F71">
      <w:pPr>
        <w:widowControl w:val="0"/>
        <w:autoSpaceDE w:val="0"/>
        <w:autoSpaceDN w:val="0"/>
        <w:ind w:left="3348"/>
        <w:rPr>
          <w:sz w:val="28"/>
          <w:szCs w:val="28"/>
        </w:rPr>
      </w:pPr>
      <w:r>
        <w:rPr>
          <w:sz w:val="28"/>
          <w:szCs w:val="28"/>
        </w:rPr>
        <w:t>{input_jpeg_tensor:</w:t>
      </w:r>
      <w:r>
        <w:rPr>
          <w:spacing w:val="-13"/>
          <w:sz w:val="28"/>
          <w:szCs w:val="28"/>
        </w:rPr>
        <w:t xml:space="preserve"> </w:t>
      </w:r>
      <w:r>
        <w:rPr>
          <w:sz w:val="28"/>
          <w:szCs w:val="28"/>
        </w:rPr>
        <w:t>jpeg_data})</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1106"/>
        <w:rPr>
          <w:sz w:val="28"/>
          <w:szCs w:val="28"/>
        </w:rPr>
      </w:pPr>
      <w:r>
        <w:rPr>
          <w:spacing w:val="-1"/>
          <w:sz w:val="28"/>
          <w:szCs w:val="28"/>
        </w:rPr>
        <w:lastRenderedPageBreak/>
        <w:t>bottleneck_values</w:t>
      </w:r>
      <w:r>
        <w:rPr>
          <w:spacing w:val="-14"/>
          <w:sz w:val="28"/>
          <w:szCs w:val="28"/>
        </w:rPr>
        <w:t xml:space="preserve"> </w:t>
      </w:r>
      <w:r>
        <w:rPr>
          <w:sz w:val="28"/>
          <w:szCs w:val="28"/>
        </w:rPr>
        <w:t>=</w:t>
      </w:r>
      <w:r>
        <w:rPr>
          <w:spacing w:val="-11"/>
          <w:sz w:val="28"/>
          <w:szCs w:val="28"/>
        </w:rPr>
        <w:t xml:space="preserve"> </w:t>
      </w:r>
      <w:r>
        <w:rPr>
          <w:sz w:val="28"/>
          <w:szCs w:val="28"/>
        </w:rPr>
        <w:t>sess.run(bottleneck_tensor,</w:t>
      </w:r>
    </w:p>
    <w:p w:rsidR="006E6004" w:rsidRDefault="007C6F71">
      <w:pPr>
        <w:widowControl w:val="0"/>
        <w:autoSpaceDE w:val="0"/>
        <w:autoSpaceDN w:val="0"/>
        <w:spacing w:before="160" w:line="360" w:lineRule="auto"/>
        <w:ind w:left="1106" w:right="3029" w:firstLine="2030"/>
        <w:rPr>
          <w:sz w:val="28"/>
          <w:szCs w:val="28"/>
        </w:rPr>
      </w:pPr>
      <w:r>
        <w:rPr>
          <w:spacing w:val="-1"/>
          <w:sz w:val="28"/>
          <w:szCs w:val="28"/>
        </w:rPr>
        <w:t xml:space="preserve">{resized_input_tensor: </w:t>
      </w:r>
      <w:r>
        <w:rPr>
          <w:sz w:val="28"/>
          <w:szCs w:val="28"/>
        </w:rPr>
        <w:t>distorted_image_data})</w:t>
      </w:r>
      <w:r>
        <w:rPr>
          <w:spacing w:val="-67"/>
          <w:sz w:val="28"/>
          <w:szCs w:val="28"/>
        </w:rPr>
        <w:t xml:space="preserve"> </w:t>
      </w:r>
      <w:r>
        <w:rPr>
          <w:sz w:val="28"/>
          <w:szCs w:val="28"/>
        </w:rPr>
        <w:t>bottleneck_values =</w:t>
      </w:r>
      <w:r>
        <w:rPr>
          <w:spacing w:val="70"/>
          <w:sz w:val="28"/>
          <w:szCs w:val="28"/>
        </w:rPr>
        <w:t xml:space="preserve"> </w:t>
      </w:r>
      <w:r>
        <w:rPr>
          <w:sz w:val="28"/>
          <w:szCs w:val="28"/>
        </w:rPr>
        <w:t>np.squeeze(bottleneck_values)</w:t>
      </w:r>
      <w:r>
        <w:rPr>
          <w:spacing w:val="1"/>
          <w:sz w:val="28"/>
          <w:szCs w:val="28"/>
        </w:rPr>
        <w:t xml:space="preserve"> </w:t>
      </w:r>
      <w:r>
        <w:rPr>
          <w:sz w:val="28"/>
          <w:szCs w:val="28"/>
        </w:rPr>
        <w:t>ground_truth = np.zeros(class_count, dtype=np.float32)</w:t>
      </w:r>
      <w:r>
        <w:rPr>
          <w:spacing w:val="1"/>
          <w:sz w:val="28"/>
          <w:szCs w:val="28"/>
        </w:rPr>
        <w:t xml:space="preserve"> </w:t>
      </w:r>
      <w:r>
        <w:rPr>
          <w:sz w:val="28"/>
          <w:szCs w:val="28"/>
        </w:rPr>
        <w:t>ground_truth[label_index] = 1.0</w:t>
      </w:r>
      <w:r>
        <w:rPr>
          <w:spacing w:val="1"/>
          <w:sz w:val="28"/>
          <w:szCs w:val="28"/>
        </w:rPr>
        <w:t xml:space="preserve"> </w:t>
      </w:r>
      <w:r>
        <w:rPr>
          <w:sz w:val="28"/>
          <w:szCs w:val="28"/>
        </w:rPr>
        <w:t>bottlenecks.append(bottleneck_values)</w:t>
      </w:r>
      <w:r>
        <w:rPr>
          <w:spacing w:val="1"/>
          <w:sz w:val="28"/>
          <w:szCs w:val="28"/>
        </w:rPr>
        <w:t xml:space="preserve"> </w:t>
      </w:r>
      <w:r>
        <w:rPr>
          <w:sz w:val="28"/>
          <w:szCs w:val="28"/>
        </w:rPr>
        <w:t>ground_truths.append(ground_truth)</w:t>
      </w:r>
    </w:p>
    <w:p w:rsidR="006E6004" w:rsidRDefault="007C6F71">
      <w:pPr>
        <w:widowControl w:val="0"/>
        <w:autoSpaceDE w:val="0"/>
        <w:autoSpaceDN w:val="0"/>
        <w:spacing w:before="2"/>
        <w:ind w:left="966"/>
        <w:rPr>
          <w:sz w:val="28"/>
          <w:szCs w:val="28"/>
        </w:rPr>
      </w:pPr>
      <w:r>
        <w:rPr>
          <w:sz w:val="28"/>
          <w:szCs w:val="28"/>
        </w:rPr>
        <w:t>return</w:t>
      </w:r>
      <w:r>
        <w:rPr>
          <w:spacing w:val="-17"/>
          <w:sz w:val="28"/>
          <w:szCs w:val="28"/>
        </w:rPr>
        <w:t xml:space="preserve"> </w:t>
      </w:r>
      <w:r>
        <w:rPr>
          <w:sz w:val="28"/>
          <w:szCs w:val="28"/>
        </w:rPr>
        <w:t>bottlenecks,</w:t>
      </w:r>
      <w:r>
        <w:rPr>
          <w:spacing w:val="-13"/>
          <w:sz w:val="28"/>
          <w:szCs w:val="28"/>
        </w:rPr>
        <w:t xml:space="preserve"> </w:t>
      </w:r>
      <w:r>
        <w:rPr>
          <w:sz w:val="28"/>
          <w:szCs w:val="28"/>
        </w:rPr>
        <w:t>ground_truths</w:t>
      </w:r>
    </w:p>
    <w:p w:rsidR="006E6004" w:rsidRDefault="007C6F71">
      <w:pPr>
        <w:widowControl w:val="0"/>
        <w:autoSpaceDE w:val="0"/>
        <w:autoSpaceDN w:val="0"/>
        <w:spacing w:before="161" w:line="362" w:lineRule="auto"/>
        <w:ind w:left="2644" w:right="2548" w:hanging="1817"/>
        <w:rPr>
          <w:sz w:val="28"/>
          <w:szCs w:val="28"/>
        </w:rPr>
      </w:pPr>
      <w:r>
        <w:rPr>
          <w:sz w:val="28"/>
          <w:szCs w:val="28"/>
        </w:rPr>
        <w:t>def should_distort_images(flip_left_right, random_crop, random</w:t>
      </w:r>
      <w:r>
        <w:rPr>
          <w:sz w:val="28"/>
          <w:szCs w:val="28"/>
        </w:rPr>
        <w:t>_scale,</w:t>
      </w:r>
      <w:r>
        <w:rPr>
          <w:spacing w:val="-67"/>
          <w:sz w:val="28"/>
          <w:szCs w:val="28"/>
        </w:rPr>
        <w:t xml:space="preserve"> </w:t>
      </w:r>
      <w:r>
        <w:rPr>
          <w:sz w:val="28"/>
          <w:szCs w:val="28"/>
        </w:rPr>
        <w:t>random_brightness):</w:t>
      </w:r>
    </w:p>
    <w:p w:rsidR="006E6004" w:rsidRDefault="007C6F71">
      <w:pPr>
        <w:widowControl w:val="0"/>
        <w:autoSpaceDE w:val="0"/>
        <w:autoSpaceDN w:val="0"/>
        <w:spacing w:line="362" w:lineRule="auto"/>
        <w:ind w:left="1526" w:right="641" w:hanging="560"/>
        <w:rPr>
          <w:sz w:val="28"/>
          <w:szCs w:val="28"/>
        </w:rPr>
      </w:pPr>
      <w:r>
        <w:rPr>
          <w:sz w:val="28"/>
          <w:szCs w:val="28"/>
        </w:rPr>
        <w:t>return</w:t>
      </w:r>
      <w:r>
        <w:rPr>
          <w:spacing w:val="-4"/>
          <w:sz w:val="28"/>
          <w:szCs w:val="28"/>
        </w:rPr>
        <w:t xml:space="preserve"> </w:t>
      </w:r>
      <w:r>
        <w:rPr>
          <w:sz w:val="28"/>
          <w:szCs w:val="28"/>
        </w:rPr>
        <w:t>(flip_left_right</w:t>
      </w:r>
      <w:r>
        <w:rPr>
          <w:spacing w:val="-6"/>
          <w:sz w:val="28"/>
          <w:szCs w:val="28"/>
        </w:rPr>
        <w:t xml:space="preserve"> </w:t>
      </w:r>
      <w:r>
        <w:rPr>
          <w:sz w:val="28"/>
          <w:szCs w:val="28"/>
        </w:rPr>
        <w:t>or</w:t>
      </w:r>
      <w:r>
        <w:rPr>
          <w:spacing w:val="-5"/>
          <w:sz w:val="28"/>
          <w:szCs w:val="28"/>
        </w:rPr>
        <w:t xml:space="preserve"> </w:t>
      </w:r>
      <w:r>
        <w:rPr>
          <w:sz w:val="28"/>
          <w:szCs w:val="28"/>
        </w:rPr>
        <w:t>(random_crop !=</w:t>
      </w:r>
      <w:r>
        <w:rPr>
          <w:spacing w:val="-7"/>
          <w:sz w:val="28"/>
          <w:szCs w:val="28"/>
        </w:rPr>
        <w:t xml:space="preserve"> </w:t>
      </w:r>
      <w:r>
        <w:rPr>
          <w:sz w:val="28"/>
          <w:szCs w:val="28"/>
        </w:rPr>
        <w:t>0)</w:t>
      </w:r>
      <w:r>
        <w:rPr>
          <w:spacing w:val="-7"/>
          <w:sz w:val="28"/>
          <w:szCs w:val="28"/>
        </w:rPr>
        <w:t xml:space="preserve"> </w:t>
      </w:r>
      <w:r>
        <w:rPr>
          <w:sz w:val="28"/>
          <w:szCs w:val="28"/>
        </w:rPr>
        <w:t>or</w:t>
      </w:r>
      <w:r>
        <w:rPr>
          <w:spacing w:val="-4"/>
          <w:sz w:val="28"/>
          <w:szCs w:val="28"/>
        </w:rPr>
        <w:t xml:space="preserve"> </w:t>
      </w:r>
      <w:r>
        <w:rPr>
          <w:sz w:val="28"/>
          <w:szCs w:val="28"/>
        </w:rPr>
        <w:t>(random_scale</w:t>
      </w:r>
      <w:r>
        <w:rPr>
          <w:spacing w:val="-4"/>
          <w:sz w:val="28"/>
          <w:szCs w:val="28"/>
        </w:rPr>
        <w:t xml:space="preserve"> </w:t>
      </w:r>
      <w:r>
        <w:rPr>
          <w:sz w:val="28"/>
          <w:szCs w:val="28"/>
        </w:rPr>
        <w:t>!=</w:t>
      </w:r>
      <w:r>
        <w:rPr>
          <w:spacing w:val="-7"/>
          <w:sz w:val="28"/>
          <w:szCs w:val="28"/>
        </w:rPr>
        <w:t xml:space="preserve"> </w:t>
      </w:r>
      <w:r>
        <w:rPr>
          <w:sz w:val="28"/>
          <w:szCs w:val="28"/>
        </w:rPr>
        <w:t>0)</w:t>
      </w:r>
      <w:r>
        <w:rPr>
          <w:spacing w:val="-6"/>
          <w:sz w:val="28"/>
          <w:szCs w:val="28"/>
        </w:rPr>
        <w:t xml:space="preserve"> </w:t>
      </w:r>
      <w:r>
        <w:rPr>
          <w:sz w:val="28"/>
          <w:szCs w:val="28"/>
        </w:rPr>
        <w:t>or</w:t>
      </w:r>
      <w:r>
        <w:rPr>
          <w:spacing w:val="-67"/>
          <w:sz w:val="28"/>
          <w:szCs w:val="28"/>
        </w:rPr>
        <w:t xml:space="preserve"> </w:t>
      </w:r>
      <w:r>
        <w:rPr>
          <w:sz w:val="28"/>
          <w:szCs w:val="28"/>
        </w:rPr>
        <w:t>(random_brightness !=</w:t>
      </w:r>
      <w:r>
        <w:rPr>
          <w:spacing w:val="2"/>
          <w:sz w:val="28"/>
          <w:szCs w:val="28"/>
        </w:rPr>
        <w:t xml:space="preserve"> </w:t>
      </w:r>
      <w:r>
        <w:rPr>
          <w:sz w:val="28"/>
          <w:szCs w:val="28"/>
        </w:rPr>
        <w:t>0))</w:t>
      </w:r>
    </w:p>
    <w:p w:rsidR="006E6004" w:rsidRDefault="007C6F71">
      <w:pPr>
        <w:widowControl w:val="0"/>
        <w:autoSpaceDE w:val="0"/>
        <w:autoSpaceDN w:val="0"/>
        <w:spacing w:line="360" w:lineRule="auto"/>
        <w:ind w:left="2644" w:right="2684" w:hanging="1817"/>
        <w:rPr>
          <w:sz w:val="28"/>
          <w:szCs w:val="28"/>
        </w:rPr>
      </w:pPr>
      <w:r>
        <w:rPr>
          <w:spacing w:val="-1"/>
          <w:sz w:val="28"/>
          <w:szCs w:val="28"/>
        </w:rPr>
        <w:t xml:space="preserve">def add_input_distortions(flip_left_right, </w:t>
      </w:r>
      <w:r>
        <w:rPr>
          <w:sz w:val="28"/>
          <w:szCs w:val="28"/>
        </w:rPr>
        <w:t>random_crop, random_scale,</w:t>
      </w:r>
      <w:r>
        <w:rPr>
          <w:spacing w:val="-67"/>
          <w:sz w:val="28"/>
          <w:szCs w:val="28"/>
        </w:rPr>
        <w:t xml:space="preserve"> </w:t>
      </w:r>
      <w:r>
        <w:rPr>
          <w:sz w:val="28"/>
          <w:szCs w:val="28"/>
        </w:rPr>
        <w:t>random_brightness, input_width, input_height,</w:t>
      </w:r>
      <w:r>
        <w:rPr>
          <w:spacing w:val="1"/>
          <w:sz w:val="28"/>
          <w:szCs w:val="28"/>
        </w:rPr>
        <w:t xml:space="preserve"> </w:t>
      </w:r>
      <w:r>
        <w:rPr>
          <w:sz w:val="28"/>
          <w:szCs w:val="28"/>
        </w:rPr>
        <w:t>input_depth,</w:t>
      </w:r>
      <w:r>
        <w:rPr>
          <w:spacing w:val="-6"/>
          <w:sz w:val="28"/>
          <w:szCs w:val="28"/>
        </w:rPr>
        <w:t xml:space="preserve"> </w:t>
      </w:r>
      <w:r>
        <w:rPr>
          <w:sz w:val="28"/>
          <w:szCs w:val="28"/>
        </w:rPr>
        <w:t>input_mean,</w:t>
      </w:r>
      <w:r>
        <w:rPr>
          <w:spacing w:val="-4"/>
          <w:sz w:val="28"/>
          <w:szCs w:val="28"/>
        </w:rPr>
        <w:t xml:space="preserve"> </w:t>
      </w:r>
      <w:r>
        <w:rPr>
          <w:sz w:val="28"/>
          <w:szCs w:val="28"/>
        </w:rPr>
        <w:t>input_std):</w:t>
      </w:r>
    </w:p>
    <w:p w:rsidR="006E6004" w:rsidRDefault="007C6F71">
      <w:pPr>
        <w:widowControl w:val="0"/>
        <w:autoSpaceDE w:val="0"/>
        <w:autoSpaceDN w:val="0"/>
        <w:spacing w:line="360" w:lineRule="auto"/>
        <w:ind w:left="966" w:right="2126"/>
        <w:rPr>
          <w:sz w:val="28"/>
          <w:szCs w:val="28"/>
        </w:rPr>
      </w:pPr>
      <w:r>
        <w:rPr>
          <w:sz w:val="28"/>
          <w:szCs w:val="28"/>
        </w:rPr>
        <w:t>jpeg_data = tf.placeholder(tf.string, name='DistortJPGInput')</w:t>
      </w:r>
      <w:r>
        <w:rPr>
          <w:spacing w:val="1"/>
          <w:sz w:val="28"/>
          <w:szCs w:val="28"/>
        </w:rPr>
        <w:t xml:space="preserve"> </w:t>
      </w:r>
      <w:r>
        <w:rPr>
          <w:spacing w:val="-1"/>
          <w:sz w:val="28"/>
          <w:szCs w:val="28"/>
        </w:rPr>
        <w:t xml:space="preserve">decoded_image = tf.image.decode_jpeg(jpeg_data, </w:t>
      </w:r>
      <w:r>
        <w:rPr>
          <w:sz w:val="28"/>
          <w:szCs w:val="28"/>
        </w:rPr>
        <w:t>channels=input_depth)</w:t>
      </w:r>
      <w:r>
        <w:rPr>
          <w:spacing w:val="-67"/>
          <w:sz w:val="28"/>
          <w:szCs w:val="28"/>
        </w:rPr>
        <w:t xml:space="preserve"> </w:t>
      </w:r>
      <w:r>
        <w:rPr>
          <w:sz w:val="28"/>
          <w:szCs w:val="28"/>
        </w:rPr>
        <w:t>decoded_image_as_float = tf.cast(decoded_image, dtype=tf.float32)</w:t>
      </w:r>
      <w:r>
        <w:rPr>
          <w:spacing w:val="1"/>
          <w:sz w:val="28"/>
          <w:szCs w:val="28"/>
        </w:rPr>
        <w:t xml:space="preserve"> </w:t>
      </w:r>
      <w:r>
        <w:rPr>
          <w:sz w:val="28"/>
          <w:szCs w:val="28"/>
        </w:rPr>
        <w:t>decoded_image_4d = tf.expand_dims(</w:t>
      </w:r>
      <w:r>
        <w:rPr>
          <w:sz w:val="28"/>
          <w:szCs w:val="28"/>
        </w:rPr>
        <w:t>decoded_image_as_float, 0)</w:t>
      </w:r>
      <w:r>
        <w:rPr>
          <w:spacing w:val="1"/>
          <w:sz w:val="28"/>
          <w:szCs w:val="28"/>
        </w:rPr>
        <w:t xml:space="preserve"> </w:t>
      </w:r>
      <w:r>
        <w:rPr>
          <w:sz w:val="28"/>
          <w:szCs w:val="28"/>
        </w:rPr>
        <w:t>margin_scale =</w:t>
      </w:r>
      <w:r>
        <w:rPr>
          <w:spacing w:val="-3"/>
          <w:sz w:val="28"/>
          <w:szCs w:val="28"/>
        </w:rPr>
        <w:t xml:space="preserve"> </w:t>
      </w:r>
      <w:r>
        <w:rPr>
          <w:sz w:val="28"/>
          <w:szCs w:val="28"/>
        </w:rPr>
        <w:t>1.0</w:t>
      </w:r>
      <w:r>
        <w:rPr>
          <w:spacing w:val="-2"/>
          <w:sz w:val="28"/>
          <w:szCs w:val="28"/>
        </w:rPr>
        <w:t xml:space="preserve"> </w:t>
      </w:r>
      <w:r>
        <w:rPr>
          <w:sz w:val="28"/>
          <w:szCs w:val="28"/>
        </w:rPr>
        <w:t>+</w:t>
      </w:r>
      <w:r>
        <w:rPr>
          <w:spacing w:val="-3"/>
          <w:sz w:val="28"/>
          <w:szCs w:val="28"/>
        </w:rPr>
        <w:t xml:space="preserve"> </w:t>
      </w:r>
      <w:r>
        <w:rPr>
          <w:sz w:val="28"/>
          <w:szCs w:val="28"/>
        </w:rPr>
        <w:t>(random_crop</w:t>
      </w:r>
      <w:r>
        <w:rPr>
          <w:spacing w:val="-4"/>
          <w:sz w:val="28"/>
          <w:szCs w:val="28"/>
        </w:rPr>
        <w:t xml:space="preserve"> </w:t>
      </w:r>
      <w:r>
        <w:rPr>
          <w:sz w:val="28"/>
          <w:szCs w:val="28"/>
        </w:rPr>
        <w:t>/ 100.0)</w:t>
      </w:r>
    </w:p>
    <w:p w:rsidR="006E6004" w:rsidRDefault="007C6F71">
      <w:pPr>
        <w:widowControl w:val="0"/>
        <w:autoSpaceDE w:val="0"/>
        <w:autoSpaceDN w:val="0"/>
        <w:spacing w:line="360" w:lineRule="auto"/>
        <w:ind w:left="966" w:right="3403"/>
        <w:rPr>
          <w:sz w:val="28"/>
          <w:szCs w:val="28"/>
        </w:rPr>
      </w:pPr>
      <w:r>
        <w:rPr>
          <w:sz w:val="28"/>
          <w:szCs w:val="28"/>
        </w:rPr>
        <w:t>resize_scale = 1.0 + (random_scale / 100.0)</w:t>
      </w:r>
      <w:r>
        <w:rPr>
          <w:spacing w:val="1"/>
          <w:sz w:val="28"/>
          <w:szCs w:val="28"/>
        </w:rPr>
        <w:t xml:space="preserve"> </w:t>
      </w:r>
      <w:r>
        <w:rPr>
          <w:sz w:val="28"/>
          <w:szCs w:val="28"/>
        </w:rPr>
        <w:t>margin_scale_value = tf.constant(margin_scale)</w:t>
      </w:r>
      <w:r>
        <w:rPr>
          <w:spacing w:val="1"/>
          <w:sz w:val="28"/>
          <w:szCs w:val="28"/>
        </w:rPr>
        <w:t xml:space="preserve"> </w:t>
      </w:r>
      <w:r>
        <w:rPr>
          <w:spacing w:val="-1"/>
          <w:sz w:val="28"/>
          <w:szCs w:val="28"/>
        </w:rPr>
        <w:t>resize_scale_value</w:t>
      </w:r>
      <w:r>
        <w:rPr>
          <w:spacing w:val="-4"/>
          <w:sz w:val="28"/>
          <w:szCs w:val="28"/>
        </w:rPr>
        <w:t xml:space="preserve"> </w:t>
      </w:r>
      <w:r>
        <w:rPr>
          <w:spacing w:val="-1"/>
          <w:sz w:val="28"/>
          <w:szCs w:val="28"/>
        </w:rPr>
        <w:t>= tf.random_uniform(tensor_shape.scalar(),</w:t>
      </w:r>
    </w:p>
    <w:p w:rsidR="006E6004" w:rsidRDefault="007C6F71">
      <w:pPr>
        <w:widowControl w:val="0"/>
        <w:autoSpaceDE w:val="0"/>
        <w:autoSpaceDN w:val="0"/>
        <w:spacing w:line="362" w:lineRule="auto"/>
        <w:ind w:left="3698" w:right="5274"/>
        <w:rPr>
          <w:sz w:val="28"/>
          <w:szCs w:val="28"/>
        </w:rPr>
      </w:pPr>
      <w:r>
        <w:rPr>
          <w:sz w:val="28"/>
          <w:szCs w:val="28"/>
        </w:rPr>
        <w:t>minval=1.0,</w:t>
      </w:r>
      <w:r>
        <w:rPr>
          <w:spacing w:val="1"/>
          <w:sz w:val="28"/>
          <w:szCs w:val="28"/>
        </w:rPr>
        <w:t xml:space="preserve"> </w:t>
      </w:r>
      <w:r>
        <w:rPr>
          <w:sz w:val="28"/>
          <w:szCs w:val="28"/>
        </w:rPr>
        <w:t>maxval=resize_scale)</w:t>
      </w:r>
    </w:p>
    <w:p w:rsidR="006E6004" w:rsidRDefault="007C6F71">
      <w:pPr>
        <w:widowControl w:val="0"/>
        <w:autoSpaceDE w:val="0"/>
        <w:autoSpaceDN w:val="0"/>
        <w:spacing w:line="360" w:lineRule="auto"/>
        <w:ind w:left="966" w:right="3021"/>
        <w:rPr>
          <w:sz w:val="28"/>
          <w:szCs w:val="28"/>
        </w:rPr>
      </w:pPr>
      <w:r>
        <w:rPr>
          <w:spacing w:val="-1"/>
          <w:sz w:val="28"/>
          <w:szCs w:val="28"/>
        </w:rPr>
        <w:t xml:space="preserve">scale_value = tf.multiply(margin_scale_value, </w:t>
      </w:r>
      <w:r>
        <w:rPr>
          <w:sz w:val="28"/>
          <w:szCs w:val="28"/>
        </w:rPr>
        <w:t>resize_scale_value)</w:t>
      </w:r>
      <w:r>
        <w:rPr>
          <w:spacing w:val="-67"/>
          <w:sz w:val="28"/>
          <w:szCs w:val="28"/>
        </w:rPr>
        <w:t xml:space="preserve"> </w:t>
      </w:r>
      <w:r>
        <w:rPr>
          <w:sz w:val="28"/>
          <w:szCs w:val="28"/>
        </w:rPr>
        <w:t>precrop_width =</w:t>
      </w:r>
      <w:r>
        <w:rPr>
          <w:spacing w:val="-9"/>
          <w:sz w:val="28"/>
          <w:szCs w:val="28"/>
        </w:rPr>
        <w:t xml:space="preserve"> </w:t>
      </w:r>
      <w:r>
        <w:rPr>
          <w:sz w:val="28"/>
          <w:szCs w:val="28"/>
        </w:rPr>
        <w:t>tf.multiply(scale_value,</w:t>
      </w:r>
      <w:r>
        <w:rPr>
          <w:spacing w:val="-2"/>
          <w:sz w:val="28"/>
          <w:szCs w:val="28"/>
        </w:rPr>
        <w:t xml:space="preserve"> </w:t>
      </w:r>
      <w:r>
        <w:rPr>
          <w:sz w:val="28"/>
          <w:szCs w:val="28"/>
        </w:rPr>
        <w:t>input_width)</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966" w:right="2804"/>
        <w:rPr>
          <w:sz w:val="28"/>
          <w:szCs w:val="28"/>
        </w:rPr>
      </w:pPr>
      <w:r>
        <w:rPr>
          <w:sz w:val="28"/>
          <w:szCs w:val="28"/>
        </w:rPr>
        <w:lastRenderedPageBreak/>
        <w:t>precrop_height = tf.multiply(scale_value, input_height)</w:t>
      </w:r>
      <w:r>
        <w:rPr>
          <w:spacing w:val="1"/>
          <w:sz w:val="28"/>
          <w:szCs w:val="28"/>
        </w:rPr>
        <w:t xml:space="preserve"> </w:t>
      </w:r>
      <w:r>
        <w:rPr>
          <w:sz w:val="28"/>
          <w:szCs w:val="28"/>
        </w:rPr>
        <w:t>precrop_shape = tf.stack([precrop_height, precrop_width])</w:t>
      </w:r>
      <w:r>
        <w:rPr>
          <w:spacing w:val="1"/>
          <w:sz w:val="28"/>
          <w:szCs w:val="28"/>
        </w:rPr>
        <w:t xml:space="preserve"> </w:t>
      </w:r>
      <w:r>
        <w:rPr>
          <w:sz w:val="28"/>
          <w:szCs w:val="28"/>
        </w:rPr>
        <w:t>precrop_</w:t>
      </w:r>
      <w:r>
        <w:rPr>
          <w:sz w:val="28"/>
          <w:szCs w:val="28"/>
        </w:rPr>
        <w:t>shape_as_int = tf.cast(precrop_shape, dtype=tf.int32)</w:t>
      </w:r>
      <w:r>
        <w:rPr>
          <w:spacing w:val="1"/>
          <w:sz w:val="28"/>
          <w:szCs w:val="28"/>
        </w:rPr>
        <w:t xml:space="preserve"> </w:t>
      </w:r>
      <w:r>
        <w:rPr>
          <w:spacing w:val="-1"/>
          <w:sz w:val="28"/>
          <w:szCs w:val="28"/>
        </w:rPr>
        <w:t>precropped_image</w:t>
      </w:r>
      <w:r>
        <w:rPr>
          <w:spacing w:val="-15"/>
          <w:sz w:val="28"/>
          <w:szCs w:val="28"/>
        </w:rPr>
        <w:t xml:space="preserve"> </w:t>
      </w:r>
      <w:r>
        <w:rPr>
          <w:sz w:val="28"/>
          <w:szCs w:val="28"/>
        </w:rPr>
        <w:t>=</w:t>
      </w:r>
      <w:r>
        <w:rPr>
          <w:spacing w:val="-16"/>
          <w:sz w:val="28"/>
          <w:szCs w:val="28"/>
        </w:rPr>
        <w:t xml:space="preserve"> </w:t>
      </w:r>
      <w:r>
        <w:rPr>
          <w:sz w:val="28"/>
          <w:szCs w:val="28"/>
        </w:rPr>
        <w:t>tf.image.resize_bilinear(decoded_image_4d,</w:t>
      </w:r>
    </w:p>
    <w:p w:rsidR="006E6004" w:rsidRDefault="007C6F71">
      <w:pPr>
        <w:widowControl w:val="0"/>
        <w:autoSpaceDE w:val="0"/>
        <w:autoSpaceDN w:val="0"/>
        <w:ind w:left="4046"/>
        <w:rPr>
          <w:sz w:val="28"/>
          <w:szCs w:val="28"/>
        </w:rPr>
      </w:pPr>
      <w:r>
        <w:rPr>
          <w:sz w:val="28"/>
          <w:szCs w:val="28"/>
        </w:rPr>
        <w:t>precrop_shape_as_int)</w:t>
      </w:r>
    </w:p>
    <w:p w:rsidR="006E6004" w:rsidRDefault="007C6F71">
      <w:pPr>
        <w:widowControl w:val="0"/>
        <w:autoSpaceDE w:val="0"/>
        <w:autoSpaceDN w:val="0"/>
        <w:spacing w:before="160" w:line="360" w:lineRule="auto"/>
        <w:ind w:left="966" w:right="641"/>
        <w:rPr>
          <w:sz w:val="28"/>
          <w:szCs w:val="28"/>
        </w:rPr>
      </w:pPr>
      <w:r>
        <w:rPr>
          <w:spacing w:val="-1"/>
          <w:sz w:val="28"/>
          <w:szCs w:val="28"/>
        </w:rPr>
        <w:t>precropped_image_3d</w:t>
      </w:r>
      <w:r>
        <w:rPr>
          <w:spacing w:val="-10"/>
          <w:sz w:val="28"/>
          <w:szCs w:val="28"/>
        </w:rPr>
        <w:t xml:space="preserve"> </w:t>
      </w:r>
      <w:r>
        <w:rPr>
          <w:sz w:val="28"/>
          <w:szCs w:val="28"/>
        </w:rPr>
        <w:t>=</w:t>
      </w:r>
      <w:r>
        <w:rPr>
          <w:spacing w:val="-16"/>
          <w:sz w:val="28"/>
          <w:szCs w:val="28"/>
        </w:rPr>
        <w:t xml:space="preserve"> </w:t>
      </w:r>
      <w:r>
        <w:rPr>
          <w:sz w:val="28"/>
          <w:szCs w:val="28"/>
        </w:rPr>
        <w:t>tf.squeeze(precropped_image,</w:t>
      </w:r>
      <w:r>
        <w:rPr>
          <w:spacing w:val="-11"/>
          <w:sz w:val="28"/>
          <w:szCs w:val="28"/>
        </w:rPr>
        <w:t xml:space="preserve"> </w:t>
      </w:r>
      <w:r>
        <w:rPr>
          <w:sz w:val="28"/>
          <w:szCs w:val="28"/>
        </w:rPr>
        <w:t>squeeze_dims=[0])</w:t>
      </w:r>
      <w:r>
        <w:rPr>
          <w:spacing w:val="-67"/>
          <w:sz w:val="28"/>
          <w:szCs w:val="28"/>
        </w:rPr>
        <w:t xml:space="preserve"> </w:t>
      </w:r>
      <w:r>
        <w:rPr>
          <w:sz w:val="28"/>
          <w:szCs w:val="28"/>
        </w:rPr>
        <w:t>cropped_image</w:t>
      </w:r>
      <w:r>
        <w:rPr>
          <w:spacing w:val="-1"/>
          <w:sz w:val="28"/>
          <w:szCs w:val="28"/>
        </w:rPr>
        <w:t xml:space="preserve"> </w:t>
      </w:r>
      <w:r>
        <w:rPr>
          <w:sz w:val="28"/>
          <w:szCs w:val="28"/>
        </w:rPr>
        <w:t>=</w:t>
      </w:r>
      <w:r>
        <w:rPr>
          <w:spacing w:val="-4"/>
          <w:sz w:val="28"/>
          <w:szCs w:val="28"/>
        </w:rPr>
        <w:t xml:space="preserve"> </w:t>
      </w:r>
      <w:r>
        <w:rPr>
          <w:sz w:val="28"/>
          <w:szCs w:val="28"/>
        </w:rPr>
        <w:t>tf.random_crop(precropped_image_3d,</w:t>
      </w:r>
    </w:p>
    <w:p w:rsidR="006E6004" w:rsidRDefault="007C6F71">
      <w:pPr>
        <w:widowControl w:val="0"/>
        <w:autoSpaceDE w:val="0"/>
        <w:autoSpaceDN w:val="0"/>
        <w:spacing w:before="2"/>
        <w:ind w:left="3136"/>
        <w:rPr>
          <w:sz w:val="28"/>
          <w:szCs w:val="28"/>
        </w:rPr>
      </w:pPr>
      <w:r>
        <w:rPr>
          <w:spacing w:val="-1"/>
          <w:sz w:val="28"/>
          <w:szCs w:val="28"/>
        </w:rPr>
        <w:t>[input_height,</w:t>
      </w:r>
      <w:r>
        <w:rPr>
          <w:spacing w:val="-14"/>
          <w:sz w:val="28"/>
          <w:szCs w:val="28"/>
        </w:rPr>
        <w:t xml:space="preserve"> </w:t>
      </w:r>
      <w:r>
        <w:rPr>
          <w:sz w:val="28"/>
          <w:szCs w:val="28"/>
        </w:rPr>
        <w:t>input_width,</w:t>
      </w:r>
      <w:r>
        <w:rPr>
          <w:spacing w:val="-14"/>
          <w:sz w:val="28"/>
          <w:szCs w:val="28"/>
        </w:rPr>
        <w:t xml:space="preserve"> </w:t>
      </w:r>
      <w:r>
        <w:rPr>
          <w:sz w:val="28"/>
          <w:szCs w:val="28"/>
        </w:rPr>
        <w:t>input_depth])</w:t>
      </w:r>
    </w:p>
    <w:p w:rsidR="006E6004" w:rsidRDefault="007C6F71">
      <w:pPr>
        <w:widowControl w:val="0"/>
        <w:autoSpaceDE w:val="0"/>
        <w:autoSpaceDN w:val="0"/>
        <w:spacing w:before="161"/>
        <w:ind w:left="966"/>
        <w:rPr>
          <w:sz w:val="28"/>
          <w:szCs w:val="28"/>
        </w:rPr>
      </w:pPr>
      <w:r>
        <w:rPr>
          <w:sz w:val="28"/>
          <w:szCs w:val="28"/>
        </w:rPr>
        <w:t>if</w:t>
      </w:r>
      <w:r>
        <w:rPr>
          <w:spacing w:val="-11"/>
          <w:sz w:val="28"/>
          <w:szCs w:val="28"/>
        </w:rPr>
        <w:t xml:space="preserve"> </w:t>
      </w:r>
      <w:r>
        <w:rPr>
          <w:sz w:val="28"/>
          <w:szCs w:val="28"/>
        </w:rPr>
        <w:t>flip_left_right:</w:t>
      </w:r>
    </w:p>
    <w:p w:rsidR="006E6004" w:rsidRDefault="007C6F71">
      <w:pPr>
        <w:widowControl w:val="0"/>
        <w:autoSpaceDE w:val="0"/>
        <w:autoSpaceDN w:val="0"/>
        <w:spacing w:before="160" w:line="360" w:lineRule="auto"/>
        <w:ind w:left="966" w:right="2909" w:firstLine="136"/>
        <w:rPr>
          <w:sz w:val="28"/>
          <w:szCs w:val="28"/>
        </w:rPr>
      </w:pPr>
      <w:r>
        <w:rPr>
          <w:sz w:val="28"/>
          <w:szCs w:val="28"/>
        </w:rPr>
        <w:t>flipped_image = tf.image.random_flip_left_right(cropped_image)</w:t>
      </w:r>
      <w:r>
        <w:rPr>
          <w:spacing w:val="-68"/>
          <w:sz w:val="28"/>
          <w:szCs w:val="28"/>
        </w:rPr>
        <w:t xml:space="preserve"> </w:t>
      </w:r>
      <w:r>
        <w:rPr>
          <w:sz w:val="28"/>
          <w:szCs w:val="28"/>
        </w:rPr>
        <w:t>else:</w:t>
      </w:r>
    </w:p>
    <w:p w:rsidR="006E6004" w:rsidRDefault="007C6F71">
      <w:pPr>
        <w:widowControl w:val="0"/>
        <w:autoSpaceDE w:val="0"/>
        <w:autoSpaceDN w:val="0"/>
        <w:spacing w:before="2"/>
        <w:ind w:left="1106"/>
        <w:rPr>
          <w:sz w:val="28"/>
          <w:szCs w:val="28"/>
        </w:rPr>
      </w:pPr>
      <w:r>
        <w:rPr>
          <w:sz w:val="28"/>
          <w:szCs w:val="28"/>
        </w:rPr>
        <w:t>flipped_image</w:t>
      </w:r>
      <w:r>
        <w:rPr>
          <w:spacing w:val="-9"/>
          <w:sz w:val="28"/>
          <w:szCs w:val="28"/>
        </w:rPr>
        <w:t xml:space="preserve"> </w:t>
      </w:r>
      <w:r>
        <w:rPr>
          <w:sz w:val="28"/>
          <w:szCs w:val="28"/>
        </w:rPr>
        <w:t>=</w:t>
      </w:r>
      <w:r>
        <w:rPr>
          <w:spacing w:val="-10"/>
          <w:sz w:val="28"/>
          <w:szCs w:val="28"/>
        </w:rPr>
        <w:t xml:space="preserve"> </w:t>
      </w:r>
      <w:r>
        <w:rPr>
          <w:sz w:val="28"/>
          <w:szCs w:val="28"/>
        </w:rPr>
        <w:t>cropped_image</w:t>
      </w:r>
    </w:p>
    <w:p w:rsidR="006E6004" w:rsidRDefault="007C6F71">
      <w:pPr>
        <w:widowControl w:val="0"/>
        <w:autoSpaceDE w:val="0"/>
        <w:autoSpaceDN w:val="0"/>
        <w:spacing w:before="160" w:line="360" w:lineRule="auto"/>
        <w:ind w:left="966" w:right="3501"/>
        <w:rPr>
          <w:sz w:val="28"/>
          <w:szCs w:val="28"/>
        </w:rPr>
      </w:pPr>
      <w:r>
        <w:rPr>
          <w:sz w:val="28"/>
          <w:szCs w:val="28"/>
        </w:rPr>
        <w:t>brightness_min = 1.0 - (random_brightness / 100.0)</w:t>
      </w:r>
      <w:r>
        <w:rPr>
          <w:spacing w:val="1"/>
          <w:sz w:val="28"/>
          <w:szCs w:val="28"/>
        </w:rPr>
        <w:t xml:space="preserve"> </w:t>
      </w:r>
      <w:r>
        <w:rPr>
          <w:sz w:val="28"/>
          <w:szCs w:val="28"/>
        </w:rPr>
        <w:t>brightne</w:t>
      </w:r>
      <w:r>
        <w:rPr>
          <w:sz w:val="28"/>
          <w:szCs w:val="28"/>
        </w:rPr>
        <w:t>ss_max = 1.0 + (random_brightness / 100.0)</w:t>
      </w:r>
      <w:r>
        <w:rPr>
          <w:spacing w:val="1"/>
          <w:sz w:val="28"/>
          <w:szCs w:val="28"/>
        </w:rPr>
        <w:t xml:space="preserve"> </w:t>
      </w:r>
      <w:r>
        <w:rPr>
          <w:spacing w:val="-1"/>
          <w:sz w:val="28"/>
          <w:szCs w:val="28"/>
        </w:rPr>
        <w:t>brightness_value =</w:t>
      </w:r>
      <w:r>
        <w:rPr>
          <w:spacing w:val="-5"/>
          <w:sz w:val="28"/>
          <w:szCs w:val="28"/>
        </w:rPr>
        <w:t xml:space="preserve"> </w:t>
      </w:r>
      <w:r>
        <w:rPr>
          <w:spacing w:val="-1"/>
          <w:sz w:val="28"/>
          <w:szCs w:val="28"/>
        </w:rPr>
        <w:t>tf.random_uniform(tensor_shape.scalar(),</w:t>
      </w:r>
    </w:p>
    <w:p w:rsidR="006E6004" w:rsidRDefault="007C6F71">
      <w:pPr>
        <w:widowControl w:val="0"/>
        <w:autoSpaceDE w:val="0"/>
        <w:autoSpaceDN w:val="0"/>
        <w:spacing w:before="1" w:line="362" w:lineRule="auto"/>
        <w:ind w:left="3559" w:right="5014"/>
        <w:rPr>
          <w:sz w:val="28"/>
          <w:szCs w:val="28"/>
        </w:rPr>
      </w:pPr>
      <w:r>
        <w:rPr>
          <w:sz w:val="28"/>
          <w:szCs w:val="28"/>
        </w:rPr>
        <w:t>minval=brightness_min,</w:t>
      </w:r>
      <w:r>
        <w:rPr>
          <w:spacing w:val="1"/>
          <w:sz w:val="28"/>
          <w:szCs w:val="28"/>
        </w:rPr>
        <w:t xml:space="preserve"> </w:t>
      </w:r>
      <w:r>
        <w:rPr>
          <w:spacing w:val="-1"/>
          <w:sz w:val="28"/>
          <w:szCs w:val="28"/>
        </w:rPr>
        <w:t>maxval=brightness_max)</w:t>
      </w:r>
    </w:p>
    <w:p w:rsidR="006E6004" w:rsidRDefault="007C6F71">
      <w:pPr>
        <w:widowControl w:val="0"/>
        <w:autoSpaceDE w:val="0"/>
        <w:autoSpaceDN w:val="0"/>
        <w:spacing w:line="360" w:lineRule="auto"/>
        <w:ind w:left="966" w:right="2804"/>
        <w:rPr>
          <w:sz w:val="28"/>
          <w:szCs w:val="28"/>
        </w:rPr>
      </w:pPr>
      <w:r>
        <w:rPr>
          <w:sz w:val="28"/>
          <w:szCs w:val="28"/>
        </w:rPr>
        <w:t>brightened_image</w:t>
      </w:r>
      <w:r>
        <w:rPr>
          <w:spacing w:val="-11"/>
          <w:sz w:val="28"/>
          <w:szCs w:val="28"/>
        </w:rPr>
        <w:t xml:space="preserve"> </w:t>
      </w:r>
      <w:r>
        <w:rPr>
          <w:sz w:val="28"/>
          <w:szCs w:val="28"/>
        </w:rPr>
        <w:t>=</w:t>
      </w:r>
      <w:r>
        <w:rPr>
          <w:spacing w:val="-11"/>
          <w:sz w:val="28"/>
          <w:szCs w:val="28"/>
        </w:rPr>
        <w:t xml:space="preserve"> </w:t>
      </w:r>
      <w:r>
        <w:rPr>
          <w:sz w:val="28"/>
          <w:szCs w:val="28"/>
        </w:rPr>
        <w:t>tf.multiply(flipped_image,</w:t>
      </w:r>
      <w:r>
        <w:rPr>
          <w:spacing w:val="-12"/>
          <w:sz w:val="28"/>
          <w:szCs w:val="28"/>
        </w:rPr>
        <w:t xml:space="preserve"> </w:t>
      </w:r>
      <w:r>
        <w:rPr>
          <w:sz w:val="28"/>
          <w:szCs w:val="28"/>
        </w:rPr>
        <w:t>brightness_value)</w:t>
      </w:r>
      <w:r>
        <w:rPr>
          <w:spacing w:val="-67"/>
          <w:sz w:val="28"/>
          <w:szCs w:val="28"/>
        </w:rPr>
        <w:t xml:space="preserve"> </w:t>
      </w:r>
      <w:r>
        <w:rPr>
          <w:sz w:val="28"/>
          <w:szCs w:val="28"/>
        </w:rPr>
        <w:t xml:space="preserve">offset_image = </w:t>
      </w:r>
      <w:r>
        <w:rPr>
          <w:sz w:val="28"/>
          <w:szCs w:val="28"/>
        </w:rPr>
        <w:t>tf.subtract(brightened_image, input_mean)</w:t>
      </w:r>
      <w:r>
        <w:rPr>
          <w:spacing w:val="1"/>
          <w:sz w:val="28"/>
          <w:szCs w:val="28"/>
        </w:rPr>
        <w:t xml:space="preserve"> </w:t>
      </w:r>
      <w:r>
        <w:rPr>
          <w:sz w:val="28"/>
          <w:szCs w:val="28"/>
        </w:rPr>
        <w:t>mul_image</w:t>
      </w:r>
      <w:r>
        <w:rPr>
          <w:spacing w:val="-4"/>
          <w:sz w:val="28"/>
          <w:szCs w:val="28"/>
        </w:rPr>
        <w:t xml:space="preserve"> </w:t>
      </w:r>
      <w:r>
        <w:rPr>
          <w:sz w:val="28"/>
          <w:szCs w:val="28"/>
        </w:rPr>
        <w:t>=</w:t>
      </w:r>
      <w:r>
        <w:rPr>
          <w:spacing w:val="-4"/>
          <w:sz w:val="28"/>
          <w:szCs w:val="28"/>
        </w:rPr>
        <w:t xml:space="preserve"> </w:t>
      </w:r>
      <w:r>
        <w:rPr>
          <w:sz w:val="28"/>
          <w:szCs w:val="28"/>
        </w:rPr>
        <w:t>tf.multiply(offset_image,</w:t>
      </w:r>
      <w:r>
        <w:rPr>
          <w:spacing w:val="-2"/>
          <w:sz w:val="28"/>
          <w:szCs w:val="28"/>
        </w:rPr>
        <w:t xml:space="preserve"> </w:t>
      </w:r>
      <w:r>
        <w:rPr>
          <w:sz w:val="28"/>
          <w:szCs w:val="28"/>
        </w:rPr>
        <w:t>1.0</w:t>
      </w:r>
      <w:r>
        <w:rPr>
          <w:spacing w:val="-3"/>
          <w:sz w:val="28"/>
          <w:szCs w:val="28"/>
        </w:rPr>
        <w:t xml:space="preserve"> </w:t>
      </w:r>
      <w:r>
        <w:rPr>
          <w:sz w:val="28"/>
          <w:szCs w:val="28"/>
        </w:rPr>
        <w:t>/</w:t>
      </w:r>
      <w:r>
        <w:rPr>
          <w:spacing w:val="-3"/>
          <w:sz w:val="28"/>
          <w:szCs w:val="28"/>
        </w:rPr>
        <w:t xml:space="preserve"> </w:t>
      </w:r>
      <w:r>
        <w:rPr>
          <w:sz w:val="28"/>
          <w:szCs w:val="28"/>
        </w:rPr>
        <w:t>input_std)</w:t>
      </w:r>
    </w:p>
    <w:p w:rsidR="006E6004" w:rsidRDefault="007C6F71">
      <w:pPr>
        <w:widowControl w:val="0"/>
        <w:autoSpaceDE w:val="0"/>
        <w:autoSpaceDN w:val="0"/>
        <w:spacing w:line="362" w:lineRule="auto"/>
        <w:ind w:left="966" w:right="2185"/>
        <w:rPr>
          <w:sz w:val="28"/>
          <w:szCs w:val="28"/>
        </w:rPr>
      </w:pPr>
      <w:r>
        <w:rPr>
          <w:spacing w:val="-1"/>
          <w:sz w:val="28"/>
          <w:szCs w:val="28"/>
        </w:rPr>
        <w:t>distort_result</w:t>
      </w:r>
      <w:r>
        <w:rPr>
          <w:spacing w:val="-11"/>
          <w:sz w:val="28"/>
          <w:szCs w:val="28"/>
        </w:rPr>
        <w:t xml:space="preserve"> </w:t>
      </w:r>
      <w:r>
        <w:rPr>
          <w:sz w:val="28"/>
          <w:szCs w:val="28"/>
        </w:rPr>
        <w:t>=</w:t>
      </w:r>
      <w:r>
        <w:rPr>
          <w:spacing w:val="-13"/>
          <w:sz w:val="28"/>
          <w:szCs w:val="28"/>
        </w:rPr>
        <w:t xml:space="preserve"> </w:t>
      </w:r>
      <w:r>
        <w:rPr>
          <w:sz w:val="28"/>
          <w:szCs w:val="28"/>
        </w:rPr>
        <w:t>tf.expand_dims(mul_image,</w:t>
      </w:r>
      <w:r>
        <w:rPr>
          <w:spacing w:val="-10"/>
          <w:sz w:val="28"/>
          <w:szCs w:val="28"/>
        </w:rPr>
        <w:t xml:space="preserve"> </w:t>
      </w:r>
      <w:r>
        <w:rPr>
          <w:sz w:val="28"/>
          <w:szCs w:val="28"/>
        </w:rPr>
        <w:t>0,</w:t>
      </w:r>
      <w:r>
        <w:rPr>
          <w:spacing w:val="-16"/>
          <w:sz w:val="28"/>
          <w:szCs w:val="28"/>
        </w:rPr>
        <w:t xml:space="preserve"> </w:t>
      </w:r>
      <w:r>
        <w:rPr>
          <w:sz w:val="28"/>
          <w:szCs w:val="28"/>
        </w:rPr>
        <w:t>name='DistortResult')</w:t>
      </w:r>
      <w:r>
        <w:rPr>
          <w:spacing w:val="-67"/>
          <w:sz w:val="28"/>
          <w:szCs w:val="28"/>
        </w:rPr>
        <w:t xml:space="preserve"> </w:t>
      </w:r>
      <w:r>
        <w:rPr>
          <w:sz w:val="28"/>
          <w:szCs w:val="28"/>
        </w:rPr>
        <w:t>return jpeg_data,</w:t>
      </w:r>
      <w:r>
        <w:rPr>
          <w:spacing w:val="-6"/>
          <w:sz w:val="28"/>
          <w:szCs w:val="28"/>
        </w:rPr>
        <w:t xml:space="preserve"> </w:t>
      </w:r>
      <w:r>
        <w:rPr>
          <w:sz w:val="28"/>
          <w:szCs w:val="28"/>
        </w:rPr>
        <w:t>distort_result</w:t>
      </w:r>
    </w:p>
    <w:p w:rsidR="006E6004" w:rsidRDefault="007C6F71">
      <w:pPr>
        <w:widowControl w:val="0"/>
        <w:autoSpaceDE w:val="0"/>
        <w:autoSpaceDN w:val="0"/>
        <w:spacing w:line="320" w:lineRule="exact"/>
        <w:ind w:left="827"/>
        <w:rPr>
          <w:sz w:val="28"/>
          <w:szCs w:val="28"/>
        </w:rPr>
      </w:pPr>
      <w:r>
        <w:rPr>
          <w:sz w:val="28"/>
          <w:szCs w:val="28"/>
        </w:rPr>
        <w:t>def</w:t>
      </w:r>
      <w:r>
        <w:rPr>
          <w:spacing w:val="-12"/>
          <w:sz w:val="28"/>
          <w:szCs w:val="28"/>
        </w:rPr>
        <w:t xml:space="preserve"> </w:t>
      </w:r>
      <w:r>
        <w:rPr>
          <w:sz w:val="28"/>
          <w:szCs w:val="28"/>
        </w:rPr>
        <w:t>variable_summaries(var):</w:t>
      </w:r>
    </w:p>
    <w:p w:rsidR="006E6004" w:rsidRDefault="007C6F71">
      <w:pPr>
        <w:widowControl w:val="0"/>
        <w:autoSpaceDE w:val="0"/>
        <w:autoSpaceDN w:val="0"/>
        <w:spacing w:before="149" w:line="362" w:lineRule="auto"/>
        <w:ind w:left="966" w:right="1628"/>
        <w:rPr>
          <w:sz w:val="28"/>
          <w:szCs w:val="28"/>
        </w:rPr>
      </w:pPr>
      <w:r>
        <w:rPr>
          <w:sz w:val="28"/>
          <w:szCs w:val="28"/>
        </w:rPr>
        <w:t>"""Attach</w:t>
      </w:r>
      <w:r>
        <w:rPr>
          <w:spacing w:val="-5"/>
          <w:sz w:val="28"/>
          <w:szCs w:val="28"/>
        </w:rPr>
        <w:t xml:space="preserve"> </w:t>
      </w:r>
      <w:r>
        <w:rPr>
          <w:sz w:val="28"/>
          <w:szCs w:val="28"/>
        </w:rPr>
        <w:t>a</w:t>
      </w:r>
      <w:r>
        <w:rPr>
          <w:spacing w:val="-7"/>
          <w:sz w:val="28"/>
          <w:szCs w:val="28"/>
        </w:rPr>
        <w:t xml:space="preserve"> </w:t>
      </w:r>
      <w:r>
        <w:rPr>
          <w:sz w:val="28"/>
          <w:szCs w:val="28"/>
        </w:rPr>
        <w:t>lot</w:t>
      </w:r>
      <w:r>
        <w:rPr>
          <w:spacing w:val="-9"/>
          <w:sz w:val="28"/>
          <w:szCs w:val="28"/>
        </w:rPr>
        <w:t xml:space="preserve"> </w:t>
      </w:r>
      <w:r>
        <w:rPr>
          <w:sz w:val="28"/>
          <w:szCs w:val="28"/>
        </w:rPr>
        <w:t>of</w:t>
      </w:r>
      <w:r>
        <w:rPr>
          <w:spacing w:val="-10"/>
          <w:sz w:val="28"/>
          <w:szCs w:val="28"/>
        </w:rPr>
        <w:t xml:space="preserve"> </w:t>
      </w:r>
      <w:r>
        <w:rPr>
          <w:sz w:val="28"/>
          <w:szCs w:val="28"/>
        </w:rPr>
        <w:t>summaries</w:t>
      </w:r>
      <w:r>
        <w:rPr>
          <w:spacing w:val="-3"/>
          <w:sz w:val="28"/>
          <w:szCs w:val="28"/>
        </w:rPr>
        <w:t xml:space="preserve"> </w:t>
      </w:r>
      <w:r>
        <w:rPr>
          <w:sz w:val="28"/>
          <w:szCs w:val="28"/>
        </w:rPr>
        <w:t>to</w:t>
      </w:r>
      <w:r>
        <w:rPr>
          <w:spacing w:val="-4"/>
          <w:sz w:val="28"/>
          <w:szCs w:val="28"/>
        </w:rPr>
        <w:t xml:space="preserve"> </w:t>
      </w:r>
      <w:r>
        <w:rPr>
          <w:sz w:val="28"/>
          <w:szCs w:val="28"/>
        </w:rPr>
        <w:t>a</w:t>
      </w:r>
      <w:r>
        <w:rPr>
          <w:spacing w:val="-8"/>
          <w:sz w:val="28"/>
          <w:szCs w:val="28"/>
        </w:rPr>
        <w:t xml:space="preserve"> </w:t>
      </w:r>
      <w:r>
        <w:rPr>
          <w:sz w:val="28"/>
          <w:szCs w:val="28"/>
        </w:rPr>
        <w:t>Tensor</w:t>
      </w:r>
      <w:r>
        <w:rPr>
          <w:spacing w:val="-7"/>
          <w:sz w:val="28"/>
          <w:szCs w:val="28"/>
        </w:rPr>
        <w:t xml:space="preserve"> </w:t>
      </w:r>
      <w:r>
        <w:rPr>
          <w:sz w:val="28"/>
          <w:szCs w:val="28"/>
        </w:rPr>
        <w:t>(for</w:t>
      </w:r>
      <w:r>
        <w:rPr>
          <w:spacing w:val="-5"/>
          <w:sz w:val="28"/>
          <w:szCs w:val="28"/>
        </w:rPr>
        <w:t xml:space="preserve"> </w:t>
      </w:r>
      <w:r>
        <w:rPr>
          <w:sz w:val="28"/>
          <w:szCs w:val="28"/>
        </w:rPr>
        <w:t>TensorBoard</w:t>
      </w:r>
      <w:r>
        <w:rPr>
          <w:spacing w:val="-3"/>
          <w:sz w:val="28"/>
          <w:szCs w:val="28"/>
        </w:rPr>
        <w:t xml:space="preserve"> </w:t>
      </w:r>
      <w:r>
        <w:rPr>
          <w:sz w:val="28"/>
          <w:szCs w:val="28"/>
        </w:rPr>
        <w:t>visualization)."""</w:t>
      </w:r>
      <w:r>
        <w:rPr>
          <w:spacing w:val="-67"/>
          <w:sz w:val="28"/>
          <w:szCs w:val="28"/>
        </w:rPr>
        <w:t xml:space="preserve"> </w:t>
      </w:r>
      <w:r>
        <w:rPr>
          <w:sz w:val="28"/>
          <w:szCs w:val="28"/>
        </w:rPr>
        <w:t>with</w:t>
      </w:r>
      <w:r>
        <w:rPr>
          <w:spacing w:val="-5"/>
          <w:sz w:val="28"/>
          <w:szCs w:val="28"/>
        </w:rPr>
        <w:t xml:space="preserve"> </w:t>
      </w:r>
      <w:r>
        <w:rPr>
          <w:sz w:val="28"/>
          <w:szCs w:val="28"/>
        </w:rPr>
        <w:t>tf.name_scope('summaries'):</w:t>
      </w:r>
    </w:p>
    <w:p w:rsidR="006E6004" w:rsidRDefault="007C6F71">
      <w:pPr>
        <w:widowControl w:val="0"/>
        <w:autoSpaceDE w:val="0"/>
        <w:autoSpaceDN w:val="0"/>
        <w:spacing w:line="360" w:lineRule="auto"/>
        <w:ind w:left="1106" w:right="6674" w:firstLine="2"/>
        <w:rPr>
          <w:sz w:val="28"/>
          <w:szCs w:val="28"/>
        </w:rPr>
      </w:pPr>
      <w:r>
        <w:rPr>
          <w:sz w:val="28"/>
          <w:szCs w:val="28"/>
        </w:rPr>
        <w:t>mean = tf.reduce_mean(var)</w:t>
      </w:r>
      <w:r>
        <w:rPr>
          <w:spacing w:val="1"/>
          <w:sz w:val="28"/>
          <w:szCs w:val="28"/>
        </w:rPr>
        <w:t xml:space="preserve"> </w:t>
      </w:r>
      <w:r>
        <w:rPr>
          <w:spacing w:val="-1"/>
          <w:sz w:val="28"/>
          <w:szCs w:val="28"/>
        </w:rPr>
        <w:t>tf.summary.scalar('mean',</w:t>
      </w:r>
      <w:r>
        <w:rPr>
          <w:spacing w:val="-2"/>
          <w:sz w:val="28"/>
          <w:szCs w:val="28"/>
        </w:rPr>
        <w:t xml:space="preserve"> </w:t>
      </w:r>
      <w:r>
        <w:rPr>
          <w:sz w:val="28"/>
          <w:szCs w:val="28"/>
        </w:rPr>
        <w:t>mean)</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1106"/>
        <w:rPr>
          <w:sz w:val="28"/>
          <w:szCs w:val="28"/>
        </w:rPr>
      </w:pPr>
      <w:r>
        <w:rPr>
          <w:sz w:val="28"/>
          <w:szCs w:val="28"/>
        </w:rPr>
        <w:lastRenderedPageBreak/>
        <w:t>with</w:t>
      </w:r>
      <w:r>
        <w:rPr>
          <w:spacing w:val="-10"/>
          <w:sz w:val="28"/>
          <w:szCs w:val="28"/>
        </w:rPr>
        <w:t xml:space="preserve"> </w:t>
      </w:r>
      <w:r>
        <w:rPr>
          <w:sz w:val="28"/>
          <w:szCs w:val="28"/>
        </w:rPr>
        <w:t>tf.name_scope('stddev'):</w:t>
      </w:r>
    </w:p>
    <w:p w:rsidR="006E6004" w:rsidRDefault="007C6F71">
      <w:pPr>
        <w:widowControl w:val="0"/>
        <w:autoSpaceDE w:val="0"/>
        <w:autoSpaceDN w:val="0"/>
        <w:spacing w:before="160" w:line="360" w:lineRule="auto"/>
        <w:ind w:left="1106" w:right="4003" w:firstLine="139"/>
        <w:rPr>
          <w:sz w:val="28"/>
          <w:szCs w:val="28"/>
        </w:rPr>
      </w:pPr>
      <w:r>
        <w:rPr>
          <w:sz w:val="28"/>
          <w:szCs w:val="28"/>
        </w:rPr>
        <w:t>stddev = tf.sqrt(tf.reduce_mean(tf.square(var - mean)))</w:t>
      </w:r>
      <w:r>
        <w:rPr>
          <w:spacing w:val="-67"/>
          <w:sz w:val="28"/>
          <w:szCs w:val="28"/>
        </w:rPr>
        <w:t xml:space="preserve"> </w:t>
      </w:r>
      <w:r>
        <w:rPr>
          <w:sz w:val="28"/>
          <w:szCs w:val="28"/>
        </w:rPr>
        <w:t>tf.summary.scalar('stddev', stddev)</w:t>
      </w:r>
      <w:r>
        <w:rPr>
          <w:spacing w:val="1"/>
          <w:sz w:val="28"/>
          <w:szCs w:val="28"/>
        </w:rPr>
        <w:t xml:space="preserve"> </w:t>
      </w:r>
      <w:r>
        <w:rPr>
          <w:sz w:val="28"/>
          <w:szCs w:val="28"/>
        </w:rPr>
        <w:t>tf.summary.scalar('max', tf.reduce_max(var))</w:t>
      </w:r>
      <w:r>
        <w:rPr>
          <w:spacing w:val="1"/>
          <w:sz w:val="28"/>
          <w:szCs w:val="28"/>
        </w:rPr>
        <w:t xml:space="preserve"> </w:t>
      </w:r>
      <w:r>
        <w:rPr>
          <w:sz w:val="28"/>
          <w:szCs w:val="28"/>
        </w:rPr>
        <w:t>tf.summary.scalar('min', tf.reduce_min(var))</w:t>
      </w:r>
      <w:r>
        <w:rPr>
          <w:spacing w:val="1"/>
          <w:sz w:val="28"/>
          <w:szCs w:val="28"/>
        </w:rPr>
        <w:t xml:space="preserve"> </w:t>
      </w:r>
      <w:r>
        <w:rPr>
          <w:sz w:val="28"/>
          <w:szCs w:val="28"/>
        </w:rPr>
        <w:t>tf.summary.histogram('histogram',</w:t>
      </w:r>
      <w:r>
        <w:rPr>
          <w:spacing w:val="-1"/>
          <w:sz w:val="28"/>
          <w:szCs w:val="28"/>
        </w:rPr>
        <w:t xml:space="preserve"> </w:t>
      </w:r>
      <w:r>
        <w:rPr>
          <w:sz w:val="28"/>
          <w:szCs w:val="28"/>
        </w:rPr>
        <w:t>var)</w:t>
      </w:r>
    </w:p>
    <w:p w:rsidR="006E6004" w:rsidRDefault="007C6F71">
      <w:pPr>
        <w:widowControl w:val="0"/>
        <w:autoSpaceDE w:val="0"/>
        <w:autoSpaceDN w:val="0"/>
        <w:spacing w:line="364" w:lineRule="auto"/>
        <w:ind w:left="2716" w:right="928" w:hanging="1889"/>
        <w:rPr>
          <w:sz w:val="28"/>
          <w:szCs w:val="28"/>
        </w:rPr>
      </w:pPr>
      <w:r>
        <w:rPr>
          <w:sz w:val="28"/>
          <w:szCs w:val="28"/>
        </w:rPr>
        <w:t>def</w:t>
      </w:r>
      <w:r>
        <w:rPr>
          <w:spacing w:val="-14"/>
          <w:sz w:val="28"/>
          <w:szCs w:val="28"/>
        </w:rPr>
        <w:t xml:space="preserve"> </w:t>
      </w:r>
      <w:r>
        <w:rPr>
          <w:sz w:val="28"/>
          <w:szCs w:val="28"/>
        </w:rPr>
        <w:t>add_final_training_ops(class_count,</w:t>
      </w:r>
      <w:r>
        <w:rPr>
          <w:spacing w:val="-13"/>
          <w:sz w:val="28"/>
          <w:szCs w:val="28"/>
        </w:rPr>
        <w:t xml:space="preserve"> </w:t>
      </w:r>
      <w:r>
        <w:rPr>
          <w:sz w:val="28"/>
          <w:szCs w:val="28"/>
        </w:rPr>
        <w:t>final_tensor_name,</w:t>
      </w:r>
      <w:r>
        <w:rPr>
          <w:spacing w:val="-14"/>
          <w:sz w:val="28"/>
          <w:szCs w:val="28"/>
        </w:rPr>
        <w:t xml:space="preserve"> </w:t>
      </w:r>
      <w:r>
        <w:rPr>
          <w:sz w:val="28"/>
          <w:szCs w:val="28"/>
        </w:rPr>
        <w:t>bottleneck_tensor,</w:t>
      </w:r>
      <w:r>
        <w:rPr>
          <w:spacing w:val="-67"/>
          <w:sz w:val="28"/>
          <w:szCs w:val="28"/>
        </w:rPr>
        <w:t xml:space="preserve"> </w:t>
      </w:r>
      <w:r>
        <w:rPr>
          <w:sz w:val="28"/>
          <w:szCs w:val="28"/>
        </w:rPr>
        <w:t>bottleneck_tensor_size):</w:t>
      </w:r>
    </w:p>
    <w:p w:rsidR="006E6004" w:rsidRDefault="007C6F71">
      <w:pPr>
        <w:widowControl w:val="0"/>
        <w:autoSpaceDE w:val="0"/>
        <w:autoSpaceDN w:val="0"/>
        <w:spacing w:line="316" w:lineRule="exact"/>
        <w:ind w:left="966"/>
        <w:rPr>
          <w:sz w:val="28"/>
          <w:szCs w:val="28"/>
        </w:rPr>
      </w:pPr>
      <w:r>
        <w:rPr>
          <w:sz w:val="28"/>
          <w:szCs w:val="28"/>
        </w:rPr>
        <w:t>with</w:t>
      </w:r>
      <w:r>
        <w:rPr>
          <w:spacing w:val="-13"/>
          <w:sz w:val="28"/>
          <w:szCs w:val="28"/>
        </w:rPr>
        <w:t xml:space="preserve"> </w:t>
      </w:r>
      <w:r>
        <w:rPr>
          <w:sz w:val="28"/>
          <w:szCs w:val="28"/>
        </w:rPr>
        <w:t>tf.name_scope('input'):</w:t>
      </w:r>
    </w:p>
    <w:p w:rsidR="006E6004" w:rsidRDefault="007C6F71">
      <w:pPr>
        <w:widowControl w:val="0"/>
        <w:autoSpaceDE w:val="0"/>
        <w:autoSpaceDN w:val="0"/>
        <w:spacing w:before="153" w:line="362" w:lineRule="auto"/>
        <w:ind w:left="1384" w:right="4299" w:hanging="281"/>
        <w:rPr>
          <w:sz w:val="28"/>
          <w:szCs w:val="28"/>
        </w:rPr>
      </w:pPr>
      <w:r>
        <w:rPr>
          <w:sz w:val="28"/>
          <w:szCs w:val="28"/>
        </w:rPr>
        <w:t>bottleneck_input</w:t>
      </w:r>
      <w:r>
        <w:rPr>
          <w:spacing w:val="-12"/>
          <w:sz w:val="28"/>
          <w:szCs w:val="28"/>
        </w:rPr>
        <w:t xml:space="preserve"> </w:t>
      </w:r>
      <w:r>
        <w:rPr>
          <w:sz w:val="28"/>
          <w:szCs w:val="28"/>
        </w:rPr>
        <w:t>=</w:t>
      </w:r>
      <w:r>
        <w:rPr>
          <w:spacing w:val="-12"/>
          <w:sz w:val="28"/>
          <w:szCs w:val="28"/>
        </w:rPr>
        <w:t xml:space="preserve"> </w:t>
      </w:r>
      <w:r>
        <w:rPr>
          <w:sz w:val="28"/>
          <w:szCs w:val="28"/>
        </w:rPr>
        <w:t>tf.placeholder_with_default(</w:t>
      </w:r>
      <w:r>
        <w:rPr>
          <w:spacing w:val="-67"/>
          <w:sz w:val="28"/>
          <w:szCs w:val="28"/>
        </w:rPr>
        <w:t xml:space="preserve"> </w:t>
      </w:r>
      <w:r>
        <w:rPr>
          <w:sz w:val="28"/>
          <w:szCs w:val="28"/>
        </w:rPr>
        <w:t>bottleneck_tensor,</w:t>
      </w:r>
    </w:p>
    <w:p w:rsidR="006E6004" w:rsidRDefault="007C6F71">
      <w:pPr>
        <w:widowControl w:val="0"/>
        <w:autoSpaceDE w:val="0"/>
        <w:autoSpaceDN w:val="0"/>
        <w:spacing w:line="362" w:lineRule="auto"/>
        <w:ind w:left="1384" w:right="2102"/>
        <w:rPr>
          <w:sz w:val="28"/>
          <w:szCs w:val="28"/>
        </w:rPr>
      </w:pPr>
      <w:r>
        <w:rPr>
          <w:spacing w:val="-1"/>
          <w:sz w:val="28"/>
          <w:szCs w:val="28"/>
        </w:rPr>
        <w:t>shape=[None, bottleneck_tensor_size],</w:t>
      </w:r>
      <w:r>
        <w:rPr>
          <w:spacing w:val="-67"/>
          <w:sz w:val="28"/>
          <w:szCs w:val="28"/>
        </w:rPr>
        <w:t xml:space="preserve"> </w:t>
      </w:r>
      <w:r>
        <w:rPr>
          <w:sz w:val="28"/>
          <w:szCs w:val="28"/>
        </w:rPr>
        <w:t>name='BottleneckInputPlaceholder')</w:t>
      </w:r>
    </w:p>
    <w:p w:rsidR="006E6004" w:rsidRDefault="007C6F71">
      <w:pPr>
        <w:widowControl w:val="0"/>
        <w:autoSpaceDE w:val="0"/>
        <w:autoSpaceDN w:val="0"/>
        <w:spacing w:line="319" w:lineRule="exact"/>
        <w:ind w:left="1106"/>
        <w:rPr>
          <w:sz w:val="28"/>
          <w:szCs w:val="28"/>
        </w:rPr>
      </w:pPr>
      <w:r>
        <w:rPr>
          <w:spacing w:val="-1"/>
          <w:sz w:val="28"/>
          <w:szCs w:val="28"/>
        </w:rPr>
        <w:t>ground_truth_input</w:t>
      </w:r>
      <w:r>
        <w:rPr>
          <w:spacing w:val="-8"/>
          <w:sz w:val="28"/>
          <w:szCs w:val="28"/>
        </w:rPr>
        <w:t xml:space="preserve"> </w:t>
      </w:r>
      <w:r>
        <w:rPr>
          <w:sz w:val="28"/>
          <w:szCs w:val="28"/>
        </w:rPr>
        <w:t>=</w:t>
      </w:r>
      <w:r>
        <w:rPr>
          <w:spacing w:val="-13"/>
          <w:sz w:val="28"/>
          <w:szCs w:val="28"/>
        </w:rPr>
        <w:t xml:space="preserve"> </w:t>
      </w:r>
      <w:r>
        <w:rPr>
          <w:sz w:val="28"/>
          <w:szCs w:val="28"/>
        </w:rPr>
        <w:t>tf.placeholder(tf.float32,</w:t>
      </w:r>
    </w:p>
    <w:p w:rsidR="006E6004" w:rsidRDefault="007C6F71">
      <w:pPr>
        <w:widowControl w:val="0"/>
        <w:autoSpaceDE w:val="0"/>
        <w:autoSpaceDN w:val="0"/>
        <w:spacing w:before="153" w:line="360" w:lineRule="auto"/>
        <w:ind w:left="966" w:right="2804" w:firstLine="1396"/>
        <w:rPr>
          <w:sz w:val="28"/>
          <w:szCs w:val="28"/>
        </w:rPr>
      </w:pPr>
      <w:r>
        <w:rPr>
          <w:sz w:val="28"/>
          <w:szCs w:val="28"/>
        </w:rPr>
        <w:t>[None,</w:t>
      </w:r>
      <w:r>
        <w:rPr>
          <w:spacing w:val="-13"/>
          <w:sz w:val="28"/>
          <w:szCs w:val="28"/>
        </w:rPr>
        <w:t xml:space="preserve"> </w:t>
      </w:r>
      <w:r>
        <w:rPr>
          <w:sz w:val="28"/>
          <w:szCs w:val="28"/>
        </w:rPr>
        <w:t>class_count],</w:t>
      </w:r>
      <w:r>
        <w:rPr>
          <w:spacing w:val="-12"/>
          <w:sz w:val="28"/>
          <w:szCs w:val="28"/>
        </w:rPr>
        <w:t xml:space="preserve"> </w:t>
      </w:r>
      <w:r>
        <w:rPr>
          <w:sz w:val="28"/>
          <w:szCs w:val="28"/>
        </w:rPr>
        <w:t>name='GroundTruthInput')</w:t>
      </w:r>
      <w:r>
        <w:rPr>
          <w:spacing w:val="-67"/>
          <w:sz w:val="28"/>
          <w:szCs w:val="28"/>
        </w:rPr>
        <w:t xml:space="preserve"> </w:t>
      </w:r>
      <w:r>
        <w:rPr>
          <w:sz w:val="28"/>
          <w:szCs w:val="28"/>
        </w:rPr>
        <w:t>layer_name</w:t>
      </w:r>
      <w:r>
        <w:rPr>
          <w:spacing w:val="-1"/>
          <w:sz w:val="28"/>
          <w:szCs w:val="28"/>
        </w:rPr>
        <w:t xml:space="preserve"> </w:t>
      </w:r>
      <w:r>
        <w:rPr>
          <w:sz w:val="28"/>
          <w:szCs w:val="28"/>
        </w:rPr>
        <w:t>=</w:t>
      </w:r>
      <w:r>
        <w:rPr>
          <w:spacing w:val="-1"/>
          <w:sz w:val="28"/>
          <w:szCs w:val="28"/>
        </w:rPr>
        <w:t xml:space="preserve"> </w:t>
      </w:r>
      <w:r>
        <w:rPr>
          <w:sz w:val="28"/>
          <w:szCs w:val="28"/>
        </w:rPr>
        <w:t>'final_training_ops'</w:t>
      </w:r>
    </w:p>
    <w:p w:rsidR="006E6004" w:rsidRDefault="007C6F71">
      <w:pPr>
        <w:widowControl w:val="0"/>
        <w:autoSpaceDE w:val="0"/>
        <w:autoSpaceDN w:val="0"/>
        <w:spacing w:before="2"/>
        <w:ind w:left="966"/>
        <w:rPr>
          <w:sz w:val="28"/>
          <w:szCs w:val="28"/>
        </w:rPr>
      </w:pPr>
      <w:r>
        <w:rPr>
          <w:spacing w:val="-1"/>
          <w:sz w:val="28"/>
          <w:szCs w:val="28"/>
        </w:rPr>
        <w:t>with</w:t>
      </w:r>
      <w:r>
        <w:rPr>
          <w:spacing w:val="1"/>
          <w:sz w:val="28"/>
          <w:szCs w:val="28"/>
        </w:rPr>
        <w:t xml:space="preserve"> </w:t>
      </w:r>
      <w:r>
        <w:rPr>
          <w:spacing w:val="-1"/>
          <w:sz w:val="28"/>
          <w:szCs w:val="28"/>
        </w:rPr>
        <w:t>tf.name_scope(layer_name):</w:t>
      </w:r>
    </w:p>
    <w:p w:rsidR="006E6004" w:rsidRDefault="007C6F71">
      <w:pPr>
        <w:widowControl w:val="0"/>
        <w:autoSpaceDE w:val="0"/>
        <w:autoSpaceDN w:val="0"/>
        <w:spacing w:before="158"/>
        <w:ind w:left="1106"/>
        <w:rPr>
          <w:sz w:val="28"/>
          <w:szCs w:val="28"/>
        </w:rPr>
      </w:pPr>
      <w:r>
        <w:rPr>
          <w:sz w:val="28"/>
          <w:szCs w:val="28"/>
        </w:rPr>
        <w:t>with</w:t>
      </w:r>
      <w:r>
        <w:rPr>
          <w:spacing w:val="-13"/>
          <w:sz w:val="28"/>
          <w:szCs w:val="28"/>
        </w:rPr>
        <w:t xml:space="preserve"> </w:t>
      </w:r>
      <w:r>
        <w:rPr>
          <w:sz w:val="28"/>
          <w:szCs w:val="28"/>
        </w:rPr>
        <w:t>tf.name_scope('weights'):</w:t>
      </w:r>
    </w:p>
    <w:p w:rsidR="006E6004" w:rsidRDefault="007C6F71">
      <w:pPr>
        <w:widowControl w:val="0"/>
        <w:autoSpaceDE w:val="0"/>
        <w:autoSpaceDN w:val="0"/>
        <w:spacing w:before="163" w:line="360" w:lineRule="auto"/>
        <w:ind w:left="1526" w:right="3898" w:hanging="281"/>
        <w:rPr>
          <w:sz w:val="28"/>
          <w:szCs w:val="28"/>
        </w:rPr>
      </w:pPr>
      <w:r>
        <w:rPr>
          <w:sz w:val="28"/>
          <w:szCs w:val="28"/>
        </w:rPr>
        <w:t>initial_value = tf.truncated_normal(</w:t>
      </w:r>
      <w:r>
        <w:rPr>
          <w:spacing w:val="1"/>
          <w:sz w:val="28"/>
          <w:szCs w:val="28"/>
        </w:rPr>
        <w:t xml:space="preserve"> </w:t>
      </w:r>
      <w:r>
        <w:rPr>
          <w:spacing w:val="-1"/>
          <w:sz w:val="28"/>
          <w:szCs w:val="28"/>
        </w:rPr>
        <w:t>[bottleneck_tensor_ize,</w:t>
      </w:r>
      <w:r>
        <w:rPr>
          <w:spacing w:val="-15"/>
          <w:sz w:val="28"/>
          <w:szCs w:val="28"/>
        </w:rPr>
        <w:t xml:space="preserve"> </w:t>
      </w:r>
      <w:r>
        <w:rPr>
          <w:sz w:val="28"/>
          <w:szCs w:val="28"/>
        </w:rPr>
        <w:t>class_count],</w:t>
      </w:r>
      <w:r>
        <w:rPr>
          <w:spacing w:val="-15"/>
          <w:sz w:val="28"/>
          <w:szCs w:val="28"/>
        </w:rPr>
        <w:t xml:space="preserve"> </w:t>
      </w:r>
      <w:r>
        <w:rPr>
          <w:sz w:val="28"/>
          <w:szCs w:val="28"/>
        </w:rPr>
        <w:t>stddev=0.001)</w:t>
      </w:r>
    </w:p>
    <w:p w:rsidR="006E6004" w:rsidRDefault="007C6F71">
      <w:pPr>
        <w:widowControl w:val="0"/>
        <w:autoSpaceDE w:val="0"/>
        <w:autoSpaceDN w:val="0"/>
        <w:spacing w:before="1" w:line="360" w:lineRule="auto"/>
        <w:ind w:left="1245"/>
        <w:rPr>
          <w:sz w:val="28"/>
          <w:szCs w:val="28"/>
        </w:rPr>
      </w:pPr>
      <w:r>
        <w:rPr>
          <w:sz w:val="28"/>
          <w:szCs w:val="28"/>
        </w:rPr>
        <w:t>layer_weights</w:t>
      </w:r>
      <w:r>
        <w:rPr>
          <w:spacing w:val="-9"/>
          <w:sz w:val="28"/>
          <w:szCs w:val="28"/>
        </w:rPr>
        <w:t xml:space="preserve"> </w:t>
      </w:r>
      <w:r>
        <w:rPr>
          <w:sz w:val="28"/>
          <w:szCs w:val="28"/>
        </w:rPr>
        <w:t>=</w:t>
      </w:r>
      <w:r>
        <w:rPr>
          <w:spacing w:val="-10"/>
          <w:sz w:val="28"/>
          <w:szCs w:val="28"/>
        </w:rPr>
        <w:t xml:space="preserve"> </w:t>
      </w:r>
      <w:r>
        <w:rPr>
          <w:sz w:val="28"/>
          <w:szCs w:val="28"/>
        </w:rPr>
        <w:t>tf.Variable(</w:t>
      </w:r>
      <w:r>
        <w:rPr>
          <w:sz w:val="28"/>
          <w:szCs w:val="28"/>
        </w:rPr>
        <w:t>initial_value,</w:t>
      </w:r>
      <w:r>
        <w:rPr>
          <w:spacing w:val="-13"/>
          <w:sz w:val="28"/>
          <w:szCs w:val="28"/>
        </w:rPr>
        <w:t xml:space="preserve"> </w:t>
      </w:r>
      <w:r>
        <w:rPr>
          <w:sz w:val="28"/>
          <w:szCs w:val="28"/>
        </w:rPr>
        <w:t>name='final_weights')</w:t>
      </w:r>
      <w:r>
        <w:rPr>
          <w:spacing w:val="-67"/>
          <w:sz w:val="28"/>
          <w:szCs w:val="28"/>
        </w:rPr>
        <w:t xml:space="preserve"> </w:t>
      </w:r>
      <w:r>
        <w:rPr>
          <w:sz w:val="28"/>
          <w:szCs w:val="28"/>
        </w:rPr>
        <w:t>variable_summaries(layer_weights)</w:t>
      </w:r>
    </w:p>
    <w:p w:rsidR="006E6004" w:rsidRDefault="007C6F71">
      <w:pPr>
        <w:widowControl w:val="0"/>
        <w:autoSpaceDE w:val="0"/>
        <w:autoSpaceDN w:val="0"/>
        <w:spacing w:before="2"/>
        <w:ind w:left="1106"/>
        <w:rPr>
          <w:sz w:val="28"/>
          <w:szCs w:val="28"/>
        </w:rPr>
      </w:pPr>
      <w:r>
        <w:rPr>
          <w:sz w:val="28"/>
          <w:szCs w:val="28"/>
        </w:rPr>
        <w:t>with</w:t>
      </w:r>
      <w:r>
        <w:rPr>
          <w:spacing w:val="-11"/>
          <w:sz w:val="28"/>
          <w:szCs w:val="28"/>
        </w:rPr>
        <w:t xml:space="preserve"> </w:t>
      </w:r>
      <w:r>
        <w:rPr>
          <w:sz w:val="28"/>
          <w:szCs w:val="28"/>
        </w:rPr>
        <w:t>tf.name_scope('biases'):</w:t>
      </w:r>
    </w:p>
    <w:p w:rsidR="006E6004" w:rsidRDefault="007C6F71">
      <w:pPr>
        <w:widowControl w:val="0"/>
        <w:autoSpaceDE w:val="0"/>
        <w:autoSpaceDN w:val="0"/>
        <w:spacing w:before="158" w:line="362" w:lineRule="auto"/>
        <w:ind w:left="1245"/>
        <w:rPr>
          <w:sz w:val="28"/>
          <w:szCs w:val="28"/>
        </w:rPr>
      </w:pPr>
      <w:r>
        <w:rPr>
          <w:sz w:val="28"/>
          <w:szCs w:val="28"/>
        </w:rPr>
        <w:t>layer_biases</w:t>
      </w:r>
      <w:r>
        <w:rPr>
          <w:spacing w:val="-8"/>
          <w:sz w:val="28"/>
          <w:szCs w:val="28"/>
        </w:rPr>
        <w:t xml:space="preserve"> </w:t>
      </w:r>
      <w:r>
        <w:rPr>
          <w:sz w:val="28"/>
          <w:szCs w:val="28"/>
        </w:rPr>
        <w:t>=</w:t>
      </w:r>
      <w:r>
        <w:rPr>
          <w:spacing w:val="-11"/>
          <w:sz w:val="28"/>
          <w:szCs w:val="28"/>
        </w:rPr>
        <w:t xml:space="preserve"> </w:t>
      </w:r>
      <w:r>
        <w:rPr>
          <w:sz w:val="28"/>
          <w:szCs w:val="28"/>
        </w:rPr>
        <w:t>tf.Variable(tf.zeros([class_count]),</w:t>
      </w:r>
      <w:r>
        <w:rPr>
          <w:spacing w:val="-9"/>
          <w:sz w:val="28"/>
          <w:szCs w:val="28"/>
        </w:rPr>
        <w:t xml:space="preserve"> </w:t>
      </w:r>
      <w:r>
        <w:rPr>
          <w:sz w:val="28"/>
          <w:szCs w:val="28"/>
        </w:rPr>
        <w:t>name='final_biases')</w:t>
      </w:r>
      <w:r>
        <w:rPr>
          <w:spacing w:val="-67"/>
          <w:sz w:val="28"/>
          <w:szCs w:val="28"/>
        </w:rPr>
        <w:t xml:space="preserve"> </w:t>
      </w:r>
      <w:r>
        <w:rPr>
          <w:sz w:val="28"/>
          <w:szCs w:val="28"/>
        </w:rPr>
        <w:t>variable_summaries(layer_biases)</w:t>
      </w:r>
    </w:p>
    <w:p w:rsidR="006E6004" w:rsidRDefault="007C6F71">
      <w:pPr>
        <w:widowControl w:val="0"/>
        <w:autoSpaceDE w:val="0"/>
        <w:autoSpaceDN w:val="0"/>
        <w:spacing w:line="322" w:lineRule="exact"/>
        <w:ind w:left="1106"/>
        <w:rPr>
          <w:sz w:val="28"/>
          <w:szCs w:val="28"/>
        </w:rPr>
      </w:pPr>
      <w:r>
        <w:rPr>
          <w:sz w:val="28"/>
          <w:szCs w:val="28"/>
        </w:rPr>
        <w:t>with</w:t>
      </w:r>
      <w:r>
        <w:rPr>
          <w:spacing w:val="-15"/>
          <w:sz w:val="28"/>
          <w:szCs w:val="28"/>
        </w:rPr>
        <w:t xml:space="preserve"> </w:t>
      </w:r>
      <w:r>
        <w:rPr>
          <w:sz w:val="28"/>
          <w:szCs w:val="28"/>
        </w:rPr>
        <w:t>tf.name_scope('Wx_plus_b'):</w:t>
      </w:r>
    </w:p>
    <w:p w:rsidR="006E6004" w:rsidRDefault="007C6F71">
      <w:pPr>
        <w:widowControl w:val="0"/>
        <w:autoSpaceDE w:val="0"/>
        <w:autoSpaceDN w:val="0"/>
        <w:spacing w:before="153"/>
        <w:ind w:left="1245"/>
        <w:rPr>
          <w:sz w:val="28"/>
          <w:szCs w:val="28"/>
        </w:rPr>
      </w:pPr>
      <w:r>
        <w:rPr>
          <w:sz w:val="28"/>
          <w:szCs w:val="28"/>
        </w:rPr>
        <w:t>logits</w:t>
      </w:r>
      <w:r>
        <w:rPr>
          <w:spacing w:val="-10"/>
          <w:sz w:val="28"/>
          <w:szCs w:val="28"/>
        </w:rPr>
        <w:t xml:space="preserve"> </w:t>
      </w:r>
      <w:r>
        <w:rPr>
          <w:sz w:val="28"/>
          <w:szCs w:val="28"/>
        </w:rPr>
        <w:t>=</w:t>
      </w:r>
      <w:r>
        <w:rPr>
          <w:spacing w:val="-13"/>
          <w:sz w:val="28"/>
          <w:szCs w:val="28"/>
        </w:rPr>
        <w:t xml:space="preserve"> </w:t>
      </w:r>
      <w:r>
        <w:rPr>
          <w:sz w:val="28"/>
          <w:szCs w:val="28"/>
        </w:rPr>
        <w:t>tf.matmul(bottleneck_input,</w:t>
      </w:r>
      <w:r>
        <w:rPr>
          <w:spacing w:val="-11"/>
          <w:sz w:val="28"/>
          <w:szCs w:val="28"/>
        </w:rPr>
        <w:t xml:space="preserve"> </w:t>
      </w:r>
      <w:r>
        <w:rPr>
          <w:sz w:val="28"/>
          <w:szCs w:val="28"/>
        </w:rPr>
        <w:t>layer_weights)</w:t>
      </w:r>
      <w:r>
        <w:rPr>
          <w:spacing w:val="-12"/>
          <w:sz w:val="28"/>
          <w:szCs w:val="28"/>
        </w:rPr>
        <w:t xml:space="preserve"> </w:t>
      </w:r>
      <w:r>
        <w:rPr>
          <w:sz w:val="28"/>
          <w:szCs w:val="28"/>
        </w:rPr>
        <w:t>+</w:t>
      </w:r>
      <w:r>
        <w:rPr>
          <w:spacing w:val="-13"/>
          <w:sz w:val="28"/>
          <w:szCs w:val="28"/>
        </w:rPr>
        <w:t xml:space="preserve"> </w:t>
      </w:r>
      <w:r>
        <w:rPr>
          <w:sz w:val="28"/>
          <w:szCs w:val="28"/>
        </w:rPr>
        <w:t>layer_biases</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966" w:right="3564" w:firstLine="276"/>
        <w:rPr>
          <w:sz w:val="28"/>
          <w:szCs w:val="28"/>
        </w:rPr>
      </w:pPr>
      <w:r>
        <w:rPr>
          <w:sz w:val="28"/>
          <w:szCs w:val="28"/>
        </w:rPr>
        <w:lastRenderedPageBreak/>
        <w:t>tf.summary.histogram('pre_activations',</w:t>
      </w:r>
      <w:r>
        <w:rPr>
          <w:spacing w:val="74"/>
          <w:sz w:val="28"/>
          <w:szCs w:val="28"/>
        </w:rPr>
        <w:t xml:space="preserve"> </w:t>
      </w:r>
      <w:r>
        <w:rPr>
          <w:sz w:val="28"/>
          <w:szCs w:val="28"/>
        </w:rPr>
        <w:t>logits)</w:t>
      </w:r>
      <w:r>
        <w:rPr>
          <w:spacing w:val="1"/>
          <w:sz w:val="28"/>
          <w:szCs w:val="28"/>
        </w:rPr>
        <w:t xml:space="preserve"> </w:t>
      </w:r>
      <w:r>
        <w:rPr>
          <w:spacing w:val="-1"/>
          <w:sz w:val="28"/>
          <w:szCs w:val="28"/>
        </w:rPr>
        <w:t>final_tensor</w:t>
      </w:r>
      <w:r>
        <w:rPr>
          <w:spacing w:val="-12"/>
          <w:sz w:val="28"/>
          <w:szCs w:val="28"/>
        </w:rPr>
        <w:t xml:space="preserve"> </w:t>
      </w:r>
      <w:r>
        <w:rPr>
          <w:spacing w:val="-1"/>
          <w:sz w:val="28"/>
          <w:szCs w:val="28"/>
        </w:rPr>
        <w:t>=</w:t>
      </w:r>
      <w:r>
        <w:rPr>
          <w:spacing w:val="-16"/>
          <w:sz w:val="28"/>
          <w:szCs w:val="28"/>
        </w:rPr>
        <w:t xml:space="preserve"> </w:t>
      </w:r>
      <w:r>
        <w:rPr>
          <w:spacing w:val="-1"/>
          <w:sz w:val="28"/>
          <w:szCs w:val="28"/>
        </w:rPr>
        <w:t>tf.nn.softmax(logits,</w:t>
      </w:r>
      <w:r>
        <w:rPr>
          <w:spacing w:val="-9"/>
          <w:sz w:val="28"/>
          <w:szCs w:val="28"/>
        </w:rPr>
        <w:t xml:space="preserve"> </w:t>
      </w:r>
      <w:r>
        <w:rPr>
          <w:sz w:val="28"/>
          <w:szCs w:val="28"/>
        </w:rPr>
        <w:t>name=final_tensor_name)</w:t>
      </w:r>
      <w:r>
        <w:rPr>
          <w:spacing w:val="-67"/>
          <w:sz w:val="28"/>
          <w:szCs w:val="28"/>
        </w:rPr>
        <w:t xml:space="preserve"> </w:t>
      </w:r>
      <w:r>
        <w:rPr>
          <w:sz w:val="28"/>
          <w:szCs w:val="28"/>
        </w:rPr>
        <w:t>tf.summary.histogram('activations',</w:t>
      </w:r>
      <w:r>
        <w:rPr>
          <w:spacing w:val="-4"/>
          <w:sz w:val="28"/>
          <w:szCs w:val="28"/>
        </w:rPr>
        <w:t xml:space="preserve"> </w:t>
      </w:r>
      <w:r>
        <w:rPr>
          <w:sz w:val="28"/>
          <w:szCs w:val="28"/>
        </w:rPr>
        <w:t>final_tensor)</w:t>
      </w:r>
    </w:p>
    <w:p w:rsidR="006E6004" w:rsidRDefault="007C6F71">
      <w:pPr>
        <w:widowControl w:val="0"/>
        <w:autoSpaceDE w:val="0"/>
        <w:autoSpaceDN w:val="0"/>
        <w:spacing w:before="1"/>
        <w:ind w:left="966"/>
        <w:rPr>
          <w:sz w:val="28"/>
          <w:szCs w:val="28"/>
        </w:rPr>
      </w:pPr>
      <w:r>
        <w:rPr>
          <w:spacing w:val="-1"/>
          <w:sz w:val="28"/>
          <w:szCs w:val="28"/>
        </w:rPr>
        <w:t>with</w:t>
      </w:r>
      <w:r>
        <w:rPr>
          <w:spacing w:val="-6"/>
          <w:sz w:val="28"/>
          <w:szCs w:val="28"/>
        </w:rPr>
        <w:t xml:space="preserve"> </w:t>
      </w:r>
      <w:r>
        <w:rPr>
          <w:spacing w:val="-1"/>
          <w:sz w:val="28"/>
          <w:szCs w:val="28"/>
        </w:rPr>
        <w:t>tf.name_scope('cross_entropy'):</w:t>
      </w:r>
    </w:p>
    <w:p w:rsidR="006E6004" w:rsidRDefault="007C6F71">
      <w:pPr>
        <w:widowControl w:val="0"/>
        <w:autoSpaceDE w:val="0"/>
        <w:autoSpaceDN w:val="0"/>
        <w:spacing w:before="158" w:line="362" w:lineRule="auto"/>
        <w:ind w:left="1384" w:right="750" w:hanging="281"/>
        <w:rPr>
          <w:sz w:val="28"/>
          <w:szCs w:val="28"/>
        </w:rPr>
      </w:pPr>
      <w:r>
        <w:rPr>
          <w:sz w:val="28"/>
          <w:szCs w:val="28"/>
        </w:rPr>
        <w:t>cross_entropy</w:t>
      </w:r>
      <w:r>
        <w:rPr>
          <w:spacing w:val="-17"/>
          <w:sz w:val="28"/>
          <w:szCs w:val="28"/>
        </w:rPr>
        <w:t xml:space="preserve"> </w:t>
      </w:r>
      <w:r>
        <w:rPr>
          <w:sz w:val="28"/>
          <w:szCs w:val="28"/>
        </w:rPr>
        <w:t>=</w:t>
      </w:r>
      <w:r>
        <w:rPr>
          <w:spacing w:val="-14"/>
          <w:sz w:val="28"/>
          <w:szCs w:val="28"/>
        </w:rPr>
        <w:t xml:space="preserve"> </w:t>
      </w:r>
      <w:r>
        <w:rPr>
          <w:sz w:val="28"/>
          <w:szCs w:val="28"/>
        </w:rPr>
        <w:t>tf.nn.softmax_cross_entropy_with_logits(</w:t>
      </w:r>
      <w:r>
        <w:rPr>
          <w:spacing w:val="-67"/>
          <w:sz w:val="28"/>
          <w:szCs w:val="28"/>
        </w:rPr>
        <w:t xml:space="preserve"> </w:t>
      </w:r>
      <w:r>
        <w:rPr>
          <w:sz w:val="28"/>
          <w:szCs w:val="28"/>
        </w:rPr>
        <w:t>labels=ground_truth_input,</w:t>
      </w:r>
      <w:r>
        <w:rPr>
          <w:spacing w:val="-2"/>
          <w:sz w:val="28"/>
          <w:szCs w:val="28"/>
        </w:rPr>
        <w:t xml:space="preserve"> </w:t>
      </w:r>
      <w:r>
        <w:rPr>
          <w:sz w:val="28"/>
          <w:szCs w:val="28"/>
        </w:rPr>
        <w:t>logits=logits)</w:t>
      </w:r>
    </w:p>
    <w:p w:rsidR="006E6004" w:rsidRDefault="007C6F71">
      <w:pPr>
        <w:widowControl w:val="0"/>
        <w:autoSpaceDE w:val="0"/>
        <w:autoSpaceDN w:val="0"/>
        <w:spacing w:line="319" w:lineRule="exact"/>
        <w:ind w:left="1106"/>
        <w:rPr>
          <w:sz w:val="28"/>
          <w:szCs w:val="28"/>
        </w:rPr>
      </w:pPr>
      <w:r>
        <w:rPr>
          <w:sz w:val="28"/>
          <w:szCs w:val="28"/>
        </w:rPr>
        <w:t>with</w:t>
      </w:r>
      <w:r>
        <w:rPr>
          <w:spacing w:val="-11"/>
          <w:sz w:val="28"/>
          <w:szCs w:val="28"/>
        </w:rPr>
        <w:t xml:space="preserve"> </w:t>
      </w:r>
      <w:r>
        <w:rPr>
          <w:sz w:val="28"/>
          <w:szCs w:val="28"/>
        </w:rPr>
        <w:t>tf.name_scope('total'):</w:t>
      </w:r>
    </w:p>
    <w:p w:rsidR="006E6004" w:rsidRDefault="007C6F71">
      <w:pPr>
        <w:widowControl w:val="0"/>
        <w:autoSpaceDE w:val="0"/>
        <w:autoSpaceDN w:val="0"/>
        <w:spacing w:before="161" w:line="360" w:lineRule="auto"/>
        <w:ind w:left="966" w:right="4070" w:firstLine="276"/>
        <w:jc w:val="both"/>
        <w:rPr>
          <w:sz w:val="28"/>
          <w:szCs w:val="28"/>
        </w:rPr>
      </w:pPr>
      <w:r>
        <w:rPr>
          <w:sz w:val="28"/>
          <w:szCs w:val="28"/>
        </w:rPr>
        <w:t>cross_entropy_mean = tf.reduce_mean(cross_entropy)</w:t>
      </w:r>
      <w:r>
        <w:rPr>
          <w:spacing w:val="-68"/>
          <w:sz w:val="28"/>
          <w:szCs w:val="28"/>
        </w:rPr>
        <w:t xml:space="preserve"> </w:t>
      </w:r>
      <w:r>
        <w:rPr>
          <w:sz w:val="28"/>
          <w:szCs w:val="28"/>
        </w:rPr>
        <w:t xml:space="preserve">tf.summary.scalar('cross_entropy', </w:t>
      </w:r>
      <w:r>
        <w:rPr>
          <w:sz w:val="28"/>
          <w:szCs w:val="28"/>
        </w:rPr>
        <w:t>cross_entropy_mean)</w:t>
      </w:r>
      <w:r>
        <w:rPr>
          <w:spacing w:val="-67"/>
          <w:sz w:val="28"/>
          <w:szCs w:val="28"/>
        </w:rPr>
        <w:t xml:space="preserve"> </w:t>
      </w:r>
      <w:r>
        <w:rPr>
          <w:sz w:val="28"/>
          <w:szCs w:val="28"/>
        </w:rPr>
        <w:t>with</w:t>
      </w:r>
      <w:r>
        <w:rPr>
          <w:spacing w:val="-5"/>
          <w:sz w:val="28"/>
          <w:szCs w:val="28"/>
        </w:rPr>
        <w:t xml:space="preserve"> </w:t>
      </w:r>
      <w:r>
        <w:rPr>
          <w:sz w:val="28"/>
          <w:szCs w:val="28"/>
        </w:rPr>
        <w:t>tf.name_scope('train'):</w:t>
      </w:r>
    </w:p>
    <w:p w:rsidR="006E6004" w:rsidRDefault="007C6F71">
      <w:pPr>
        <w:widowControl w:val="0"/>
        <w:autoSpaceDE w:val="0"/>
        <w:autoSpaceDN w:val="0"/>
        <w:spacing w:line="362" w:lineRule="auto"/>
        <w:ind w:left="1106" w:right="2474"/>
        <w:jc w:val="both"/>
        <w:rPr>
          <w:sz w:val="28"/>
          <w:szCs w:val="28"/>
        </w:rPr>
      </w:pPr>
      <w:r>
        <w:rPr>
          <w:sz w:val="28"/>
          <w:szCs w:val="28"/>
        </w:rPr>
        <w:t>optimizer = tf.train.GradientDescentOptimizer(FLAGS.learning_rate)</w:t>
      </w:r>
      <w:r>
        <w:rPr>
          <w:spacing w:val="-67"/>
          <w:sz w:val="28"/>
          <w:szCs w:val="28"/>
        </w:rPr>
        <w:t xml:space="preserve"> </w:t>
      </w:r>
      <w:r>
        <w:rPr>
          <w:sz w:val="28"/>
          <w:szCs w:val="28"/>
        </w:rPr>
        <w:t>train_step</w:t>
      </w:r>
      <w:r>
        <w:rPr>
          <w:spacing w:val="-1"/>
          <w:sz w:val="28"/>
          <w:szCs w:val="28"/>
        </w:rPr>
        <w:t xml:space="preserve"> </w:t>
      </w:r>
      <w:r>
        <w:rPr>
          <w:sz w:val="28"/>
          <w:szCs w:val="28"/>
        </w:rPr>
        <w:t>=</w:t>
      </w:r>
      <w:r>
        <w:rPr>
          <w:spacing w:val="-7"/>
          <w:sz w:val="28"/>
          <w:szCs w:val="28"/>
        </w:rPr>
        <w:t xml:space="preserve"> </w:t>
      </w:r>
      <w:r>
        <w:rPr>
          <w:sz w:val="28"/>
          <w:szCs w:val="28"/>
        </w:rPr>
        <w:t>optimizer.minimize(cross_entropy_mean)</w:t>
      </w:r>
    </w:p>
    <w:p w:rsidR="006E6004" w:rsidRDefault="007C6F71">
      <w:pPr>
        <w:widowControl w:val="0"/>
        <w:autoSpaceDE w:val="0"/>
        <w:autoSpaceDN w:val="0"/>
        <w:spacing w:line="360" w:lineRule="auto"/>
        <w:ind w:left="1526" w:right="1644" w:hanging="560"/>
        <w:jc w:val="both"/>
        <w:rPr>
          <w:sz w:val="28"/>
          <w:szCs w:val="28"/>
        </w:rPr>
      </w:pPr>
      <w:r>
        <w:rPr>
          <w:sz w:val="28"/>
          <w:szCs w:val="28"/>
        </w:rPr>
        <w:t>return (train_step, cross_entropy_mean, bottleneck_input, ground_truth_input,</w:t>
      </w:r>
      <w:r>
        <w:rPr>
          <w:spacing w:val="-67"/>
          <w:sz w:val="28"/>
          <w:szCs w:val="28"/>
        </w:rPr>
        <w:t xml:space="preserve"> </w:t>
      </w:r>
      <w:r>
        <w:rPr>
          <w:sz w:val="28"/>
          <w:szCs w:val="28"/>
        </w:rPr>
        <w:t>final_tens</w:t>
      </w:r>
      <w:r>
        <w:rPr>
          <w:sz w:val="28"/>
          <w:szCs w:val="28"/>
        </w:rPr>
        <w:t>or)</w:t>
      </w:r>
    </w:p>
    <w:p w:rsidR="006E6004" w:rsidRDefault="007C6F71">
      <w:pPr>
        <w:widowControl w:val="0"/>
        <w:autoSpaceDE w:val="0"/>
        <w:autoSpaceDN w:val="0"/>
        <w:spacing w:line="362" w:lineRule="auto"/>
        <w:ind w:left="966" w:right="3730" w:hanging="142"/>
        <w:jc w:val="both"/>
        <w:rPr>
          <w:sz w:val="28"/>
          <w:szCs w:val="28"/>
        </w:rPr>
      </w:pPr>
      <w:r>
        <w:rPr>
          <w:sz w:val="28"/>
          <w:szCs w:val="28"/>
        </w:rPr>
        <w:t>def</w:t>
      </w:r>
      <w:r>
        <w:rPr>
          <w:spacing w:val="-17"/>
          <w:sz w:val="28"/>
          <w:szCs w:val="28"/>
        </w:rPr>
        <w:t xml:space="preserve"> </w:t>
      </w:r>
      <w:r>
        <w:rPr>
          <w:sz w:val="28"/>
          <w:szCs w:val="28"/>
        </w:rPr>
        <w:t>add_evaluation_step(result_tensor,</w:t>
      </w:r>
      <w:r>
        <w:rPr>
          <w:spacing w:val="-17"/>
          <w:sz w:val="28"/>
          <w:szCs w:val="28"/>
        </w:rPr>
        <w:t xml:space="preserve"> </w:t>
      </w:r>
      <w:r>
        <w:rPr>
          <w:sz w:val="28"/>
          <w:szCs w:val="28"/>
        </w:rPr>
        <w:t>ground_truth_tensor):</w:t>
      </w:r>
      <w:r>
        <w:rPr>
          <w:spacing w:val="-68"/>
          <w:sz w:val="28"/>
          <w:szCs w:val="28"/>
        </w:rPr>
        <w:t xml:space="preserve"> </w:t>
      </w:r>
      <w:r>
        <w:rPr>
          <w:sz w:val="28"/>
          <w:szCs w:val="28"/>
        </w:rPr>
        <w:t>with</w:t>
      </w:r>
      <w:r>
        <w:rPr>
          <w:spacing w:val="-5"/>
          <w:sz w:val="28"/>
          <w:szCs w:val="28"/>
        </w:rPr>
        <w:t xml:space="preserve"> </w:t>
      </w:r>
      <w:r>
        <w:rPr>
          <w:sz w:val="28"/>
          <w:szCs w:val="28"/>
        </w:rPr>
        <w:t>tf.name_scope('accuracy'):</w:t>
      </w:r>
    </w:p>
    <w:p w:rsidR="006E6004" w:rsidRDefault="007C6F71">
      <w:pPr>
        <w:widowControl w:val="0"/>
        <w:autoSpaceDE w:val="0"/>
        <w:autoSpaceDN w:val="0"/>
        <w:spacing w:line="317" w:lineRule="exact"/>
        <w:ind w:left="1106"/>
        <w:jc w:val="both"/>
        <w:rPr>
          <w:sz w:val="28"/>
          <w:szCs w:val="28"/>
        </w:rPr>
      </w:pPr>
      <w:r>
        <w:rPr>
          <w:sz w:val="28"/>
          <w:szCs w:val="28"/>
        </w:rPr>
        <w:t>with</w:t>
      </w:r>
      <w:r>
        <w:rPr>
          <w:spacing w:val="-16"/>
          <w:sz w:val="28"/>
          <w:szCs w:val="28"/>
        </w:rPr>
        <w:t xml:space="preserve"> </w:t>
      </w:r>
      <w:r>
        <w:rPr>
          <w:sz w:val="28"/>
          <w:szCs w:val="28"/>
        </w:rPr>
        <w:t>tf.name_scope('correct_prediction'):</w:t>
      </w:r>
    </w:p>
    <w:p w:rsidR="006E6004" w:rsidRDefault="007C6F71">
      <w:pPr>
        <w:widowControl w:val="0"/>
        <w:autoSpaceDE w:val="0"/>
        <w:autoSpaceDN w:val="0"/>
        <w:spacing w:before="153" w:line="360" w:lineRule="auto"/>
        <w:ind w:left="1245" w:right="5742"/>
        <w:jc w:val="both"/>
        <w:rPr>
          <w:sz w:val="28"/>
          <w:szCs w:val="28"/>
        </w:rPr>
      </w:pPr>
      <w:r>
        <w:rPr>
          <w:sz w:val="28"/>
          <w:szCs w:val="28"/>
        </w:rPr>
        <w:t>prediction = tf.argmax(result_tensor, 1)</w:t>
      </w:r>
      <w:r>
        <w:rPr>
          <w:spacing w:val="-67"/>
          <w:sz w:val="28"/>
          <w:szCs w:val="28"/>
        </w:rPr>
        <w:t xml:space="preserve"> </w:t>
      </w:r>
      <w:r>
        <w:rPr>
          <w:sz w:val="28"/>
          <w:szCs w:val="28"/>
        </w:rPr>
        <w:t>correct_prediction =</w:t>
      </w:r>
      <w:r>
        <w:rPr>
          <w:spacing w:val="-3"/>
          <w:sz w:val="28"/>
          <w:szCs w:val="28"/>
        </w:rPr>
        <w:t xml:space="preserve"> </w:t>
      </w:r>
      <w:r>
        <w:rPr>
          <w:sz w:val="28"/>
          <w:szCs w:val="28"/>
        </w:rPr>
        <w:t>tf.equal(</w:t>
      </w:r>
    </w:p>
    <w:p w:rsidR="006E6004" w:rsidRDefault="007C6F71">
      <w:pPr>
        <w:widowControl w:val="0"/>
        <w:autoSpaceDE w:val="0"/>
        <w:autoSpaceDN w:val="0"/>
        <w:spacing w:before="1" w:line="362" w:lineRule="auto"/>
        <w:ind w:left="1106" w:right="4691" w:firstLine="417"/>
        <w:jc w:val="both"/>
        <w:rPr>
          <w:sz w:val="28"/>
          <w:szCs w:val="28"/>
        </w:rPr>
      </w:pPr>
      <w:r>
        <w:rPr>
          <w:sz w:val="28"/>
          <w:szCs w:val="28"/>
        </w:rPr>
        <w:t>prediction, tf.argmax(ground_truth_tensor, 1)</w:t>
      </w:r>
      <w:r>
        <w:rPr>
          <w:sz w:val="28"/>
          <w:szCs w:val="28"/>
        </w:rPr>
        <w:t>)</w:t>
      </w:r>
      <w:r>
        <w:rPr>
          <w:spacing w:val="-67"/>
          <w:sz w:val="28"/>
          <w:szCs w:val="28"/>
        </w:rPr>
        <w:t xml:space="preserve"> </w:t>
      </w:r>
      <w:r>
        <w:rPr>
          <w:sz w:val="28"/>
          <w:szCs w:val="28"/>
        </w:rPr>
        <w:t>with tf.name_scope('accuracy'):</w:t>
      </w:r>
    </w:p>
    <w:p w:rsidR="006E6004" w:rsidRDefault="007C6F71">
      <w:pPr>
        <w:widowControl w:val="0"/>
        <w:autoSpaceDE w:val="0"/>
        <w:autoSpaceDN w:val="0"/>
        <w:spacing w:line="362" w:lineRule="auto"/>
        <w:ind w:left="966" w:right="2112" w:firstLine="276"/>
        <w:jc w:val="both"/>
        <w:rPr>
          <w:sz w:val="28"/>
          <w:szCs w:val="28"/>
        </w:rPr>
      </w:pPr>
      <w:r>
        <w:rPr>
          <w:sz w:val="28"/>
          <w:szCs w:val="28"/>
        </w:rPr>
        <w:t>evaluation_step = tf.reduce_mean(tf.cast(correct_prediction, tf.float32))</w:t>
      </w:r>
      <w:r>
        <w:rPr>
          <w:spacing w:val="-68"/>
          <w:sz w:val="28"/>
          <w:szCs w:val="28"/>
        </w:rPr>
        <w:t xml:space="preserve"> </w:t>
      </w:r>
      <w:r>
        <w:rPr>
          <w:sz w:val="28"/>
          <w:szCs w:val="28"/>
        </w:rPr>
        <w:t>tf.summary.scalar('accuracy',</w:t>
      </w:r>
      <w:r>
        <w:rPr>
          <w:spacing w:val="-3"/>
          <w:sz w:val="28"/>
          <w:szCs w:val="28"/>
        </w:rPr>
        <w:t xml:space="preserve"> </w:t>
      </w:r>
      <w:r>
        <w:rPr>
          <w:sz w:val="28"/>
          <w:szCs w:val="28"/>
        </w:rPr>
        <w:t>evaluation_step)</w:t>
      </w:r>
    </w:p>
    <w:p w:rsidR="006E6004" w:rsidRDefault="007C6F71">
      <w:pPr>
        <w:widowControl w:val="0"/>
        <w:autoSpaceDE w:val="0"/>
        <w:autoSpaceDN w:val="0"/>
        <w:spacing w:line="319" w:lineRule="exact"/>
        <w:ind w:left="966"/>
        <w:jc w:val="both"/>
        <w:rPr>
          <w:sz w:val="28"/>
          <w:szCs w:val="28"/>
        </w:rPr>
      </w:pPr>
      <w:r>
        <w:rPr>
          <w:sz w:val="28"/>
          <w:szCs w:val="28"/>
        </w:rPr>
        <w:t>return</w:t>
      </w:r>
      <w:r>
        <w:rPr>
          <w:spacing w:val="-12"/>
          <w:sz w:val="28"/>
          <w:szCs w:val="28"/>
        </w:rPr>
        <w:t xml:space="preserve"> </w:t>
      </w:r>
      <w:r>
        <w:rPr>
          <w:sz w:val="28"/>
          <w:szCs w:val="28"/>
        </w:rPr>
        <w:t>evaluation_step,</w:t>
      </w:r>
      <w:r>
        <w:rPr>
          <w:spacing w:val="-12"/>
          <w:sz w:val="28"/>
          <w:szCs w:val="28"/>
        </w:rPr>
        <w:t xml:space="preserve"> </w:t>
      </w:r>
      <w:r>
        <w:rPr>
          <w:sz w:val="28"/>
          <w:szCs w:val="28"/>
        </w:rPr>
        <w:t>prediction</w:t>
      </w:r>
    </w:p>
    <w:p w:rsidR="006E6004" w:rsidRDefault="007C6F71">
      <w:pPr>
        <w:widowControl w:val="0"/>
        <w:tabs>
          <w:tab w:val="left" w:pos="1645"/>
          <w:tab w:val="left" w:pos="4865"/>
          <w:tab w:val="left" w:pos="6033"/>
        </w:tabs>
        <w:autoSpaceDE w:val="0"/>
        <w:autoSpaceDN w:val="0"/>
        <w:spacing w:before="151" w:line="360" w:lineRule="auto"/>
        <w:ind w:left="825" w:right="3319"/>
        <w:jc w:val="center"/>
        <w:rPr>
          <w:sz w:val="28"/>
          <w:szCs w:val="28"/>
        </w:rPr>
      </w:pPr>
      <w:r>
        <w:rPr>
          <w:sz w:val="28"/>
          <w:szCs w:val="28"/>
        </w:rPr>
        <w:t>def</w:t>
      </w:r>
      <w:r>
        <w:rPr>
          <w:sz w:val="28"/>
          <w:szCs w:val="28"/>
        </w:rPr>
        <w:tab/>
        <w:t>save_graph_to_file(sess,</w:t>
      </w:r>
      <w:r>
        <w:rPr>
          <w:sz w:val="28"/>
          <w:szCs w:val="28"/>
        </w:rPr>
        <w:tab/>
        <w:t>graph,</w:t>
      </w:r>
      <w:r>
        <w:rPr>
          <w:sz w:val="28"/>
          <w:szCs w:val="28"/>
        </w:rPr>
        <w:tab/>
      </w:r>
      <w:r>
        <w:rPr>
          <w:spacing w:val="-1"/>
          <w:sz w:val="28"/>
          <w:szCs w:val="28"/>
        </w:rPr>
        <w:t>graph_file_name):</w:t>
      </w:r>
      <w:r>
        <w:rPr>
          <w:spacing w:val="-67"/>
          <w:sz w:val="28"/>
          <w:szCs w:val="28"/>
        </w:rPr>
        <w:t xml:space="preserve"> </w:t>
      </w:r>
      <w:r>
        <w:rPr>
          <w:spacing w:val="-1"/>
          <w:sz w:val="28"/>
          <w:szCs w:val="28"/>
        </w:rPr>
        <w:t>output_graph_def = graph_util.convert_variables_to_constants(</w:t>
      </w:r>
      <w:r>
        <w:rPr>
          <w:sz w:val="28"/>
          <w:szCs w:val="28"/>
        </w:rPr>
        <w:t xml:space="preserve"> sess,</w:t>
      </w:r>
      <w:r>
        <w:rPr>
          <w:spacing w:val="-13"/>
          <w:sz w:val="28"/>
          <w:szCs w:val="28"/>
        </w:rPr>
        <w:t xml:space="preserve"> </w:t>
      </w:r>
      <w:r>
        <w:rPr>
          <w:sz w:val="28"/>
          <w:szCs w:val="28"/>
        </w:rPr>
        <w:t>graph.as_graph_def(),</w:t>
      </w:r>
      <w:r>
        <w:rPr>
          <w:spacing w:val="-8"/>
          <w:sz w:val="28"/>
          <w:szCs w:val="28"/>
        </w:rPr>
        <w:t xml:space="preserve"> </w:t>
      </w:r>
      <w:r>
        <w:rPr>
          <w:sz w:val="28"/>
          <w:szCs w:val="28"/>
        </w:rPr>
        <w:t>[FLAGS.final_tensor_name])</w:t>
      </w:r>
    </w:p>
    <w:p w:rsidR="006E6004" w:rsidRDefault="006E6004">
      <w:pPr>
        <w:widowControl w:val="0"/>
        <w:autoSpaceDE w:val="0"/>
        <w:autoSpaceDN w:val="0"/>
        <w:spacing w:line="360" w:lineRule="auto"/>
        <w:jc w:val="center"/>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966" w:right="4980"/>
        <w:rPr>
          <w:sz w:val="28"/>
          <w:szCs w:val="28"/>
        </w:rPr>
      </w:pPr>
      <w:r>
        <w:rPr>
          <w:sz w:val="28"/>
          <w:szCs w:val="28"/>
        </w:rPr>
        <w:lastRenderedPageBreak/>
        <w:t>with</w:t>
      </w:r>
      <w:r>
        <w:rPr>
          <w:spacing w:val="-13"/>
          <w:sz w:val="28"/>
          <w:szCs w:val="28"/>
        </w:rPr>
        <w:t xml:space="preserve"> </w:t>
      </w:r>
      <w:r>
        <w:rPr>
          <w:sz w:val="28"/>
          <w:szCs w:val="28"/>
        </w:rPr>
        <w:t>gfile.FastGFile(graph_file_name,</w:t>
      </w:r>
      <w:r>
        <w:rPr>
          <w:spacing w:val="-11"/>
          <w:sz w:val="28"/>
          <w:szCs w:val="28"/>
        </w:rPr>
        <w:t xml:space="preserve"> </w:t>
      </w:r>
      <w:r>
        <w:rPr>
          <w:sz w:val="28"/>
          <w:szCs w:val="28"/>
        </w:rPr>
        <w:t>'wb')</w:t>
      </w:r>
      <w:r>
        <w:rPr>
          <w:spacing w:val="-11"/>
          <w:sz w:val="28"/>
          <w:szCs w:val="28"/>
        </w:rPr>
        <w:t xml:space="preserve"> </w:t>
      </w:r>
      <w:r>
        <w:rPr>
          <w:sz w:val="28"/>
          <w:szCs w:val="28"/>
        </w:rPr>
        <w:t>as</w:t>
      </w:r>
      <w:r>
        <w:rPr>
          <w:spacing w:val="-9"/>
          <w:sz w:val="28"/>
          <w:szCs w:val="28"/>
        </w:rPr>
        <w:t xml:space="preserve"> </w:t>
      </w:r>
      <w:r>
        <w:rPr>
          <w:sz w:val="28"/>
          <w:szCs w:val="28"/>
        </w:rPr>
        <w:t>f:</w:t>
      </w:r>
      <w:r>
        <w:rPr>
          <w:spacing w:val="-67"/>
          <w:sz w:val="28"/>
          <w:szCs w:val="28"/>
        </w:rPr>
        <w:t xml:space="preserve"> </w:t>
      </w:r>
      <w:r>
        <w:rPr>
          <w:sz w:val="28"/>
          <w:szCs w:val="28"/>
        </w:rPr>
        <w:t>f.write(output_graph_def.SerializeToString())</w:t>
      </w:r>
      <w:r>
        <w:rPr>
          <w:spacing w:val="1"/>
          <w:sz w:val="28"/>
          <w:szCs w:val="28"/>
        </w:rPr>
        <w:t xml:space="preserve"> </w:t>
      </w:r>
      <w:r>
        <w:rPr>
          <w:sz w:val="28"/>
          <w:szCs w:val="28"/>
        </w:rPr>
        <w:t>return</w:t>
      </w:r>
    </w:p>
    <w:p w:rsidR="006E6004" w:rsidRDefault="007C6F71">
      <w:pPr>
        <w:widowControl w:val="0"/>
        <w:autoSpaceDE w:val="0"/>
        <w:autoSpaceDN w:val="0"/>
        <w:spacing w:before="1"/>
        <w:ind w:left="827"/>
        <w:rPr>
          <w:sz w:val="28"/>
          <w:szCs w:val="28"/>
        </w:rPr>
      </w:pPr>
      <w:r>
        <w:rPr>
          <w:sz w:val="28"/>
          <w:szCs w:val="28"/>
        </w:rPr>
        <w:t>def</w:t>
      </w:r>
      <w:r>
        <w:rPr>
          <w:spacing w:val="-16"/>
          <w:sz w:val="28"/>
          <w:szCs w:val="28"/>
        </w:rPr>
        <w:t xml:space="preserve"> </w:t>
      </w:r>
      <w:r>
        <w:rPr>
          <w:sz w:val="28"/>
          <w:szCs w:val="28"/>
        </w:rPr>
        <w:t>prepare_file_syste</w:t>
      </w:r>
      <w:r>
        <w:rPr>
          <w:sz w:val="28"/>
          <w:szCs w:val="28"/>
        </w:rPr>
        <w:t>m():</w:t>
      </w:r>
    </w:p>
    <w:p w:rsidR="006E6004" w:rsidRDefault="007C6F71">
      <w:pPr>
        <w:widowControl w:val="0"/>
        <w:autoSpaceDE w:val="0"/>
        <w:autoSpaceDN w:val="0"/>
        <w:spacing w:before="158" w:line="360" w:lineRule="auto"/>
        <w:ind w:left="966" w:right="641"/>
        <w:rPr>
          <w:sz w:val="28"/>
          <w:szCs w:val="28"/>
        </w:rPr>
      </w:pPr>
      <w:r>
        <w:rPr>
          <w:sz w:val="28"/>
          <w:szCs w:val="28"/>
        </w:rPr>
        <w:t>if tf.gfile.Exists(FLAGS.summaries_dir):</w:t>
      </w:r>
      <w:r>
        <w:rPr>
          <w:spacing w:val="1"/>
          <w:sz w:val="28"/>
          <w:szCs w:val="28"/>
        </w:rPr>
        <w:t xml:space="preserve"> </w:t>
      </w:r>
      <w:r>
        <w:rPr>
          <w:spacing w:val="-1"/>
          <w:sz w:val="28"/>
          <w:szCs w:val="28"/>
        </w:rPr>
        <w:t>tf.gfile.DeleteRecursively(FLAGS.summaries_dir)</w:t>
      </w:r>
      <w:r>
        <w:rPr>
          <w:spacing w:val="-67"/>
          <w:sz w:val="28"/>
          <w:szCs w:val="28"/>
        </w:rPr>
        <w:t xml:space="preserve"> </w:t>
      </w:r>
      <w:r>
        <w:rPr>
          <w:sz w:val="28"/>
          <w:szCs w:val="28"/>
        </w:rPr>
        <w:t>tf.gfile.MakeDirs(FLAGS.summaries_dir)</w:t>
      </w:r>
    </w:p>
    <w:p w:rsidR="006E6004" w:rsidRDefault="007C6F71">
      <w:pPr>
        <w:widowControl w:val="0"/>
        <w:autoSpaceDE w:val="0"/>
        <w:autoSpaceDN w:val="0"/>
        <w:spacing w:before="6" w:line="360" w:lineRule="auto"/>
        <w:ind w:left="966" w:right="3501"/>
        <w:rPr>
          <w:sz w:val="28"/>
          <w:szCs w:val="28"/>
        </w:rPr>
      </w:pPr>
      <w:r>
        <w:rPr>
          <w:sz w:val="28"/>
          <w:szCs w:val="28"/>
        </w:rPr>
        <w:t>if FLAGS.intermediate_store_frequency &gt; 0:</w:t>
      </w:r>
      <w:r>
        <w:rPr>
          <w:spacing w:val="1"/>
          <w:sz w:val="28"/>
          <w:szCs w:val="28"/>
        </w:rPr>
        <w:t xml:space="preserve"> </w:t>
      </w:r>
      <w:r>
        <w:rPr>
          <w:spacing w:val="-1"/>
          <w:sz w:val="28"/>
          <w:szCs w:val="28"/>
        </w:rPr>
        <w:t>ensure_dir_exists(FLAGS.intermediate_output_graphs_dir)</w:t>
      </w:r>
      <w:r>
        <w:rPr>
          <w:spacing w:val="-67"/>
          <w:sz w:val="28"/>
          <w:szCs w:val="28"/>
        </w:rPr>
        <w:t xml:space="preserve"> </w:t>
      </w:r>
      <w:r>
        <w:rPr>
          <w:sz w:val="28"/>
          <w:szCs w:val="28"/>
        </w:rPr>
        <w:t>return</w:t>
      </w:r>
    </w:p>
    <w:p w:rsidR="006E6004" w:rsidRDefault="007C6F71">
      <w:pPr>
        <w:widowControl w:val="0"/>
        <w:autoSpaceDE w:val="0"/>
        <w:autoSpaceDN w:val="0"/>
        <w:ind w:left="827"/>
        <w:rPr>
          <w:sz w:val="28"/>
          <w:szCs w:val="28"/>
        </w:rPr>
      </w:pPr>
      <w:r>
        <w:rPr>
          <w:sz w:val="28"/>
          <w:szCs w:val="28"/>
        </w:rPr>
        <w:t>def</w:t>
      </w:r>
      <w:r>
        <w:rPr>
          <w:spacing w:val="-17"/>
          <w:sz w:val="28"/>
          <w:szCs w:val="28"/>
        </w:rPr>
        <w:t xml:space="preserve"> </w:t>
      </w:r>
      <w:r>
        <w:rPr>
          <w:sz w:val="28"/>
          <w:szCs w:val="28"/>
        </w:rPr>
        <w:t>create_model_info(architecture):</w:t>
      </w:r>
    </w:p>
    <w:p w:rsidR="006E6004" w:rsidRDefault="007C6F71">
      <w:pPr>
        <w:widowControl w:val="0"/>
        <w:autoSpaceDE w:val="0"/>
        <w:autoSpaceDN w:val="0"/>
        <w:spacing w:before="159" w:line="360" w:lineRule="auto"/>
        <w:ind w:left="966" w:right="6599"/>
        <w:rPr>
          <w:sz w:val="28"/>
          <w:szCs w:val="28"/>
        </w:rPr>
      </w:pPr>
      <w:r>
        <w:rPr>
          <w:sz w:val="28"/>
          <w:szCs w:val="28"/>
        </w:rPr>
        <w:t>architecture = architecture.lower()</w:t>
      </w:r>
      <w:r>
        <w:rPr>
          <w:spacing w:val="-67"/>
          <w:sz w:val="28"/>
          <w:szCs w:val="28"/>
        </w:rPr>
        <w:t xml:space="preserve"> </w:t>
      </w:r>
      <w:r>
        <w:rPr>
          <w:sz w:val="28"/>
          <w:szCs w:val="28"/>
        </w:rPr>
        <w:t>if</w:t>
      </w:r>
      <w:r>
        <w:rPr>
          <w:spacing w:val="-5"/>
          <w:sz w:val="28"/>
          <w:szCs w:val="28"/>
        </w:rPr>
        <w:t xml:space="preserve"> </w:t>
      </w:r>
      <w:r>
        <w:rPr>
          <w:sz w:val="28"/>
          <w:szCs w:val="28"/>
        </w:rPr>
        <w:t>architecture</w:t>
      </w:r>
      <w:r>
        <w:rPr>
          <w:spacing w:val="-4"/>
          <w:sz w:val="28"/>
          <w:szCs w:val="28"/>
        </w:rPr>
        <w:t xml:space="preserve"> </w:t>
      </w:r>
      <w:r>
        <w:rPr>
          <w:sz w:val="28"/>
          <w:szCs w:val="28"/>
        </w:rPr>
        <w:t>==</w:t>
      </w:r>
      <w:r>
        <w:rPr>
          <w:spacing w:val="-4"/>
          <w:sz w:val="28"/>
          <w:szCs w:val="28"/>
        </w:rPr>
        <w:t xml:space="preserve"> </w:t>
      </w:r>
      <w:r>
        <w:rPr>
          <w:sz w:val="28"/>
          <w:szCs w:val="28"/>
        </w:rPr>
        <w:t>'inception_v3'</w:t>
      </w:r>
    </w:p>
    <w:p w:rsidR="006E6004" w:rsidRDefault="007C6F71">
      <w:pPr>
        <w:widowControl w:val="0"/>
        <w:autoSpaceDE w:val="0"/>
        <w:autoSpaceDN w:val="0"/>
        <w:spacing w:before="1" w:line="360" w:lineRule="auto"/>
        <w:ind w:left="1106" w:right="4299"/>
        <w:rPr>
          <w:sz w:val="28"/>
          <w:szCs w:val="28"/>
        </w:rPr>
      </w:pPr>
      <w:r>
        <w:rPr>
          <w:sz w:val="28"/>
          <w:szCs w:val="28"/>
        </w:rPr>
        <w:t>bottleneck_tensor_name</w:t>
      </w:r>
      <w:r>
        <w:rPr>
          <w:spacing w:val="-12"/>
          <w:sz w:val="28"/>
          <w:szCs w:val="28"/>
        </w:rPr>
        <w:t xml:space="preserve"> </w:t>
      </w:r>
      <w:r>
        <w:rPr>
          <w:sz w:val="28"/>
          <w:szCs w:val="28"/>
        </w:rPr>
        <w:t>=</w:t>
      </w:r>
      <w:r>
        <w:rPr>
          <w:spacing w:val="-12"/>
          <w:sz w:val="28"/>
          <w:szCs w:val="28"/>
        </w:rPr>
        <w:t xml:space="preserve"> </w:t>
      </w:r>
      <w:r>
        <w:rPr>
          <w:sz w:val="28"/>
          <w:szCs w:val="28"/>
        </w:rPr>
        <w:t>'pool_3/_reshape:0'</w:t>
      </w:r>
      <w:r>
        <w:rPr>
          <w:spacing w:val="-67"/>
          <w:sz w:val="28"/>
          <w:szCs w:val="28"/>
        </w:rPr>
        <w:t xml:space="preserve"> </w:t>
      </w:r>
      <w:r>
        <w:rPr>
          <w:sz w:val="28"/>
          <w:szCs w:val="28"/>
        </w:rPr>
        <w:t>bottleneck_tensor_size</w:t>
      </w:r>
      <w:r>
        <w:rPr>
          <w:spacing w:val="1"/>
          <w:sz w:val="28"/>
          <w:szCs w:val="28"/>
        </w:rPr>
        <w:t xml:space="preserve"> </w:t>
      </w:r>
      <w:r>
        <w:rPr>
          <w:sz w:val="28"/>
          <w:szCs w:val="28"/>
        </w:rPr>
        <w:t>=</w:t>
      </w:r>
      <w:r>
        <w:rPr>
          <w:spacing w:val="-4"/>
          <w:sz w:val="28"/>
          <w:szCs w:val="28"/>
        </w:rPr>
        <w:t xml:space="preserve"> </w:t>
      </w:r>
      <w:r>
        <w:rPr>
          <w:sz w:val="28"/>
          <w:szCs w:val="28"/>
        </w:rPr>
        <w:t>2048</w:t>
      </w:r>
    </w:p>
    <w:p w:rsidR="006E6004" w:rsidRDefault="007C6F71">
      <w:pPr>
        <w:widowControl w:val="0"/>
        <w:autoSpaceDE w:val="0"/>
        <w:autoSpaceDN w:val="0"/>
        <w:spacing w:before="1"/>
        <w:ind w:left="1106"/>
        <w:rPr>
          <w:sz w:val="28"/>
          <w:szCs w:val="28"/>
        </w:rPr>
      </w:pPr>
      <w:r>
        <w:rPr>
          <w:sz w:val="28"/>
          <w:szCs w:val="28"/>
        </w:rPr>
        <w:t>input_width</w:t>
      </w:r>
      <w:r>
        <w:rPr>
          <w:spacing w:val="-5"/>
          <w:sz w:val="28"/>
          <w:szCs w:val="28"/>
        </w:rPr>
        <w:t xml:space="preserve"> </w:t>
      </w:r>
      <w:r>
        <w:rPr>
          <w:sz w:val="28"/>
          <w:szCs w:val="28"/>
        </w:rPr>
        <w:t>=</w:t>
      </w:r>
      <w:r>
        <w:rPr>
          <w:spacing w:val="-10"/>
          <w:sz w:val="28"/>
          <w:szCs w:val="28"/>
        </w:rPr>
        <w:t xml:space="preserve"> </w:t>
      </w:r>
      <w:r>
        <w:rPr>
          <w:sz w:val="28"/>
          <w:szCs w:val="28"/>
        </w:rPr>
        <w:t>299</w:t>
      </w:r>
    </w:p>
    <w:p w:rsidR="006E6004" w:rsidRDefault="007C6F71">
      <w:pPr>
        <w:widowControl w:val="0"/>
        <w:autoSpaceDE w:val="0"/>
        <w:autoSpaceDN w:val="0"/>
        <w:spacing w:before="159"/>
        <w:ind w:left="1106"/>
        <w:rPr>
          <w:sz w:val="28"/>
          <w:szCs w:val="28"/>
        </w:rPr>
      </w:pPr>
      <w:r>
        <w:rPr>
          <w:sz w:val="28"/>
          <w:szCs w:val="28"/>
        </w:rPr>
        <w:t>input_height</w:t>
      </w:r>
      <w:r>
        <w:rPr>
          <w:spacing w:val="-5"/>
          <w:sz w:val="28"/>
          <w:szCs w:val="28"/>
        </w:rPr>
        <w:t xml:space="preserve"> </w:t>
      </w:r>
      <w:r>
        <w:rPr>
          <w:sz w:val="28"/>
          <w:szCs w:val="28"/>
        </w:rPr>
        <w:t>=</w:t>
      </w:r>
      <w:r>
        <w:rPr>
          <w:spacing w:val="-10"/>
          <w:sz w:val="28"/>
          <w:szCs w:val="28"/>
        </w:rPr>
        <w:t xml:space="preserve"> </w:t>
      </w:r>
      <w:r>
        <w:rPr>
          <w:sz w:val="28"/>
          <w:szCs w:val="28"/>
        </w:rPr>
        <w:t>299</w:t>
      </w:r>
    </w:p>
    <w:p w:rsidR="006E6004" w:rsidRDefault="007C6F71">
      <w:pPr>
        <w:widowControl w:val="0"/>
        <w:autoSpaceDE w:val="0"/>
        <w:autoSpaceDN w:val="0"/>
        <w:spacing w:before="160" w:line="362" w:lineRule="auto"/>
        <w:ind w:left="1106" w:right="5837"/>
        <w:rPr>
          <w:sz w:val="28"/>
          <w:szCs w:val="28"/>
        </w:rPr>
      </w:pPr>
      <w:r>
        <w:rPr>
          <w:sz w:val="28"/>
          <w:szCs w:val="28"/>
        </w:rPr>
        <w:t>input_depth = 3</w:t>
      </w:r>
      <w:r>
        <w:rPr>
          <w:spacing w:val="1"/>
          <w:sz w:val="28"/>
          <w:szCs w:val="28"/>
        </w:rPr>
        <w:t xml:space="preserve"> </w:t>
      </w:r>
      <w:r>
        <w:rPr>
          <w:sz w:val="28"/>
          <w:szCs w:val="28"/>
        </w:rPr>
        <w:t>resized_input_tensor_name</w:t>
      </w:r>
      <w:r>
        <w:rPr>
          <w:spacing w:val="-14"/>
          <w:sz w:val="28"/>
          <w:szCs w:val="28"/>
        </w:rPr>
        <w:t xml:space="preserve"> </w:t>
      </w:r>
      <w:r>
        <w:rPr>
          <w:sz w:val="28"/>
          <w:szCs w:val="28"/>
        </w:rPr>
        <w:t>=</w:t>
      </w:r>
      <w:r>
        <w:rPr>
          <w:spacing w:val="-15"/>
          <w:sz w:val="28"/>
          <w:szCs w:val="28"/>
        </w:rPr>
        <w:t xml:space="preserve"> </w:t>
      </w:r>
      <w:r>
        <w:rPr>
          <w:sz w:val="28"/>
          <w:szCs w:val="28"/>
        </w:rPr>
        <w:t>'Mul:0'</w:t>
      </w:r>
    </w:p>
    <w:p w:rsidR="006E6004" w:rsidRDefault="007C6F71">
      <w:pPr>
        <w:widowControl w:val="0"/>
        <w:autoSpaceDE w:val="0"/>
        <w:autoSpaceDN w:val="0"/>
        <w:spacing w:line="362" w:lineRule="auto"/>
        <w:ind w:left="1106" w:right="4299" w:firstLine="2"/>
        <w:rPr>
          <w:sz w:val="28"/>
          <w:szCs w:val="28"/>
        </w:rPr>
      </w:pPr>
      <w:r>
        <w:rPr>
          <w:spacing w:val="-1"/>
          <w:sz w:val="28"/>
          <w:szCs w:val="28"/>
        </w:rPr>
        <w:t>model_file_name</w:t>
      </w:r>
      <w:r>
        <w:rPr>
          <w:spacing w:val="-15"/>
          <w:sz w:val="28"/>
          <w:szCs w:val="28"/>
        </w:rPr>
        <w:t xml:space="preserve"> </w:t>
      </w:r>
      <w:r>
        <w:rPr>
          <w:sz w:val="28"/>
          <w:szCs w:val="28"/>
        </w:rPr>
        <w:t>=</w:t>
      </w:r>
      <w:r>
        <w:rPr>
          <w:spacing w:val="-15"/>
          <w:sz w:val="28"/>
          <w:szCs w:val="28"/>
        </w:rPr>
        <w:t xml:space="preserve"> </w:t>
      </w:r>
      <w:r>
        <w:rPr>
          <w:sz w:val="28"/>
          <w:szCs w:val="28"/>
        </w:rPr>
        <w:t>'classify_image_graph_def.pb'</w:t>
      </w:r>
      <w:r>
        <w:rPr>
          <w:spacing w:val="-67"/>
          <w:sz w:val="28"/>
          <w:szCs w:val="28"/>
        </w:rPr>
        <w:t xml:space="preserve"> </w:t>
      </w:r>
      <w:r>
        <w:rPr>
          <w:sz w:val="28"/>
          <w:szCs w:val="28"/>
        </w:rPr>
        <w:t>input_mean = 128</w:t>
      </w:r>
    </w:p>
    <w:p w:rsidR="006E6004" w:rsidRDefault="007C6F71">
      <w:pPr>
        <w:widowControl w:val="0"/>
        <w:autoSpaceDE w:val="0"/>
        <w:autoSpaceDN w:val="0"/>
        <w:ind w:left="1106"/>
        <w:rPr>
          <w:sz w:val="28"/>
          <w:szCs w:val="28"/>
        </w:rPr>
      </w:pPr>
      <w:r>
        <w:rPr>
          <w:sz w:val="28"/>
          <w:szCs w:val="28"/>
        </w:rPr>
        <w:t>input_std</w:t>
      </w:r>
      <w:r>
        <w:rPr>
          <w:spacing w:val="-2"/>
          <w:sz w:val="28"/>
          <w:szCs w:val="28"/>
        </w:rPr>
        <w:t xml:space="preserve"> </w:t>
      </w:r>
      <w:r>
        <w:rPr>
          <w:sz w:val="28"/>
          <w:szCs w:val="28"/>
        </w:rPr>
        <w:t>=</w:t>
      </w:r>
      <w:r>
        <w:rPr>
          <w:spacing w:val="-10"/>
          <w:sz w:val="28"/>
          <w:szCs w:val="28"/>
        </w:rPr>
        <w:t xml:space="preserve"> </w:t>
      </w:r>
      <w:r>
        <w:rPr>
          <w:sz w:val="28"/>
          <w:szCs w:val="28"/>
        </w:rPr>
        <w:t>128</w:t>
      </w:r>
    </w:p>
    <w:p w:rsidR="006E6004" w:rsidRDefault="007C6F71">
      <w:pPr>
        <w:widowControl w:val="0"/>
        <w:autoSpaceDE w:val="0"/>
        <w:autoSpaceDN w:val="0"/>
        <w:spacing w:before="148"/>
        <w:ind w:left="966"/>
        <w:rPr>
          <w:sz w:val="28"/>
          <w:szCs w:val="28"/>
        </w:rPr>
      </w:pPr>
      <w:r>
        <w:rPr>
          <w:spacing w:val="-1"/>
          <w:sz w:val="28"/>
          <w:szCs w:val="28"/>
        </w:rPr>
        <w:t>elif</w:t>
      </w:r>
      <w:r>
        <w:rPr>
          <w:spacing w:val="-5"/>
          <w:sz w:val="28"/>
          <w:szCs w:val="28"/>
        </w:rPr>
        <w:t xml:space="preserve"> </w:t>
      </w:r>
      <w:r>
        <w:rPr>
          <w:spacing w:val="-1"/>
          <w:sz w:val="28"/>
          <w:szCs w:val="28"/>
        </w:rPr>
        <w:t>architecture.startswith('mobilenet_'):</w:t>
      </w:r>
    </w:p>
    <w:p w:rsidR="006E6004" w:rsidRDefault="007C6F71">
      <w:pPr>
        <w:widowControl w:val="0"/>
        <w:autoSpaceDE w:val="0"/>
        <w:autoSpaceDN w:val="0"/>
        <w:spacing w:before="158"/>
        <w:ind w:left="1106"/>
        <w:rPr>
          <w:sz w:val="28"/>
          <w:szCs w:val="28"/>
        </w:rPr>
      </w:pPr>
      <w:r>
        <w:rPr>
          <w:sz w:val="28"/>
          <w:szCs w:val="28"/>
        </w:rPr>
        <w:t>parts</w:t>
      </w:r>
      <w:r>
        <w:rPr>
          <w:spacing w:val="-5"/>
          <w:sz w:val="28"/>
          <w:szCs w:val="28"/>
        </w:rPr>
        <w:t xml:space="preserve"> </w:t>
      </w:r>
      <w:r>
        <w:rPr>
          <w:sz w:val="28"/>
          <w:szCs w:val="28"/>
        </w:rPr>
        <w:t>=</w:t>
      </w:r>
      <w:r>
        <w:rPr>
          <w:spacing w:val="-7"/>
          <w:sz w:val="28"/>
          <w:szCs w:val="28"/>
        </w:rPr>
        <w:t xml:space="preserve"> </w:t>
      </w:r>
      <w:r>
        <w:rPr>
          <w:sz w:val="28"/>
          <w:szCs w:val="28"/>
        </w:rPr>
        <w:t>architecture.split('_')</w:t>
      </w:r>
    </w:p>
    <w:p w:rsidR="006E6004" w:rsidRDefault="007C6F71">
      <w:pPr>
        <w:widowControl w:val="0"/>
        <w:autoSpaceDE w:val="0"/>
        <w:autoSpaceDN w:val="0"/>
        <w:spacing w:before="166"/>
        <w:ind w:left="1106"/>
        <w:rPr>
          <w:sz w:val="28"/>
          <w:szCs w:val="28"/>
        </w:rPr>
      </w:pPr>
      <w:r>
        <w:rPr>
          <w:sz w:val="28"/>
          <w:szCs w:val="28"/>
        </w:rPr>
        <w:t>if</w:t>
      </w:r>
      <w:r>
        <w:rPr>
          <w:spacing w:val="-5"/>
          <w:sz w:val="28"/>
          <w:szCs w:val="28"/>
        </w:rPr>
        <w:t xml:space="preserve"> </w:t>
      </w:r>
      <w:r>
        <w:rPr>
          <w:sz w:val="28"/>
          <w:szCs w:val="28"/>
        </w:rPr>
        <w:t>len(parts)</w:t>
      </w:r>
      <w:r>
        <w:rPr>
          <w:spacing w:val="-2"/>
          <w:sz w:val="28"/>
          <w:szCs w:val="28"/>
        </w:rPr>
        <w:t xml:space="preserve"> </w:t>
      </w:r>
      <w:r>
        <w:rPr>
          <w:sz w:val="28"/>
          <w:szCs w:val="28"/>
        </w:rPr>
        <w:t>!=</w:t>
      </w:r>
      <w:r>
        <w:rPr>
          <w:spacing w:val="-7"/>
          <w:sz w:val="28"/>
          <w:szCs w:val="28"/>
        </w:rPr>
        <w:t xml:space="preserve"> </w:t>
      </w:r>
      <w:r>
        <w:rPr>
          <w:sz w:val="28"/>
          <w:szCs w:val="28"/>
        </w:rPr>
        <w:t>3</w:t>
      </w:r>
      <w:r>
        <w:rPr>
          <w:spacing w:val="-1"/>
          <w:sz w:val="28"/>
          <w:szCs w:val="28"/>
        </w:rPr>
        <w:t xml:space="preserve"> </w:t>
      </w:r>
      <w:r>
        <w:rPr>
          <w:sz w:val="28"/>
          <w:szCs w:val="28"/>
        </w:rPr>
        <w:t>and</w:t>
      </w:r>
      <w:r>
        <w:rPr>
          <w:spacing w:val="-8"/>
          <w:sz w:val="28"/>
          <w:szCs w:val="28"/>
        </w:rPr>
        <w:t xml:space="preserve"> </w:t>
      </w:r>
      <w:r>
        <w:rPr>
          <w:sz w:val="28"/>
          <w:szCs w:val="28"/>
        </w:rPr>
        <w:t>len(parts)</w:t>
      </w:r>
      <w:r>
        <w:rPr>
          <w:spacing w:val="-2"/>
          <w:sz w:val="28"/>
          <w:szCs w:val="28"/>
        </w:rPr>
        <w:t xml:space="preserve"> </w:t>
      </w:r>
      <w:r>
        <w:rPr>
          <w:sz w:val="28"/>
          <w:szCs w:val="28"/>
        </w:rPr>
        <w:t>!=</w:t>
      </w:r>
      <w:r>
        <w:rPr>
          <w:spacing w:val="-6"/>
          <w:sz w:val="28"/>
          <w:szCs w:val="28"/>
        </w:rPr>
        <w:t xml:space="preserve"> </w:t>
      </w:r>
      <w:r>
        <w:rPr>
          <w:sz w:val="28"/>
          <w:szCs w:val="28"/>
        </w:rPr>
        <w:t>4:</w:t>
      </w:r>
    </w:p>
    <w:p w:rsidR="006E6004" w:rsidRDefault="007C6F71">
      <w:pPr>
        <w:widowControl w:val="0"/>
        <w:autoSpaceDE w:val="0"/>
        <w:autoSpaceDN w:val="0"/>
        <w:spacing w:before="160" w:line="360" w:lineRule="auto"/>
        <w:ind w:left="1245" w:right="1736"/>
        <w:rPr>
          <w:sz w:val="28"/>
          <w:szCs w:val="28"/>
        </w:rPr>
      </w:pPr>
      <w:r>
        <w:rPr>
          <w:sz w:val="28"/>
          <w:szCs w:val="28"/>
        </w:rPr>
        <w:t xml:space="preserve">tf.logging.error("Couldn't understand </w:t>
      </w:r>
      <w:r>
        <w:rPr>
          <w:sz w:val="28"/>
          <w:szCs w:val="28"/>
        </w:rPr>
        <w:t>architecture name '%s'", architecture)</w:t>
      </w:r>
      <w:r>
        <w:rPr>
          <w:spacing w:val="-67"/>
          <w:sz w:val="28"/>
          <w:szCs w:val="28"/>
        </w:rPr>
        <w:t xml:space="preserve"> </w:t>
      </w:r>
      <w:r>
        <w:rPr>
          <w:sz w:val="28"/>
          <w:szCs w:val="28"/>
        </w:rPr>
        <w:t>return None</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1106"/>
        <w:rPr>
          <w:sz w:val="28"/>
          <w:szCs w:val="28"/>
        </w:rPr>
      </w:pPr>
      <w:r>
        <w:rPr>
          <w:sz w:val="28"/>
          <w:szCs w:val="28"/>
        </w:rPr>
        <w:lastRenderedPageBreak/>
        <w:t>version_string</w:t>
      </w:r>
      <w:r>
        <w:rPr>
          <w:spacing w:val="-6"/>
          <w:sz w:val="28"/>
          <w:szCs w:val="28"/>
        </w:rPr>
        <w:t xml:space="preserve"> </w:t>
      </w:r>
      <w:r>
        <w:rPr>
          <w:sz w:val="28"/>
          <w:szCs w:val="28"/>
        </w:rPr>
        <w:t>=</w:t>
      </w:r>
      <w:r>
        <w:rPr>
          <w:spacing w:val="-9"/>
          <w:sz w:val="28"/>
          <w:szCs w:val="28"/>
        </w:rPr>
        <w:t xml:space="preserve"> </w:t>
      </w:r>
      <w:r>
        <w:rPr>
          <w:sz w:val="28"/>
          <w:szCs w:val="28"/>
        </w:rPr>
        <w:t>parts[1]</w:t>
      </w:r>
    </w:p>
    <w:p w:rsidR="006E6004" w:rsidRDefault="007C6F71">
      <w:pPr>
        <w:widowControl w:val="0"/>
        <w:autoSpaceDE w:val="0"/>
        <w:autoSpaceDN w:val="0"/>
        <w:spacing w:before="160" w:line="360" w:lineRule="auto"/>
        <w:ind w:left="1245" w:right="3095" w:hanging="142"/>
        <w:rPr>
          <w:sz w:val="28"/>
          <w:szCs w:val="28"/>
        </w:rPr>
      </w:pPr>
      <w:r>
        <w:rPr>
          <w:sz w:val="28"/>
          <w:szCs w:val="28"/>
        </w:rPr>
        <w:t>if</w:t>
      </w:r>
      <w:r>
        <w:rPr>
          <w:spacing w:val="-4"/>
          <w:sz w:val="28"/>
          <w:szCs w:val="28"/>
        </w:rPr>
        <w:t xml:space="preserve"> </w:t>
      </w:r>
      <w:r>
        <w:rPr>
          <w:sz w:val="28"/>
          <w:szCs w:val="28"/>
        </w:rPr>
        <w:t>(version_string</w:t>
      </w:r>
      <w:r>
        <w:rPr>
          <w:spacing w:val="-3"/>
          <w:sz w:val="28"/>
          <w:szCs w:val="28"/>
        </w:rPr>
        <w:t xml:space="preserve"> </w:t>
      </w:r>
      <w:r>
        <w:rPr>
          <w:sz w:val="28"/>
          <w:szCs w:val="28"/>
        </w:rPr>
        <w:t>!=</w:t>
      </w:r>
      <w:r>
        <w:rPr>
          <w:spacing w:val="-4"/>
          <w:sz w:val="28"/>
          <w:szCs w:val="28"/>
        </w:rPr>
        <w:t xml:space="preserve"> </w:t>
      </w:r>
      <w:r>
        <w:rPr>
          <w:sz w:val="28"/>
          <w:szCs w:val="28"/>
        </w:rPr>
        <w:t>'1.0'</w:t>
      </w:r>
      <w:r>
        <w:rPr>
          <w:spacing w:val="-4"/>
          <w:sz w:val="28"/>
          <w:szCs w:val="28"/>
        </w:rPr>
        <w:t xml:space="preserve"> </w:t>
      </w:r>
      <w:r>
        <w:rPr>
          <w:sz w:val="28"/>
          <w:szCs w:val="28"/>
        </w:rPr>
        <w:t>and</w:t>
      </w:r>
      <w:r>
        <w:rPr>
          <w:spacing w:val="-3"/>
          <w:sz w:val="28"/>
          <w:szCs w:val="28"/>
        </w:rPr>
        <w:t xml:space="preserve"> </w:t>
      </w:r>
      <w:r>
        <w:rPr>
          <w:sz w:val="28"/>
          <w:szCs w:val="28"/>
        </w:rPr>
        <w:t>version_string</w:t>
      </w:r>
      <w:r>
        <w:rPr>
          <w:spacing w:val="-2"/>
          <w:sz w:val="28"/>
          <w:szCs w:val="28"/>
        </w:rPr>
        <w:t xml:space="preserve"> </w:t>
      </w:r>
      <w:r>
        <w:rPr>
          <w:sz w:val="28"/>
          <w:szCs w:val="28"/>
        </w:rPr>
        <w:t>!=</w:t>
      </w:r>
      <w:r>
        <w:rPr>
          <w:spacing w:val="-5"/>
          <w:sz w:val="28"/>
          <w:szCs w:val="28"/>
        </w:rPr>
        <w:t xml:space="preserve"> </w:t>
      </w:r>
      <w:r>
        <w:rPr>
          <w:sz w:val="28"/>
          <w:szCs w:val="28"/>
        </w:rPr>
        <w:t>'0.75'</w:t>
      </w:r>
      <w:r>
        <w:rPr>
          <w:spacing w:val="-4"/>
          <w:sz w:val="28"/>
          <w:szCs w:val="28"/>
        </w:rPr>
        <w:t xml:space="preserve"> </w:t>
      </w:r>
      <w:r>
        <w:rPr>
          <w:sz w:val="28"/>
          <w:szCs w:val="28"/>
        </w:rPr>
        <w:t>and</w:t>
      </w:r>
      <w:r>
        <w:rPr>
          <w:spacing w:val="-67"/>
          <w:sz w:val="28"/>
          <w:szCs w:val="28"/>
        </w:rPr>
        <w:t xml:space="preserve"> </w:t>
      </w:r>
      <w:r>
        <w:rPr>
          <w:sz w:val="28"/>
          <w:szCs w:val="28"/>
        </w:rPr>
        <w:t>version_string != '0.50' and version_string != '0.25'):</w:t>
      </w:r>
      <w:r>
        <w:rPr>
          <w:spacing w:val="1"/>
          <w:sz w:val="28"/>
          <w:szCs w:val="28"/>
        </w:rPr>
        <w:t xml:space="preserve"> </w:t>
      </w:r>
      <w:r>
        <w:rPr>
          <w:sz w:val="28"/>
          <w:szCs w:val="28"/>
        </w:rPr>
        <w:t>tf.logging.error(</w:t>
      </w:r>
    </w:p>
    <w:p w:rsidR="006E6004" w:rsidRDefault="007C6F71">
      <w:pPr>
        <w:widowControl w:val="0"/>
        <w:autoSpaceDE w:val="0"/>
        <w:autoSpaceDN w:val="0"/>
        <w:spacing w:before="1" w:line="360" w:lineRule="auto"/>
        <w:ind w:left="1245" w:right="6720" w:firstLine="278"/>
        <w:rPr>
          <w:sz w:val="28"/>
          <w:szCs w:val="28"/>
        </w:rPr>
      </w:pPr>
      <w:r>
        <w:rPr>
          <w:sz w:val="28"/>
          <w:szCs w:val="28"/>
        </w:rPr>
        <w:t>version_string, architecture)</w:t>
      </w:r>
      <w:r>
        <w:rPr>
          <w:spacing w:val="-67"/>
          <w:sz w:val="28"/>
          <w:szCs w:val="28"/>
        </w:rPr>
        <w:t xml:space="preserve"> </w:t>
      </w:r>
      <w:r>
        <w:rPr>
          <w:sz w:val="28"/>
          <w:szCs w:val="28"/>
        </w:rPr>
        <w:t>return None</w:t>
      </w:r>
    </w:p>
    <w:p w:rsidR="006E6004" w:rsidRDefault="007C6F71">
      <w:pPr>
        <w:widowControl w:val="0"/>
        <w:autoSpaceDE w:val="0"/>
        <w:autoSpaceDN w:val="0"/>
        <w:spacing w:before="1"/>
        <w:ind w:left="1106"/>
        <w:rPr>
          <w:sz w:val="28"/>
          <w:szCs w:val="28"/>
        </w:rPr>
      </w:pPr>
      <w:r>
        <w:rPr>
          <w:sz w:val="28"/>
          <w:szCs w:val="28"/>
        </w:rPr>
        <w:t>size_string</w:t>
      </w:r>
      <w:r>
        <w:rPr>
          <w:spacing w:val="-4"/>
          <w:sz w:val="28"/>
          <w:szCs w:val="28"/>
        </w:rPr>
        <w:t xml:space="preserve"> </w:t>
      </w:r>
      <w:r>
        <w:rPr>
          <w:sz w:val="28"/>
          <w:szCs w:val="28"/>
        </w:rPr>
        <w:t>=</w:t>
      </w:r>
      <w:r>
        <w:rPr>
          <w:spacing w:val="-10"/>
          <w:sz w:val="28"/>
          <w:szCs w:val="28"/>
        </w:rPr>
        <w:t xml:space="preserve"> </w:t>
      </w:r>
      <w:r>
        <w:rPr>
          <w:sz w:val="28"/>
          <w:szCs w:val="28"/>
        </w:rPr>
        <w:t>parts[2]</w:t>
      </w:r>
    </w:p>
    <w:p w:rsidR="006E6004" w:rsidRDefault="007C6F71">
      <w:pPr>
        <w:widowControl w:val="0"/>
        <w:autoSpaceDE w:val="0"/>
        <w:autoSpaceDN w:val="0"/>
        <w:spacing w:before="161" w:line="360" w:lineRule="auto"/>
        <w:ind w:left="1245" w:right="4299" w:hanging="142"/>
        <w:rPr>
          <w:sz w:val="28"/>
          <w:szCs w:val="28"/>
        </w:rPr>
      </w:pPr>
      <w:r>
        <w:rPr>
          <w:sz w:val="28"/>
          <w:szCs w:val="28"/>
        </w:rPr>
        <w:t>if</w:t>
      </w:r>
      <w:r>
        <w:rPr>
          <w:spacing w:val="-3"/>
          <w:sz w:val="28"/>
          <w:szCs w:val="28"/>
        </w:rPr>
        <w:t xml:space="preserve"> </w:t>
      </w:r>
      <w:r>
        <w:rPr>
          <w:sz w:val="28"/>
          <w:szCs w:val="28"/>
        </w:rPr>
        <w:t>(size_string</w:t>
      </w:r>
      <w:r>
        <w:rPr>
          <w:spacing w:val="-2"/>
          <w:sz w:val="28"/>
          <w:szCs w:val="28"/>
        </w:rPr>
        <w:t xml:space="preserve"> </w:t>
      </w:r>
      <w:r>
        <w:rPr>
          <w:sz w:val="28"/>
          <w:szCs w:val="28"/>
        </w:rPr>
        <w:t>!=</w:t>
      </w:r>
      <w:r>
        <w:rPr>
          <w:spacing w:val="-3"/>
          <w:sz w:val="28"/>
          <w:szCs w:val="28"/>
        </w:rPr>
        <w:t xml:space="preserve"> </w:t>
      </w:r>
      <w:r>
        <w:rPr>
          <w:sz w:val="28"/>
          <w:szCs w:val="28"/>
        </w:rPr>
        <w:t>'224'</w:t>
      </w:r>
      <w:r>
        <w:rPr>
          <w:spacing w:val="-3"/>
          <w:sz w:val="28"/>
          <w:szCs w:val="28"/>
        </w:rPr>
        <w:t xml:space="preserve"> </w:t>
      </w:r>
      <w:r>
        <w:rPr>
          <w:sz w:val="28"/>
          <w:szCs w:val="28"/>
        </w:rPr>
        <w:t>and</w:t>
      </w:r>
      <w:r>
        <w:rPr>
          <w:spacing w:val="-5"/>
          <w:sz w:val="28"/>
          <w:szCs w:val="28"/>
        </w:rPr>
        <w:t xml:space="preserve"> </w:t>
      </w:r>
      <w:r>
        <w:rPr>
          <w:sz w:val="28"/>
          <w:szCs w:val="28"/>
        </w:rPr>
        <w:t>size_string</w:t>
      </w:r>
      <w:r>
        <w:rPr>
          <w:spacing w:val="-1"/>
          <w:sz w:val="28"/>
          <w:szCs w:val="28"/>
        </w:rPr>
        <w:t xml:space="preserve"> </w:t>
      </w:r>
      <w:r>
        <w:rPr>
          <w:sz w:val="28"/>
          <w:szCs w:val="28"/>
        </w:rPr>
        <w:t>!=</w:t>
      </w:r>
      <w:r>
        <w:rPr>
          <w:spacing w:val="-4"/>
          <w:sz w:val="28"/>
          <w:szCs w:val="28"/>
        </w:rPr>
        <w:t xml:space="preserve"> </w:t>
      </w:r>
      <w:r>
        <w:rPr>
          <w:sz w:val="28"/>
          <w:szCs w:val="28"/>
        </w:rPr>
        <w:t>'192'</w:t>
      </w:r>
      <w:r>
        <w:rPr>
          <w:spacing w:val="-3"/>
          <w:sz w:val="28"/>
          <w:szCs w:val="28"/>
        </w:rPr>
        <w:t xml:space="preserve"> </w:t>
      </w:r>
      <w:r>
        <w:rPr>
          <w:sz w:val="28"/>
          <w:szCs w:val="28"/>
        </w:rPr>
        <w:t>and</w:t>
      </w:r>
      <w:r>
        <w:rPr>
          <w:spacing w:val="-67"/>
          <w:sz w:val="28"/>
          <w:szCs w:val="28"/>
        </w:rPr>
        <w:t xml:space="preserve"> </w:t>
      </w:r>
      <w:r>
        <w:rPr>
          <w:sz w:val="28"/>
          <w:szCs w:val="28"/>
        </w:rPr>
        <w:t>size_string != '160' and size_string != '128'):</w:t>
      </w:r>
      <w:r>
        <w:rPr>
          <w:spacing w:val="1"/>
          <w:sz w:val="28"/>
          <w:szCs w:val="28"/>
        </w:rPr>
        <w:t xml:space="preserve"> </w:t>
      </w:r>
      <w:r>
        <w:rPr>
          <w:sz w:val="28"/>
          <w:szCs w:val="28"/>
        </w:rPr>
        <w:t>tf.logging.error(</w:t>
      </w:r>
    </w:p>
    <w:p w:rsidR="006E6004" w:rsidRDefault="007C6F71">
      <w:pPr>
        <w:widowControl w:val="0"/>
        <w:autoSpaceDE w:val="0"/>
        <w:autoSpaceDN w:val="0"/>
        <w:spacing w:before="1" w:line="362" w:lineRule="auto"/>
        <w:ind w:left="1245" w:right="7109" w:firstLine="278"/>
        <w:rPr>
          <w:sz w:val="28"/>
          <w:szCs w:val="28"/>
        </w:rPr>
      </w:pPr>
      <w:r>
        <w:rPr>
          <w:sz w:val="28"/>
          <w:szCs w:val="28"/>
        </w:rPr>
        <w:t>size_string, architecture)</w:t>
      </w:r>
      <w:r>
        <w:rPr>
          <w:spacing w:val="-68"/>
          <w:sz w:val="28"/>
          <w:szCs w:val="28"/>
        </w:rPr>
        <w:t xml:space="preserve"> </w:t>
      </w:r>
      <w:r>
        <w:rPr>
          <w:sz w:val="28"/>
          <w:szCs w:val="28"/>
        </w:rPr>
        <w:t>return None</w:t>
      </w:r>
    </w:p>
    <w:p w:rsidR="006E6004" w:rsidRDefault="007C6F71">
      <w:pPr>
        <w:widowControl w:val="0"/>
        <w:autoSpaceDE w:val="0"/>
        <w:autoSpaceDN w:val="0"/>
        <w:spacing w:line="322" w:lineRule="exact"/>
        <w:ind w:left="1106"/>
        <w:rPr>
          <w:sz w:val="28"/>
          <w:szCs w:val="28"/>
        </w:rPr>
      </w:pPr>
      <w:r>
        <w:rPr>
          <w:sz w:val="28"/>
          <w:szCs w:val="28"/>
        </w:rPr>
        <w:t>if</w:t>
      </w:r>
      <w:r>
        <w:rPr>
          <w:spacing w:val="-3"/>
          <w:sz w:val="28"/>
          <w:szCs w:val="28"/>
        </w:rPr>
        <w:t xml:space="preserve"> </w:t>
      </w:r>
      <w:r>
        <w:rPr>
          <w:sz w:val="28"/>
          <w:szCs w:val="28"/>
        </w:rPr>
        <w:t>len(parts)</w:t>
      </w:r>
      <w:r>
        <w:rPr>
          <w:spacing w:val="1"/>
          <w:sz w:val="28"/>
          <w:szCs w:val="28"/>
        </w:rPr>
        <w:t xml:space="preserve"> </w:t>
      </w:r>
      <w:r>
        <w:rPr>
          <w:sz w:val="28"/>
          <w:szCs w:val="28"/>
        </w:rPr>
        <w:t>==</w:t>
      </w:r>
      <w:r>
        <w:rPr>
          <w:spacing w:val="-7"/>
          <w:sz w:val="28"/>
          <w:szCs w:val="28"/>
        </w:rPr>
        <w:t xml:space="preserve"> </w:t>
      </w:r>
      <w:r>
        <w:rPr>
          <w:sz w:val="28"/>
          <w:szCs w:val="28"/>
        </w:rPr>
        <w:t>3:</w:t>
      </w:r>
    </w:p>
    <w:p w:rsidR="006E6004" w:rsidRDefault="007C6F71">
      <w:pPr>
        <w:widowControl w:val="0"/>
        <w:autoSpaceDE w:val="0"/>
        <w:autoSpaceDN w:val="0"/>
        <w:spacing w:before="153" w:line="360" w:lineRule="auto"/>
        <w:ind w:left="1106" w:right="7850" w:firstLine="139"/>
        <w:rPr>
          <w:sz w:val="28"/>
          <w:szCs w:val="28"/>
        </w:rPr>
      </w:pPr>
      <w:r>
        <w:rPr>
          <w:sz w:val="28"/>
          <w:szCs w:val="28"/>
        </w:rPr>
        <w:t>is_quantized = False</w:t>
      </w:r>
      <w:r>
        <w:rPr>
          <w:spacing w:val="-68"/>
          <w:sz w:val="28"/>
          <w:szCs w:val="28"/>
        </w:rPr>
        <w:t xml:space="preserve"> </w:t>
      </w:r>
      <w:r>
        <w:rPr>
          <w:sz w:val="28"/>
          <w:szCs w:val="28"/>
        </w:rPr>
        <w:t>else:</w:t>
      </w:r>
    </w:p>
    <w:p w:rsidR="006E6004" w:rsidRDefault="007C6F71">
      <w:pPr>
        <w:widowControl w:val="0"/>
        <w:autoSpaceDE w:val="0"/>
        <w:autoSpaceDN w:val="0"/>
        <w:spacing w:before="2"/>
        <w:ind w:left="1245"/>
        <w:rPr>
          <w:sz w:val="28"/>
          <w:szCs w:val="28"/>
        </w:rPr>
      </w:pPr>
      <w:r>
        <w:rPr>
          <w:sz w:val="28"/>
          <w:szCs w:val="28"/>
        </w:rPr>
        <w:t>if</w:t>
      </w:r>
      <w:r>
        <w:rPr>
          <w:spacing w:val="-5"/>
          <w:sz w:val="28"/>
          <w:szCs w:val="28"/>
        </w:rPr>
        <w:t xml:space="preserve"> </w:t>
      </w:r>
      <w:r>
        <w:rPr>
          <w:sz w:val="28"/>
          <w:szCs w:val="28"/>
        </w:rPr>
        <w:t>parts[3]</w:t>
      </w:r>
      <w:r>
        <w:rPr>
          <w:spacing w:val="-8"/>
          <w:sz w:val="28"/>
          <w:szCs w:val="28"/>
        </w:rPr>
        <w:t xml:space="preserve"> </w:t>
      </w:r>
      <w:r>
        <w:rPr>
          <w:sz w:val="28"/>
          <w:szCs w:val="28"/>
        </w:rPr>
        <w:t>!=</w:t>
      </w:r>
      <w:r>
        <w:rPr>
          <w:spacing w:val="-4"/>
          <w:sz w:val="28"/>
          <w:szCs w:val="28"/>
        </w:rPr>
        <w:t xml:space="preserve"> </w:t>
      </w:r>
      <w:r>
        <w:rPr>
          <w:sz w:val="28"/>
          <w:szCs w:val="28"/>
        </w:rPr>
        <w:t>'quantized':</w:t>
      </w:r>
    </w:p>
    <w:p w:rsidR="006E6004" w:rsidRDefault="007C6F71">
      <w:pPr>
        <w:widowControl w:val="0"/>
        <w:autoSpaceDE w:val="0"/>
        <w:autoSpaceDN w:val="0"/>
        <w:spacing w:before="160"/>
        <w:ind w:left="1384"/>
        <w:rPr>
          <w:sz w:val="28"/>
          <w:szCs w:val="28"/>
        </w:rPr>
      </w:pPr>
      <w:r>
        <w:rPr>
          <w:sz w:val="28"/>
          <w:szCs w:val="28"/>
        </w:rPr>
        <w:t>tf.logging.error(</w:t>
      </w:r>
    </w:p>
    <w:p w:rsidR="006E6004" w:rsidRDefault="007C6F71">
      <w:pPr>
        <w:widowControl w:val="0"/>
        <w:autoSpaceDE w:val="0"/>
        <w:autoSpaceDN w:val="0"/>
        <w:spacing w:before="161" w:line="360" w:lineRule="auto"/>
        <w:ind w:left="1665" w:right="2102"/>
        <w:rPr>
          <w:sz w:val="28"/>
          <w:szCs w:val="28"/>
        </w:rPr>
      </w:pPr>
      <w:r>
        <w:rPr>
          <w:sz w:val="28"/>
          <w:szCs w:val="28"/>
        </w:rPr>
        <w:t>"Couldn't</w:t>
      </w:r>
      <w:r>
        <w:rPr>
          <w:spacing w:val="-6"/>
          <w:sz w:val="28"/>
          <w:szCs w:val="28"/>
        </w:rPr>
        <w:t xml:space="preserve"> </w:t>
      </w:r>
      <w:r>
        <w:rPr>
          <w:sz w:val="28"/>
          <w:szCs w:val="28"/>
        </w:rPr>
        <w:t>understand</w:t>
      </w:r>
      <w:r>
        <w:rPr>
          <w:spacing w:val="-6"/>
          <w:sz w:val="28"/>
          <w:szCs w:val="28"/>
        </w:rPr>
        <w:t xml:space="preserve"> </w:t>
      </w:r>
      <w:r>
        <w:rPr>
          <w:sz w:val="28"/>
          <w:szCs w:val="28"/>
        </w:rPr>
        <w:t>architecture</w:t>
      </w:r>
      <w:r>
        <w:rPr>
          <w:spacing w:val="-6"/>
          <w:sz w:val="28"/>
          <w:szCs w:val="28"/>
        </w:rPr>
        <w:t xml:space="preserve"> </w:t>
      </w:r>
      <w:r>
        <w:rPr>
          <w:sz w:val="28"/>
          <w:szCs w:val="28"/>
        </w:rPr>
        <w:t>suffix</w:t>
      </w:r>
      <w:r>
        <w:rPr>
          <w:spacing w:val="-2"/>
          <w:sz w:val="28"/>
          <w:szCs w:val="28"/>
        </w:rPr>
        <w:t xml:space="preserve"> </w:t>
      </w:r>
      <w:r>
        <w:rPr>
          <w:sz w:val="28"/>
          <w:szCs w:val="28"/>
        </w:rPr>
        <w:t>'%s'</w:t>
      </w:r>
      <w:r>
        <w:rPr>
          <w:spacing w:val="-3"/>
          <w:sz w:val="28"/>
          <w:szCs w:val="28"/>
        </w:rPr>
        <w:t xml:space="preserve"> </w:t>
      </w:r>
      <w:r>
        <w:rPr>
          <w:sz w:val="28"/>
          <w:szCs w:val="28"/>
        </w:rPr>
        <w:t>for</w:t>
      </w:r>
      <w:r>
        <w:rPr>
          <w:spacing w:val="-3"/>
          <w:sz w:val="28"/>
          <w:szCs w:val="28"/>
        </w:rPr>
        <w:t xml:space="preserve"> </w:t>
      </w:r>
      <w:r>
        <w:rPr>
          <w:sz w:val="28"/>
          <w:szCs w:val="28"/>
        </w:rPr>
        <w:t>'%s'",</w:t>
      </w:r>
      <w:r>
        <w:rPr>
          <w:spacing w:val="-3"/>
          <w:sz w:val="28"/>
          <w:szCs w:val="28"/>
        </w:rPr>
        <w:t xml:space="preserve"> </w:t>
      </w:r>
      <w:r>
        <w:rPr>
          <w:sz w:val="28"/>
          <w:szCs w:val="28"/>
        </w:rPr>
        <w:t>parts[3],</w:t>
      </w:r>
      <w:r>
        <w:rPr>
          <w:spacing w:val="-67"/>
          <w:sz w:val="28"/>
          <w:szCs w:val="28"/>
        </w:rPr>
        <w:t xml:space="preserve"> </w:t>
      </w:r>
      <w:r>
        <w:rPr>
          <w:sz w:val="28"/>
          <w:szCs w:val="28"/>
        </w:rPr>
        <w:t>architecture)</w:t>
      </w:r>
    </w:p>
    <w:p w:rsidR="006E6004" w:rsidRDefault="007C6F71">
      <w:pPr>
        <w:widowControl w:val="0"/>
        <w:autoSpaceDE w:val="0"/>
        <w:autoSpaceDN w:val="0"/>
        <w:spacing w:before="1" w:line="362" w:lineRule="auto"/>
        <w:ind w:left="1245" w:right="7929" w:firstLine="139"/>
        <w:rPr>
          <w:sz w:val="28"/>
          <w:szCs w:val="28"/>
        </w:rPr>
      </w:pPr>
      <w:r>
        <w:rPr>
          <w:sz w:val="28"/>
          <w:szCs w:val="28"/>
        </w:rPr>
        <w:t>return None</w:t>
      </w:r>
      <w:r>
        <w:rPr>
          <w:spacing w:val="1"/>
          <w:sz w:val="28"/>
          <w:szCs w:val="28"/>
        </w:rPr>
        <w:t xml:space="preserve"> </w:t>
      </w:r>
      <w:r>
        <w:rPr>
          <w:sz w:val="28"/>
          <w:szCs w:val="28"/>
        </w:rPr>
        <w:t>is_quantized</w:t>
      </w:r>
      <w:r>
        <w:rPr>
          <w:spacing w:val="-7"/>
          <w:sz w:val="28"/>
          <w:szCs w:val="28"/>
        </w:rPr>
        <w:t xml:space="preserve"> </w:t>
      </w:r>
      <w:r>
        <w:rPr>
          <w:sz w:val="28"/>
          <w:szCs w:val="28"/>
        </w:rPr>
        <w:t>=</w:t>
      </w:r>
      <w:r>
        <w:rPr>
          <w:spacing w:val="-9"/>
          <w:sz w:val="28"/>
          <w:szCs w:val="28"/>
        </w:rPr>
        <w:t xml:space="preserve"> </w:t>
      </w:r>
      <w:r>
        <w:rPr>
          <w:sz w:val="28"/>
          <w:szCs w:val="28"/>
        </w:rPr>
        <w:t>True</w:t>
      </w:r>
    </w:p>
    <w:p w:rsidR="006E6004" w:rsidRDefault="007C6F71">
      <w:pPr>
        <w:widowControl w:val="0"/>
        <w:autoSpaceDE w:val="0"/>
        <w:autoSpaceDN w:val="0"/>
        <w:spacing w:line="360" w:lineRule="auto"/>
        <w:ind w:left="1106" w:right="2102"/>
        <w:rPr>
          <w:sz w:val="28"/>
          <w:szCs w:val="28"/>
        </w:rPr>
      </w:pPr>
      <w:r>
        <w:rPr>
          <w:spacing w:val="-1"/>
          <w:sz w:val="28"/>
          <w:szCs w:val="28"/>
        </w:rPr>
        <w:t>data_url</w:t>
      </w:r>
      <w:r>
        <w:rPr>
          <w:spacing w:val="1"/>
          <w:sz w:val="28"/>
          <w:szCs w:val="28"/>
        </w:rPr>
        <w:t xml:space="preserve"> </w:t>
      </w:r>
      <w:r>
        <w:rPr>
          <w:spacing w:val="-1"/>
          <w:sz w:val="28"/>
          <w:szCs w:val="28"/>
        </w:rPr>
        <w:t>=</w:t>
      </w:r>
      <w:r>
        <w:rPr>
          <w:spacing w:val="3"/>
          <w:sz w:val="28"/>
          <w:szCs w:val="28"/>
        </w:rPr>
        <w:t xml:space="preserve"> </w:t>
      </w:r>
      <w:hyperlink r:id="rId28">
        <w:r>
          <w:rPr>
            <w:spacing w:val="-1"/>
            <w:sz w:val="28"/>
            <w:szCs w:val="28"/>
          </w:rPr>
          <w:t>'http:/</w:t>
        </w:r>
        <w:r>
          <w:rPr>
            <w:spacing w:val="-1"/>
            <w:sz w:val="28"/>
            <w:szCs w:val="28"/>
          </w:rPr>
          <w:t>/download.tensorflow.org/models/mobilenet_v1_'</w:t>
        </w:r>
      </w:hyperlink>
      <w:r>
        <w:rPr>
          <w:spacing w:val="-67"/>
          <w:sz w:val="28"/>
          <w:szCs w:val="28"/>
        </w:rPr>
        <w:t xml:space="preserve"> </w:t>
      </w:r>
      <w:r>
        <w:rPr>
          <w:sz w:val="28"/>
          <w:szCs w:val="28"/>
        </w:rPr>
        <w:t>data_url += version_string + '_' + size_string + '_frozen.tgz'</w:t>
      </w:r>
      <w:r>
        <w:rPr>
          <w:spacing w:val="1"/>
          <w:sz w:val="28"/>
          <w:szCs w:val="28"/>
        </w:rPr>
        <w:t xml:space="preserve"> </w:t>
      </w:r>
      <w:r>
        <w:rPr>
          <w:sz w:val="28"/>
          <w:szCs w:val="28"/>
        </w:rPr>
        <w:t>bottleneck_tensor_name = 'MobilenetV1/Predictions/Reshape:0'</w:t>
      </w:r>
      <w:r>
        <w:rPr>
          <w:spacing w:val="1"/>
          <w:sz w:val="28"/>
          <w:szCs w:val="28"/>
        </w:rPr>
        <w:t xml:space="preserve"> </w:t>
      </w:r>
      <w:r>
        <w:rPr>
          <w:sz w:val="28"/>
          <w:szCs w:val="28"/>
        </w:rPr>
        <w:t>bottleneck_tensor_size =</w:t>
      </w:r>
      <w:r>
        <w:rPr>
          <w:spacing w:val="-3"/>
          <w:sz w:val="28"/>
          <w:szCs w:val="28"/>
        </w:rPr>
        <w:t xml:space="preserve"> </w:t>
      </w:r>
      <w:r>
        <w:rPr>
          <w:sz w:val="28"/>
          <w:szCs w:val="28"/>
        </w:rPr>
        <w:t>1001</w:t>
      </w:r>
    </w:p>
    <w:p w:rsidR="006E6004" w:rsidRDefault="007C6F71">
      <w:pPr>
        <w:widowControl w:val="0"/>
        <w:autoSpaceDE w:val="0"/>
        <w:autoSpaceDN w:val="0"/>
        <w:spacing w:line="362" w:lineRule="auto"/>
        <w:ind w:left="1106" w:right="6578"/>
        <w:rPr>
          <w:sz w:val="28"/>
          <w:szCs w:val="28"/>
        </w:rPr>
      </w:pPr>
      <w:r>
        <w:rPr>
          <w:sz w:val="28"/>
          <w:szCs w:val="28"/>
        </w:rPr>
        <w:t>input_width = int(size_string)</w:t>
      </w:r>
      <w:r>
        <w:rPr>
          <w:spacing w:val="-67"/>
          <w:sz w:val="28"/>
          <w:szCs w:val="28"/>
        </w:rPr>
        <w:t xml:space="preserve"> </w:t>
      </w:r>
      <w:r>
        <w:rPr>
          <w:spacing w:val="-1"/>
          <w:sz w:val="28"/>
          <w:szCs w:val="28"/>
        </w:rPr>
        <w:t>input_height</w:t>
      </w:r>
      <w:r>
        <w:rPr>
          <w:spacing w:val="-12"/>
          <w:sz w:val="28"/>
          <w:szCs w:val="28"/>
        </w:rPr>
        <w:t xml:space="preserve"> </w:t>
      </w:r>
      <w:r>
        <w:rPr>
          <w:sz w:val="28"/>
          <w:szCs w:val="28"/>
        </w:rPr>
        <w:t>=</w:t>
      </w:r>
      <w:r>
        <w:rPr>
          <w:spacing w:val="-16"/>
          <w:sz w:val="28"/>
          <w:szCs w:val="28"/>
        </w:rPr>
        <w:t xml:space="preserve"> </w:t>
      </w:r>
      <w:r>
        <w:rPr>
          <w:sz w:val="28"/>
          <w:szCs w:val="28"/>
        </w:rPr>
        <w:t>int(size_string)</w:t>
      </w:r>
    </w:p>
    <w:p w:rsidR="006E6004" w:rsidRDefault="006E6004">
      <w:pPr>
        <w:widowControl w:val="0"/>
        <w:autoSpaceDE w:val="0"/>
        <w:autoSpaceDN w:val="0"/>
        <w:spacing w:line="362"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106" w:right="5955"/>
        <w:rPr>
          <w:sz w:val="28"/>
          <w:szCs w:val="28"/>
        </w:rPr>
      </w:pPr>
      <w:r>
        <w:rPr>
          <w:sz w:val="28"/>
          <w:szCs w:val="28"/>
        </w:rPr>
        <w:lastRenderedPageBreak/>
        <w:t>input_depth = 3</w:t>
      </w:r>
      <w:r>
        <w:rPr>
          <w:spacing w:val="1"/>
          <w:sz w:val="28"/>
          <w:szCs w:val="28"/>
        </w:rPr>
        <w:t xml:space="preserve"> </w:t>
      </w:r>
      <w:r>
        <w:rPr>
          <w:sz w:val="28"/>
          <w:szCs w:val="28"/>
        </w:rPr>
        <w:t>resized_input_tensor_name</w:t>
      </w:r>
      <w:r>
        <w:rPr>
          <w:spacing w:val="-10"/>
          <w:sz w:val="28"/>
          <w:szCs w:val="28"/>
        </w:rPr>
        <w:t xml:space="preserve"> </w:t>
      </w:r>
      <w:r>
        <w:rPr>
          <w:sz w:val="28"/>
          <w:szCs w:val="28"/>
        </w:rPr>
        <w:t>=</w:t>
      </w:r>
      <w:r>
        <w:rPr>
          <w:spacing w:val="-10"/>
          <w:sz w:val="28"/>
          <w:szCs w:val="28"/>
        </w:rPr>
        <w:t xml:space="preserve"> </w:t>
      </w:r>
      <w:r>
        <w:rPr>
          <w:sz w:val="28"/>
          <w:szCs w:val="28"/>
        </w:rPr>
        <w:t>'input:0'</w:t>
      </w:r>
      <w:r>
        <w:rPr>
          <w:spacing w:val="-67"/>
          <w:sz w:val="28"/>
          <w:szCs w:val="28"/>
        </w:rPr>
        <w:t xml:space="preserve"> </w:t>
      </w:r>
      <w:r>
        <w:rPr>
          <w:sz w:val="28"/>
          <w:szCs w:val="28"/>
        </w:rPr>
        <w:t>if</w:t>
      </w:r>
      <w:r>
        <w:rPr>
          <w:spacing w:val="-4"/>
          <w:sz w:val="28"/>
          <w:szCs w:val="28"/>
        </w:rPr>
        <w:t xml:space="preserve"> </w:t>
      </w:r>
      <w:r>
        <w:rPr>
          <w:sz w:val="28"/>
          <w:szCs w:val="28"/>
        </w:rPr>
        <w:t>is_quantized:</w:t>
      </w:r>
    </w:p>
    <w:p w:rsidR="006E6004" w:rsidRDefault="007C6F71">
      <w:pPr>
        <w:widowControl w:val="0"/>
        <w:autoSpaceDE w:val="0"/>
        <w:autoSpaceDN w:val="0"/>
        <w:spacing w:before="1" w:line="360" w:lineRule="auto"/>
        <w:ind w:left="1106" w:right="5137" w:firstLine="141"/>
        <w:rPr>
          <w:sz w:val="28"/>
          <w:szCs w:val="28"/>
        </w:rPr>
      </w:pPr>
      <w:r>
        <w:rPr>
          <w:sz w:val="28"/>
          <w:szCs w:val="28"/>
        </w:rPr>
        <w:t>model_base_name</w:t>
      </w:r>
      <w:r>
        <w:rPr>
          <w:spacing w:val="-10"/>
          <w:sz w:val="28"/>
          <w:szCs w:val="28"/>
        </w:rPr>
        <w:t xml:space="preserve"> </w:t>
      </w:r>
      <w:r>
        <w:rPr>
          <w:sz w:val="28"/>
          <w:szCs w:val="28"/>
        </w:rPr>
        <w:t>=</w:t>
      </w:r>
      <w:r>
        <w:rPr>
          <w:spacing w:val="-10"/>
          <w:sz w:val="28"/>
          <w:szCs w:val="28"/>
        </w:rPr>
        <w:t xml:space="preserve"> </w:t>
      </w:r>
      <w:r>
        <w:rPr>
          <w:sz w:val="28"/>
          <w:szCs w:val="28"/>
        </w:rPr>
        <w:t>'quantized_graph.pb'</w:t>
      </w:r>
      <w:r>
        <w:rPr>
          <w:spacing w:val="-67"/>
          <w:sz w:val="28"/>
          <w:szCs w:val="28"/>
        </w:rPr>
        <w:t xml:space="preserve"> </w:t>
      </w:r>
      <w:r>
        <w:rPr>
          <w:sz w:val="28"/>
          <w:szCs w:val="28"/>
        </w:rPr>
        <w:t>else:</w:t>
      </w:r>
    </w:p>
    <w:p w:rsidR="006E6004" w:rsidRDefault="007C6F71">
      <w:pPr>
        <w:widowControl w:val="0"/>
        <w:autoSpaceDE w:val="0"/>
        <w:autoSpaceDN w:val="0"/>
        <w:spacing w:before="3"/>
        <w:ind w:left="1247"/>
        <w:rPr>
          <w:sz w:val="28"/>
          <w:szCs w:val="28"/>
        </w:rPr>
      </w:pPr>
      <w:r>
        <w:rPr>
          <w:sz w:val="28"/>
          <w:szCs w:val="28"/>
        </w:rPr>
        <w:t>model_base_name</w:t>
      </w:r>
      <w:r>
        <w:rPr>
          <w:spacing w:val="-8"/>
          <w:sz w:val="28"/>
          <w:szCs w:val="28"/>
        </w:rPr>
        <w:t xml:space="preserve"> </w:t>
      </w:r>
      <w:r>
        <w:rPr>
          <w:sz w:val="28"/>
          <w:szCs w:val="28"/>
        </w:rPr>
        <w:t>=</w:t>
      </w:r>
      <w:r>
        <w:rPr>
          <w:spacing w:val="-11"/>
          <w:sz w:val="28"/>
          <w:szCs w:val="28"/>
        </w:rPr>
        <w:t xml:space="preserve"> </w:t>
      </w:r>
      <w:r>
        <w:rPr>
          <w:sz w:val="28"/>
          <w:szCs w:val="28"/>
        </w:rPr>
        <w:t>'frozen_graph.pb'</w:t>
      </w:r>
    </w:p>
    <w:p w:rsidR="006E6004" w:rsidRDefault="007C6F71">
      <w:pPr>
        <w:widowControl w:val="0"/>
        <w:autoSpaceDE w:val="0"/>
        <w:autoSpaceDN w:val="0"/>
        <w:spacing w:before="154" w:line="362" w:lineRule="auto"/>
        <w:ind w:left="1106" w:right="2385" w:firstLine="2"/>
        <w:jc w:val="both"/>
        <w:rPr>
          <w:sz w:val="28"/>
          <w:szCs w:val="28"/>
        </w:rPr>
      </w:pPr>
      <w:r>
        <w:rPr>
          <w:sz w:val="28"/>
          <w:szCs w:val="28"/>
        </w:rPr>
        <w:t>model_dir_name = 'mobilenet_v1_' + version_string + '_' + size_string</w:t>
      </w:r>
      <w:r>
        <w:rPr>
          <w:spacing w:val="-68"/>
          <w:sz w:val="28"/>
          <w:szCs w:val="28"/>
        </w:rPr>
        <w:t xml:space="preserve"> </w:t>
      </w:r>
      <w:r>
        <w:rPr>
          <w:sz w:val="28"/>
          <w:szCs w:val="28"/>
        </w:rPr>
        <w:t>model_file_name = os.path.join(model_dir_name, model_base_name)</w:t>
      </w:r>
      <w:r>
        <w:rPr>
          <w:spacing w:val="-67"/>
          <w:sz w:val="28"/>
          <w:szCs w:val="28"/>
        </w:rPr>
        <w:t xml:space="preserve"> </w:t>
      </w:r>
      <w:r>
        <w:rPr>
          <w:sz w:val="28"/>
          <w:szCs w:val="28"/>
        </w:rPr>
        <w:t>input_mean = 127.5</w:t>
      </w:r>
    </w:p>
    <w:p w:rsidR="006E6004" w:rsidRDefault="007C6F71">
      <w:pPr>
        <w:widowControl w:val="0"/>
        <w:autoSpaceDE w:val="0"/>
        <w:autoSpaceDN w:val="0"/>
        <w:spacing w:line="360" w:lineRule="auto"/>
        <w:ind w:left="966" w:right="8327" w:firstLine="136"/>
        <w:rPr>
          <w:sz w:val="28"/>
          <w:szCs w:val="28"/>
        </w:rPr>
      </w:pPr>
      <w:r>
        <w:rPr>
          <w:sz w:val="28"/>
          <w:szCs w:val="28"/>
        </w:rPr>
        <w:t>input_std = 127.5</w:t>
      </w:r>
      <w:r>
        <w:rPr>
          <w:spacing w:val="-67"/>
          <w:sz w:val="28"/>
          <w:szCs w:val="28"/>
        </w:rPr>
        <w:t xml:space="preserve"> </w:t>
      </w:r>
      <w:r>
        <w:rPr>
          <w:sz w:val="28"/>
          <w:szCs w:val="28"/>
        </w:rPr>
        <w:t>else:</w:t>
      </w:r>
    </w:p>
    <w:p w:rsidR="006E6004" w:rsidRDefault="007C6F71">
      <w:pPr>
        <w:widowControl w:val="0"/>
        <w:autoSpaceDE w:val="0"/>
        <w:autoSpaceDN w:val="0"/>
        <w:spacing w:line="362" w:lineRule="auto"/>
        <w:ind w:left="1106" w:right="1628"/>
        <w:rPr>
          <w:sz w:val="28"/>
          <w:szCs w:val="28"/>
        </w:rPr>
      </w:pPr>
      <w:r>
        <w:rPr>
          <w:sz w:val="28"/>
          <w:szCs w:val="28"/>
        </w:rPr>
        <w:t>tf.logging.error("Couldn't</w:t>
      </w:r>
      <w:r>
        <w:rPr>
          <w:spacing w:val="-9"/>
          <w:sz w:val="28"/>
          <w:szCs w:val="28"/>
        </w:rPr>
        <w:t xml:space="preserve"> </w:t>
      </w:r>
      <w:r>
        <w:rPr>
          <w:sz w:val="28"/>
          <w:szCs w:val="28"/>
        </w:rPr>
        <w:t>understand</w:t>
      </w:r>
      <w:r>
        <w:rPr>
          <w:spacing w:val="-4"/>
          <w:sz w:val="28"/>
          <w:szCs w:val="28"/>
        </w:rPr>
        <w:t xml:space="preserve"> </w:t>
      </w:r>
      <w:r>
        <w:rPr>
          <w:sz w:val="28"/>
          <w:szCs w:val="28"/>
        </w:rPr>
        <w:t>architecture</w:t>
      </w:r>
      <w:r>
        <w:rPr>
          <w:spacing w:val="-6"/>
          <w:sz w:val="28"/>
          <w:szCs w:val="28"/>
        </w:rPr>
        <w:t xml:space="preserve"> </w:t>
      </w:r>
      <w:r>
        <w:rPr>
          <w:sz w:val="28"/>
          <w:szCs w:val="28"/>
        </w:rPr>
        <w:t>name</w:t>
      </w:r>
      <w:r>
        <w:rPr>
          <w:spacing w:val="-5"/>
          <w:sz w:val="28"/>
          <w:szCs w:val="28"/>
        </w:rPr>
        <w:t xml:space="preserve"> </w:t>
      </w:r>
      <w:r>
        <w:rPr>
          <w:sz w:val="28"/>
          <w:szCs w:val="28"/>
        </w:rPr>
        <w:t>'%s'",</w:t>
      </w:r>
      <w:r>
        <w:rPr>
          <w:spacing w:val="-5"/>
          <w:sz w:val="28"/>
          <w:szCs w:val="28"/>
        </w:rPr>
        <w:t xml:space="preserve"> </w:t>
      </w:r>
      <w:r>
        <w:rPr>
          <w:sz w:val="28"/>
          <w:szCs w:val="28"/>
        </w:rPr>
        <w:t>architecture)</w:t>
      </w:r>
      <w:r>
        <w:rPr>
          <w:spacing w:val="-67"/>
          <w:sz w:val="28"/>
          <w:szCs w:val="28"/>
        </w:rPr>
        <w:t xml:space="preserve"> </w:t>
      </w:r>
      <w:r>
        <w:rPr>
          <w:sz w:val="28"/>
          <w:szCs w:val="28"/>
        </w:rPr>
        <w:t>raise</w:t>
      </w:r>
      <w:r>
        <w:rPr>
          <w:spacing w:val="-1"/>
          <w:sz w:val="28"/>
          <w:szCs w:val="28"/>
        </w:rPr>
        <w:t xml:space="preserve"> </w:t>
      </w:r>
      <w:r>
        <w:rPr>
          <w:sz w:val="28"/>
          <w:szCs w:val="28"/>
        </w:rPr>
        <w:t>ValueError('Unknown architecture',</w:t>
      </w:r>
      <w:r>
        <w:rPr>
          <w:spacing w:val="-2"/>
          <w:sz w:val="28"/>
          <w:szCs w:val="28"/>
        </w:rPr>
        <w:t xml:space="preserve"> </w:t>
      </w:r>
      <w:r>
        <w:rPr>
          <w:sz w:val="28"/>
          <w:szCs w:val="28"/>
        </w:rPr>
        <w:t>architecture)</w:t>
      </w:r>
    </w:p>
    <w:p w:rsidR="006E6004" w:rsidRDefault="007C6F71">
      <w:pPr>
        <w:widowControl w:val="0"/>
        <w:autoSpaceDE w:val="0"/>
        <w:autoSpaceDN w:val="0"/>
        <w:spacing w:line="319" w:lineRule="exact"/>
        <w:ind w:left="966"/>
        <w:rPr>
          <w:sz w:val="28"/>
          <w:szCs w:val="28"/>
        </w:rPr>
      </w:pPr>
      <w:r>
        <w:rPr>
          <w:sz w:val="28"/>
          <w:szCs w:val="28"/>
        </w:rPr>
        <w:t>return</w:t>
      </w:r>
      <w:r>
        <w:rPr>
          <w:spacing w:val="1"/>
          <w:sz w:val="28"/>
          <w:szCs w:val="28"/>
        </w:rPr>
        <w:t xml:space="preserve"> </w:t>
      </w:r>
      <w:r>
        <w:rPr>
          <w:sz w:val="28"/>
          <w:szCs w:val="28"/>
        </w:rPr>
        <w:t>{</w:t>
      </w:r>
    </w:p>
    <w:p w:rsidR="006E6004" w:rsidRDefault="007C6F71">
      <w:pPr>
        <w:widowControl w:val="0"/>
        <w:autoSpaceDE w:val="0"/>
        <w:autoSpaceDN w:val="0"/>
        <w:spacing w:before="153"/>
        <w:ind w:left="1245"/>
        <w:rPr>
          <w:sz w:val="28"/>
          <w:szCs w:val="28"/>
        </w:rPr>
      </w:pPr>
      <w:r>
        <w:rPr>
          <w:sz w:val="28"/>
          <w:szCs w:val="28"/>
        </w:rPr>
        <w:t>'data_url':</w:t>
      </w:r>
      <w:r>
        <w:rPr>
          <w:spacing w:val="-10"/>
          <w:sz w:val="28"/>
          <w:szCs w:val="28"/>
        </w:rPr>
        <w:t xml:space="preserve"> </w:t>
      </w:r>
      <w:r>
        <w:rPr>
          <w:sz w:val="28"/>
          <w:szCs w:val="28"/>
        </w:rPr>
        <w:t>data_url,</w:t>
      </w:r>
    </w:p>
    <w:p w:rsidR="006E6004" w:rsidRDefault="007C6F71">
      <w:pPr>
        <w:widowControl w:val="0"/>
        <w:autoSpaceDE w:val="0"/>
        <w:autoSpaceDN w:val="0"/>
        <w:spacing w:before="158" w:line="360" w:lineRule="auto"/>
        <w:ind w:left="1245" w:right="4299"/>
        <w:rPr>
          <w:sz w:val="28"/>
          <w:szCs w:val="28"/>
        </w:rPr>
      </w:pPr>
      <w:r>
        <w:rPr>
          <w:spacing w:val="-1"/>
          <w:sz w:val="28"/>
          <w:szCs w:val="28"/>
        </w:rPr>
        <w:t>'bottleneck_tensor_name': bottleneck_tensor_name,</w:t>
      </w:r>
      <w:r>
        <w:rPr>
          <w:spacing w:val="-67"/>
          <w:sz w:val="28"/>
          <w:szCs w:val="28"/>
        </w:rPr>
        <w:t xml:space="preserve"> </w:t>
      </w:r>
      <w:r>
        <w:rPr>
          <w:sz w:val="28"/>
          <w:szCs w:val="28"/>
        </w:rPr>
        <w:t>'bottleneck_tensor_size': bottleneck_tensor_size,</w:t>
      </w:r>
      <w:r>
        <w:rPr>
          <w:spacing w:val="1"/>
          <w:sz w:val="28"/>
          <w:szCs w:val="28"/>
        </w:rPr>
        <w:t xml:space="preserve"> </w:t>
      </w:r>
      <w:r>
        <w:rPr>
          <w:sz w:val="28"/>
          <w:szCs w:val="28"/>
        </w:rPr>
        <w:t>'input_width': input_width,</w:t>
      </w:r>
    </w:p>
    <w:p w:rsidR="006E6004" w:rsidRDefault="007C6F71">
      <w:pPr>
        <w:widowControl w:val="0"/>
        <w:autoSpaceDE w:val="0"/>
        <w:autoSpaceDN w:val="0"/>
        <w:spacing w:before="1" w:line="362" w:lineRule="auto"/>
        <w:ind w:left="1245" w:right="7005"/>
        <w:rPr>
          <w:sz w:val="28"/>
          <w:szCs w:val="28"/>
        </w:rPr>
      </w:pPr>
      <w:r>
        <w:rPr>
          <w:sz w:val="28"/>
          <w:szCs w:val="28"/>
        </w:rPr>
        <w:t>'input_height': input_height,</w:t>
      </w:r>
      <w:r>
        <w:rPr>
          <w:spacing w:val="-67"/>
          <w:sz w:val="28"/>
          <w:szCs w:val="28"/>
        </w:rPr>
        <w:t xml:space="preserve"> </w:t>
      </w:r>
      <w:r>
        <w:rPr>
          <w:sz w:val="28"/>
          <w:szCs w:val="28"/>
        </w:rPr>
        <w:t>'input_depth':</w:t>
      </w:r>
      <w:r>
        <w:rPr>
          <w:spacing w:val="-11"/>
          <w:sz w:val="28"/>
          <w:szCs w:val="28"/>
        </w:rPr>
        <w:t xml:space="preserve"> </w:t>
      </w:r>
      <w:r>
        <w:rPr>
          <w:sz w:val="28"/>
          <w:szCs w:val="28"/>
        </w:rPr>
        <w:t>input_depth,</w:t>
      </w:r>
    </w:p>
    <w:p w:rsidR="006E6004" w:rsidRDefault="007C6F71">
      <w:pPr>
        <w:widowControl w:val="0"/>
        <w:autoSpaceDE w:val="0"/>
        <w:autoSpaceDN w:val="0"/>
        <w:spacing w:line="362" w:lineRule="auto"/>
        <w:ind w:left="1245" w:right="2102"/>
        <w:rPr>
          <w:sz w:val="28"/>
          <w:szCs w:val="28"/>
        </w:rPr>
      </w:pPr>
      <w:r>
        <w:rPr>
          <w:spacing w:val="-1"/>
          <w:sz w:val="28"/>
          <w:szCs w:val="28"/>
        </w:rPr>
        <w:t>'resized_input_tensor_name': resized_input_tenso</w:t>
      </w:r>
      <w:r>
        <w:rPr>
          <w:spacing w:val="-1"/>
          <w:sz w:val="28"/>
          <w:szCs w:val="28"/>
        </w:rPr>
        <w:t>r_name,</w:t>
      </w:r>
      <w:r>
        <w:rPr>
          <w:spacing w:val="-67"/>
          <w:sz w:val="28"/>
          <w:szCs w:val="28"/>
        </w:rPr>
        <w:t xml:space="preserve"> </w:t>
      </w:r>
      <w:r>
        <w:rPr>
          <w:sz w:val="28"/>
          <w:szCs w:val="28"/>
        </w:rPr>
        <w:t>'model_file_name':</w:t>
      </w:r>
      <w:r>
        <w:rPr>
          <w:spacing w:val="1"/>
          <w:sz w:val="28"/>
          <w:szCs w:val="28"/>
        </w:rPr>
        <w:t xml:space="preserve"> </w:t>
      </w:r>
      <w:r>
        <w:rPr>
          <w:sz w:val="28"/>
          <w:szCs w:val="28"/>
        </w:rPr>
        <w:t>model_file_name,</w:t>
      </w:r>
    </w:p>
    <w:p w:rsidR="006E6004" w:rsidRDefault="007C6F71">
      <w:pPr>
        <w:widowControl w:val="0"/>
        <w:autoSpaceDE w:val="0"/>
        <w:autoSpaceDN w:val="0"/>
        <w:spacing w:line="360" w:lineRule="auto"/>
        <w:ind w:left="1245" w:right="7192"/>
        <w:rPr>
          <w:sz w:val="28"/>
          <w:szCs w:val="28"/>
        </w:rPr>
      </w:pPr>
      <w:r>
        <w:rPr>
          <w:sz w:val="28"/>
          <w:szCs w:val="28"/>
        </w:rPr>
        <w:t>'input_mean': input_mean,</w:t>
      </w:r>
      <w:r>
        <w:rPr>
          <w:spacing w:val="-68"/>
          <w:sz w:val="28"/>
          <w:szCs w:val="28"/>
        </w:rPr>
        <w:t xml:space="preserve"> </w:t>
      </w:r>
      <w:r>
        <w:rPr>
          <w:sz w:val="28"/>
          <w:szCs w:val="28"/>
        </w:rPr>
        <w:t>'input_std':</w:t>
      </w:r>
      <w:r>
        <w:rPr>
          <w:spacing w:val="-8"/>
          <w:sz w:val="28"/>
          <w:szCs w:val="28"/>
        </w:rPr>
        <w:t xml:space="preserve"> </w:t>
      </w:r>
      <w:r>
        <w:rPr>
          <w:sz w:val="28"/>
          <w:szCs w:val="28"/>
        </w:rPr>
        <w:t>input_std,</w:t>
      </w:r>
    </w:p>
    <w:p w:rsidR="006E6004" w:rsidRDefault="007C6F71">
      <w:pPr>
        <w:widowControl w:val="0"/>
        <w:autoSpaceDE w:val="0"/>
        <w:autoSpaceDN w:val="0"/>
        <w:spacing w:line="314" w:lineRule="exact"/>
        <w:ind w:left="966"/>
        <w:rPr>
          <w:sz w:val="28"/>
          <w:szCs w:val="28"/>
        </w:rPr>
      </w:pPr>
      <w:r>
        <w:rPr>
          <w:sz w:val="28"/>
          <w:szCs w:val="28"/>
        </w:rPr>
        <w:t>}</w:t>
      </w:r>
    </w:p>
    <w:p w:rsidR="006E6004" w:rsidRDefault="007C6F71">
      <w:pPr>
        <w:widowControl w:val="0"/>
        <w:autoSpaceDE w:val="0"/>
        <w:autoSpaceDN w:val="0"/>
        <w:spacing w:before="158" w:line="362" w:lineRule="auto"/>
        <w:ind w:left="966" w:right="4980" w:hanging="142"/>
        <w:rPr>
          <w:sz w:val="28"/>
          <w:szCs w:val="28"/>
        </w:rPr>
      </w:pPr>
      <w:r>
        <w:rPr>
          <w:sz w:val="28"/>
          <w:szCs w:val="28"/>
        </w:rPr>
        <w:t>def main(_):</w:t>
      </w:r>
      <w:r>
        <w:rPr>
          <w:spacing w:val="1"/>
          <w:sz w:val="28"/>
          <w:szCs w:val="28"/>
        </w:rPr>
        <w:t xml:space="preserve"> </w:t>
      </w:r>
      <w:r>
        <w:rPr>
          <w:spacing w:val="-2"/>
          <w:sz w:val="28"/>
          <w:szCs w:val="28"/>
        </w:rPr>
        <w:t>tf.logging.set_verbosity(tf.logging.INFO)</w:t>
      </w:r>
    </w:p>
    <w:p w:rsidR="006E6004" w:rsidRDefault="006E6004">
      <w:pPr>
        <w:widowControl w:val="0"/>
        <w:autoSpaceDE w:val="0"/>
        <w:autoSpaceDN w:val="0"/>
        <w:spacing w:line="362"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966"/>
        <w:rPr>
          <w:sz w:val="28"/>
          <w:szCs w:val="28"/>
        </w:rPr>
      </w:pPr>
      <w:r>
        <w:rPr>
          <w:sz w:val="28"/>
          <w:szCs w:val="28"/>
        </w:rPr>
        <w:lastRenderedPageBreak/>
        <w:t>prepare_file_system()</w:t>
      </w:r>
    </w:p>
    <w:p w:rsidR="006E6004" w:rsidRDefault="007C6F71">
      <w:pPr>
        <w:widowControl w:val="0"/>
        <w:autoSpaceDE w:val="0"/>
        <w:autoSpaceDN w:val="0"/>
        <w:spacing w:before="160" w:line="362" w:lineRule="auto"/>
        <w:ind w:left="966" w:right="4299"/>
        <w:rPr>
          <w:sz w:val="28"/>
          <w:szCs w:val="28"/>
        </w:rPr>
      </w:pPr>
      <w:r>
        <w:rPr>
          <w:spacing w:val="-1"/>
          <w:sz w:val="28"/>
          <w:szCs w:val="28"/>
        </w:rPr>
        <w:t>model_info = create_model_info(FLAGS.architecture)</w:t>
      </w:r>
      <w:r>
        <w:rPr>
          <w:spacing w:val="-67"/>
          <w:sz w:val="28"/>
          <w:szCs w:val="28"/>
        </w:rPr>
        <w:t xml:space="preserve"> </w:t>
      </w:r>
      <w:r>
        <w:rPr>
          <w:sz w:val="28"/>
          <w:szCs w:val="28"/>
        </w:rPr>
        <w:t>if</w:t>
      </w:r>
      <w:r>
        <w:rPr>
          <w:spacing w:val="-4"/>
          <w:sz w:val="28"/>
          <w:szCs w:val="28"/>
        </w:rPr>
        <w:t xml:space="preserve"> </w:t>
      </w:r>
      <w:r>
        <w:rPr>
          <w:sz w:val="28"/>
          <w:szCs w:val="28"/>
        </w:rPr>
        <w:t>not model_info:</w:t>
      </w:r>
    </w:p>
    <w:p w:rsidR="006E6004" w:rsidRDefault="007C6F71">
      <w:pPr>
        <w:widowControl w:val="0"/>
        <w:autoSpaceDE w:val="0"/>
        <w:autoSpaceDN w:val="0"/>
        <w:spacing w:line="360" w:lineRule="auto"/>
        <w:ind w:left="966" w:right="4299" w:firstLine="136"/>
        <w:rPr>
          <w:sz w:val="28"/>
          <w:szCs w:val="28"/>
        </w:rPr>
      </w:pPr>
      <w:r>
        <w:rPr>
          <w:sz w:val="28"/>
          <w:szCs w:val="28"/>
        </w:rPr>
        <w:t>tf.logging.error('Did not recognize architecture flag')</w:t>
      </w:r>
      <w:r>
        <w:rPr>
          <w:spacing w:val="-67"/>
          <w:sz w:val="28"/>
          <w:szCs w:val="28"/>
        </w:rPr>
        <w:t xml:space="preserve"> </w:t>
      </w:r>
      <w:r>
        <w:rPr>
          <w:sz w:val="28"/>
          <w:szCs w:val="28"/>
        </w:rPr>
        <w:t>return -1</w:t>
      </w:r>
      <w:r>
        <w:rPr>
          <w:spacing w:val="1"/>
          <w:sz w:val="28"/>
          <w:szCs w:val="28"/>
        </w:rPr>
        <w:t xml:space="preserve"> </w:t>
      </w:r>
      <w:r>
        <w:rPr>
          <w:spacing w:val="-2"/>
          <w:sz w:val="28"/>
          <w:szCs w:val="28"/>
        </w:rPr>
        <w:t>maybe_download_and_extract(model_info['data_url'])</w:t>
      </w:r>
      <w:r>
        <w:rPr>
          <w:spacing w:val="-67"/>
          <w:sz w:val="28"/>
          <w:szCs w:val="28"/>
        </w:rPr>
        <w:t xml:space="preserve"> </w:t>
      </w:r>
      <w:r>
        <w:rPr>
          <w:sz w:val="28"/>
          <w:szCs w:val="28"/>
        </w:rPr>
        <w:t>graph,</w:t>
      </w:r>
      <w:r>
        <w:rPr>
          <w:spacing w:val="-8"/>
          <w:sz w:val="28"/>
          <w:szCs w:val="28"/>
        </w:rPr>
        <w:t xml:space="preserve"> </w:t>
      </w:r>
      <w:r>
        <w:rPr>
          <w:sz w:val="28"/>
          <w:szCs w:val="28"/>
        </w:rPr>
        <w:t>bottleneck_tensor,</w:t>
      </w:r>
      <w:r>
        <w:rPr>
          <w:spacing w:val="-4"/>
          <w:sz w:val="28"/>
          <w:szCs w:val="28"/>
        </w:rPr>
        <w:t xml:space="preserve"> </w:t>
      </w:r>
      <w:r>
        <w:rPr>
          <w:sz w:val="28"/>
          <w:szCs w:val="28"/>
        </w:rPr>
        <w:t>resized_image_tensor</w:t>
      </w:r>
      <w:r>
        <w:rPr>
          <w:spacing w:val="-4"/>
          <w:sz w:val="28"/>
          <w:szCs w:val="28"/>
        </w:rPr>
        <w:t xml:space="preserve"> </w:t>
      </w:r>
      <w:r>
        <w:rPr>
          <w:sz w:val="28"/>
          <w:szCs w:val="28"/>
        </w:rPr>
        <w:t>=</w:t>
      </w:r>
      <w:r>
        <w:rPr>
          <w:spacing w:val="-9"/>
          <w:sz w:val="28"/>
          <w:szCs w:val="28"/>
        </w:rPr>
        <w:t xml:space="preserve"> </w:t>
      </w:r>
      <w:r>
        <w:rPr>
          <w:sz w:val="28"/>
          <w:szCs w:val="28"/>
        </w:rPr>
        <w:t>(</w:t>
      </w:r>
    </w:p>
    <w:p w:rsidR="006E6004" w:rsidRDefault="007C6F71">
      <w:pPr>
        <w:widowControl w:val="0"/>
        <w:autoSpaceDE w:val="0"/>
        <w:autoSpaceDN w:val="0"/>
        <w:ind w:left="1245"/>
        <w:rPr>
          <w:sz w:val="28"/>
          <w:szCs w:val="28"/>
        </w:rPr>
      </w:pPr>
      <w:r>
        <w:rPr>
          <w:sz w:val="28"/>
          <w:szCs w:val="28"/>
        </w:rPr>
        <w:t>create_model_graph(model_info))</w:t>
      </w:r>
    </w:p>
    <w:p w:rsidR="006E6004" w:rsidRDefault="007C6F71">
      <w:pPr>
        <w:widowControl w:val="0"/>
        <w:autoSpaceDE w:val="0"/>
        <w:autoSpaceDN w:val="0"/>
        <w:spacing w:before="156" w:line="362" w:lineRule="auto"/>
        <w:ind w:left="3278" w:hanging="2312"/>
        <w:rPr>
          <w:sz w:val="28"/>
          <w:szCs w:val="28"/>
        </w:rPr>
      </w:pPr>
      <w:r>
        <w:rPr>
          <w:spacing w:val="-1"/>
          <w:sz w:val="28"/>
          <w:szCs w:val="28"/>
        </w:rPr>
        <w:t>image_lists</w:t>
      </w:r>
      <w:r>
        <w:rPr>
          <w:spacing w:val="-14"/>
          <w:sz w:val="28"/>
          <w:szCs w:val="28"/>
        </w:rPr>
        <w:t xml:space="preserve"> </w:t>
      </w:r>
      <w:r>
        <w:rPr>
          <w:sz w:val="28"/>
          <w:szCs w:val="28"/>
        </w:rPr>
        <w:t>=</w:t>
      </w:r>
      <w:r>
        <w:rPr>
          <w:spacing w:val="-17"/>
          <w:sz w:val="28"/>
          <w:szCs w:val="28"/>
        </w:rPr>
        <w:t xml:space="preserve"> </w:t>
      </w:r>
      <w:r>
        <w:rPr>
          <w:sz w:val="28"/>
          <w:szCs w:val="28"/>
        </w:rPr>
        <w:t>create_image_lists(FLAGS.image_dir,</w:t>
      </w:r>
      <w:r>
        <w:rPr>
          <w:spacing w:val="-14"/>
          <w:sz w:val="28"/>
          <w:szCs w:val="28"/>
        </w:rPr>
        <w:t xml:space="preserve"> </w:t>
      </w:r>
      <w:r>
        <w:rPr>
          <w:sz w:val="28"/>
          <w:szCs w:val="28"/>
        </w:rPr>
        <w:t>FLAGS.testing_percentage,</w:t>
      </w:r>
      <w:r>
        <w:rPr>
          <w:spacing w:val="-67"/>
          <w:sz w:val="28"/>
          <w:szCs w:val="28"/>
        </w:rPr>
        <w:t xml:space="preserve"> </w:t>
      </w:r>
      <w:r>
        <w:rPr>
          <w:sz w:val="28"/>
          <w:szCs w:val="28"/>
        </w:rPr>
        <w:t>FLAGS.validation_percentage)</w:t>
      </w:r>
    </w:p>
    <w:p w:rsidR="006E6004" w:rsidRDefault="007C6F71">
      <w:pPr>
        <w:widowControl w:val="0"/>
        <w:autoSpaceDE w:val="0"/>
        <w:autoSpaceDN w:val="0"/>
        <w:spacing w:line="362" w:lineRule="auto"/>
        <w:ind w:left="966" w:right="6256"/>
        <w:rPr>
          <w:sz w:val="28"/>
          <w:szCs w:val="28"/>
        </w:rPr>
      </w:pPr>
      <w:r>
        <w:rPr>
          <w:sz w:val="28"/>
          <w:szCs w:val="28"/>
        </w:rPr>
        <w:t>class_count = len(image_lists.keys())</w:t>
      </w:r>
      <w:r>
        <w:rPr>
          <w:spacing w:val="-68"/>
          <w:sz w:val="28"/>
          <w:szCs w:val="28"/>
        </w:rPr>
        <w:t xml:space="preserve"> </w:t>
      </w:r>
      <w:r>
        <w:rPr>
          <w:sz w:val="28"/>
          <w:szCs w:val="28"/>
        </w:rPr>
        <w:t>if</w:t>
      </w:r>
      <w:r>
        <w:rPr>
          <w:spacing w:val="-2"/>
          <w:sz w:val="28"/>
          <w:szCs w:val="28"/>
        </w:rPr>
        <w:t xml:space="preserve"> </w:t>
      </w:r>
      <w:r>
        <w:rPr>
          <w:sz w:val="28"/>
          <w:szCs w:val="28"/>
        </w:rPr>
        <w:t>class_count</w:t>
      </w:r>
      <w:r>
        <w:rPr>
          <w:spacing w:val="1"/>
          <w:sz w:val="28"/>
          <w:szCs w:val="28"/>
        </w:rPr>
        <w:t xml:space="preserve"> </w:t>
      </w:r>
      <w:r>
        <w:rPr>
          <w:sz w:val="28"/>
          <w:szCs w:val="28"/>
        </w:rPr>
        <w:t>==</w:t>
      </w:r>
      <w:r>
        <w:rPr>
          <w:spacing w:val="-6"/>
          <w:sz w:val="28"/>
          <w:szCs w:val="28"/>
        </w:rPr>
        <w:t xml:space="preserve"> </w:t>
      </w:r>
      <w:r>
        <w:rPr>
          <w:sz w:val="28"/>
          <w:szCs w:val="28"/>
        </w:rPr>
        <w:t>0:</w:t>
      </w:r>
    </w:p>
    <w:p w:rsidR="006E6004" w:rsidRDefault="007C6F71">
      <w:pPr>
        <w:widowControl w:val="0"/>
        <w:autoSpaceDE w:val="0"/>
        <w:autoSpaceDN w:val="0"/>
        <w:spacing w:line="360" w:lineRule="auto"/>
        <w:ind w:left="1106" w:right="1628"/>
        <w:rPr>
          <w:sz w:val="28"/>
          <w:szCs w:val="28"/>
        </w:rPr>
      </w:pPr>
      <w:r>
        <w:rPr>
          <w:sz w:val="28"/>
          <w:szCs w:val="28"/>
        </w:rPr>
        <w:t>tf.logging.error('No</w:t>
      </w:r>
      <w:r>
        <w:rPr>
          <w:spacing w:val="-4"/>
          <w:sz w:val="28"/>
          <w:szCs w:val="28"/>
        </w:rPr>
        <w:t xml:space="preserve"> </w:t>
      </w:r>
      <w:r>
        <w:rPr>
          <w:sz w:val="28"/>
          <w:szCs w:val="28"/>
        </w:rPr>
        <w:t>valid</w:t>
      </w:r>
      <w:r>
        <w:rPr>
          <w:spacing w:val="-5"/>
          <w:sz w:val="28"/>
          <w:szCs w:val="28"/>
        </w:rPr>
        <w:t xml:space="preserve"> </w:t>
      </w:r>
      <w:r>
        <w:rPr>
          <w:sz w:val="28"/>
          <w:szCs w:val="28"/>
        </w:rPr>
        <w:t>folders</w:t>
      </w:r>
      <w:r>
        <w:rPr>
          <w:spacing w:val="-7"/>
          <w:sz w:val="28"/>
          <w:szCs w:val="28"/>
        </w:rPr>
        <w:t xml:space="preserve"> </w:t>
      </w:r>
      <w:r>
        <w:rPr>
          <w:sz w:val="28"/>
          <w:szCs w:val="28"/>
        </w:rPr>
        <w:t>of</w:t>
      </w:r>
      <w:r>
        <w:rPr>
          <w:spacing w:val="-8"/>
          <w:sz w:val="28"/>
          <w:szCs w:val="28"/>
        </w:rPr>
        <w:t xml:space="preserve"> </w:t>
      </w:r>
      <w:r>
        <w:rPr>
          <w:sz w:val="28"/>
          <w:szCs w:val="28"/>
        </w:rPr>
        <w:t>images</w:t>
      </w:r>
      <w:r>
        <w:rPr>
          <w:spacing w:val="-4"/>
          <w:sz w:val="28"/>
          <w:szCs w:val="28"/>
        </w:rPr>
        <w:t xml:space="preserve"> </w:t>
      </w:r>
      <w:r>
        <w:rPr>
          <w:sz w:val="28"/>
          <w:szCs w:val="28"/>
        </w:rPr>
        <w:t>found</w:t>
      </w:r>
      <w:r>
        <w:rPr>
          <w:spacing w:val="-5"/>
          <w:sz w:val="28"/>
          <w:szCs w:val="28"/>
        </w:rPr>
        <w:t xml:space="preserve"> </w:t>
      </w:r>
      <w:r>
        <w:rPr>
          <w:sz w:val="28"/>
          <w:szCs w:val="28"/>
        </w:rPr>
        <w:t>at</w:t>
      </w:r>
      <w:r>
        <w:rPr>
          <w:spacing w:val="-5"/>
          <w:sz w:val="28"/>
          <w:szCs w:val="28"/>
        </w:rPr>
        <w:t xml:space="preserve"> </w:t>
      </w:r>
      <w:r>
        <w:rPr>
          <w:sz w:val="28"/>
          <w:szCs w:val="28"/>
        </w:rPr>
        <w:t>'</w:t>
      </w:r>
      <w:r>
        <w:rPr>
          <w:spacing w:val="-9"/>
          <w:sz w:val="28"/>
          <w:szCs w:val="28"/>
        </w:rPr>
        <w:t xml:space="preserve"> </w:t>
      </w:r>
      <w:r>
        <w:rPr>
          <w:sz w:val="28"/>
          <w:szCs w:val="28"/>
        </w:rPr>
        <w:t>+</w:t>
      </w:r>
      <w:r>
        <w:rPr>
          <w:spacing w:val="-6"/>
          <w:sz w:val="28"/>
          <w:szCs w:val="28"/>
        </w:rPr>
        <w:t xml:space="preserve"> </w:t>
      </w:r>
      <w:r>
        <w:rPr>
          <w:sz w:val="28"/>
          <w:szCs w:val="28"/>
        </w:rPr>
        <w:t>FLAGS.image_dir)</w:t>
      </w:r>
      <w:r>
        <w:rPr>
          <w:spacing w:val="-67"/>
          <w:sz w:val="28"/>
          <w:szCs w:val="28"/>
        </w:rPr>
        <w:t xml:space="preserve"> </w:t>
      </w:r>
      <w:r>
        <w:rPr>
          <w:sz w:val="28"/>
          <w:szCs w:val="28"/>
        </w:rPr>
        <w:t>return -1</w:t>
      </w:r>
    </w:p>
    <w:p w:rsidR="006E6004" w:rsidRDefault="007C6F71">
      <w:pPr>
        <w:widowControl w:val="0"/>
        <w:autoSpaceDE w:val="0"/>
        <w:autoSpaceDN w:val="0"/>
        <w:ind w:left="966"/>
        <w:rPr>
          <w:sz w:val="28"/>
          <w:szCs w:val="28"/>
        </w:rPr>
      </w:pPr>
      <w:r>
        <w:rPr>
          <w:sz w:val="28"/>
          <w:szCs w:val="28"/>
        </w:rPr>
        <w:t>if</w:t>
      </w:r>
      <w:r>
        <w:rPr>
          <w:spacing w:val="-4"/>
          <w:sz w:val="28"/>
          <w:szCs w:val="28"/>
        </w:rPr>
        <w:t xml:space="preserve"> </w:t>
      </w:r>
      <w:r>
        <w:rPr>
          <w:sz w:val="28"/>
          <w:szCs w:val="28"/>
        </w:rPr>
        <w:t>class_count ==</w:t>
      </w:r>
      <w:r>
        <w:rPr>
          <w:spacing w:val="-8"/>
          <w:sz w:val="28"/>
          <w:szCs w:val="28"/>
        </w:rPr>
        <w:t xml:space="preserve"> </w:t>
      </w:r>
      <w:r>
        <w:rPr>
          <w:sz w:val="28"/>
          <w:szCs w:val="28"/>
        </w:rPr>
        <w:t>1:</w:t>
      </w:r>
    </w:p>
    <w:p w:rsidR="006E6004" w:rsidRDefault="007C6F71">
      <w:pPr>
        <w:widowControl w:val="0"/>
        <w:autoSpaceDE w:val="0"/>
        <w:autoSpaceDN w:val="0"/>
        <w:spacing w:before="147" w:line="362" w:lineRule="auto"/>
        <w:ind w:left="2296" w:right="2102" w:hanging="1193"/>
        <w:rPr>
          <w:sz w:val="28"/>
          <w:szCs w:val="28"/>
        </w:rPr>
      </w:pPr>
      <w:r>
        <w:rPr>
          <w:sz w:val="28"/>
          <w:szCs w:val="28"/>
        </w:rPr>
        <w:t>tf.logging.error('Only</w:t>
      </w:r>
      <w:r>
        <w:rPr>
          <w:spacing w:val="-11"/>
          <w:sz w:val="28"/>
          <w:szCs w:val="28"/>
        </w:rPr>
        <w:t xml:space="preserve"> </w:t>
      </w:r>
      <w:r>
        <w:rPr>
          <w:sz w:val="28"/>
          <w:szCs w:val="28"/>
        </w:rPr>
        <w:t>one</w:t>
      </w:r>
      <w:r>
        <w:rPr>
          <w:spacing w:val="-8"/>
          <w:sz w:val="28"/>
          <w:szCs w:val="28"/>
        </w:rPr>
        <w:t xml:space="preserve"> </w:t>
      </w:r>
      <w:r>
        <w:rPr>
          <w:sz w:val="28"/>
          <w:szCs w:val="28"/>
        </w:rPr>
        <w:t>valid</w:t>
      </w:r>
      <w:r>
        <w:rPr>
          <w:spacing w:val="-1"/>
          <w:sz w:val="28"/>
          <w:szCs w:val="28"/>
        </w:rPr>
        <w:t xml:space="preserve"> </w:t>
      </w:r>
      <w:r>
        <w:rPr>
          <w:sz w:val="28"/>
          <w:szCs w:val="28"/>
        </w:rPr>
        <w:t>folder</w:t>
      </w:r>
      <w:r>
        <w:rPr>
          <w:spacing w:val="-8"/>
          <w:sz w:val="28"/>
          <w:szCs w:val="28"/>
        </w:rPr>
        <w:t xml:space="preserve"> </w:t>
      </w:r>
      <w:r>
        <w:rPr>
          <w:sz w:val="28"/>
          <w:szCs w:val="28"/>
        </w:rPr>
        <w:t>of</w:t>
      </w:r>
      <w:r>
        <w:rPr>
          <w:spacing w:val="-5"/>
          <w:sz w:val="28"/>
          <w:szCs w:val="28"/>
        </w:rPr>
        <w:t xml:space="preserve"> </w:t>
      </w:r>
      <w:r>
        <w:rPr>
          <w:sz w:val="28"/>
          <w:szCs w:val="28"/>
        </w:rPr>
        <w:t>images</w:t>
      </w:r>
      <w:r>
        <w:rPr>
          <w:spacing w:val="-1"/>
          <w:sz w:val="28"/>
          <w:szCs w:val="28"/>
        </w:rPr>
        <w:t xml:space="preserve"> </w:t>
      </w:r>
      <w:r>
        <w:rPr>
          <w:sz w:val="28"/>
          <w:szCs w:val="28"/>
        </w:rPr>
        <w:t>found</w:t>
      </w:r>
      <w:r>
        <w:rPr>
          <w:spacing w:val="-1"/>
          <w:sz w:val="28"/>
          <w:szCs w:val="28"/>
        </w:rPr>
        <w:t xml:space="preserve"> </w:t>
      </w:r>
      <w:r>
        <w:rPr>
          <w:sz w:val="28"/>
          <w:szCs w:val="28"/>
        </w:rPr>
        <w:t>at</w:t>
      </w:r>
      <w:r>
        <w:rPr>
          <w:spacing w:val="-1"/>
          <w:sz w:val="28"/>
          <w:szCs w:val="28"/>
        </w:rPr>
        <w:t xml:space="preserve"> </w:t>
      </w:r>
      <w:r>
        <w:rPr>
          <w:sz w:val="28"/>
          <w:szCs w:val="28"/>
        </w:rPr>
        <w:t>'</w:t>
      </w:r>
      <w:r>
        <w:rPr>
          <w:spacing w:val="-8"/>
          <w:sz w:val="28"/>
          <w:szCs w:val="28"/>
        </w:rPr>
        <w:t xml:space="preserve"> </w:t>
      </w:r>
      <w:r>
        <w:rPr>
          <w:sz w:val="28"/>
          <w:szCs w:val="28"/>
        </w:rPr>
        <w:t>+</w:t>
      </w:r>
      <w:r>
        <w:rPr>
          <w:spacing w:val="-67"/>
          <w:sz w:val="28"/>
          <w:szCs w:val="28"/>
        </w:rPr>
        <w:t xml:space="preserve"> </w:t>
      </w:r>
      <w:r>
        <w:rPr>
          <w:sz w:val="28"/>
          <w:szCs w:val="28"/>
        </w:rPr>
        <w:t>FLAGS.image_dir</w:t>
      </w:r>
      <w:r>
        <w:rPr>
          <w:spacing w:val="-2"/>
          <w:sz w:val="28"/>
          <w:szCs w:val="28"/>
        </w:rPr>
        <w:t xml:space="preserve"> </w:t>
      </w:r>
      <w:r>
        <w:rPr>
          <w:sz w:val="28"/>
          <w:szCs w:val="28"/>
        </w:rPr>
        <w:t>+</w:t>
      </w:r>
    </w:p>
    <w:p w:rsidR="006E6004" w:rsidRDefault="007C6F71">
      <w:pPr>
        <w:widowControl w:val="0"/>
        <w:autoSpaceDE w:val="0"/>
        <w:autoSpaceDN w:val="0"/>
        <w:spacing w:line="322" w:lineRule="exact"/>
        <w:ind w:left="2296"/>
        <w:rPr>
          <w:sz w:val="28"/>
          <w:szCs w:val="28"/>
        </w:rPr>
      </w:pPr>
      <w:r>
        <w:rPr>
          <w:sz w:val="28"/>
          <w:szCs w:val="28"/>
        </w:rPr>
        <w:t>'</w:t>
      </w:r>
      <w:r>
        <w:rPr>
          <w:spacing w:val="-10"/>
          <w:sz w:val="28"/>
          <w:szCs w:val="28"/>
        </w:rPr>
        <w:t xml:space="preserve"> </w:t>
      </w:r>
      <w:r>
        <w:rPr>
          <w:sz w:val="28"/>
          <w:szCs w:val="28"/>
        </w:rPr>
        <w:t>-</w:t>
      </w:r>
      <w:r>
        <w:rPr>
          <w:spacing w:val="-3"/>
          <w:sz w:val="28"/>
          <w:szCs w:val="28"/>
        </w:rPr>
        <w:t xml:space="preserve"> </w:t>
      </w:r>
      <w:r>
        <w:rPr>
          <w:sz w:val="28"/>
          <w:szCs w:val="28"/>
        </w:rPr>
        <w:t>multiple</w:t>
      </w:r>
      <w:r>
        <w:rPr>
          <w:spacing w:val="-8"/>
          <w:sz w:val="28"/>
          <w:szCs w:val="28"/>
        </w:rPr>
        <w:t xml:space="preserve"> </w:t>
      </w:r>
      <w:r>
        <w:rPr>
          <w:sz w:val="28"/>
          <w:szCs w:val="28"/>
        </w:rPr>
        <w:t>classes</w:t>
      </w:r>
      <w:r>
        <w:rPr>
          <w:spacing w:val="-5"/>
          <w:sz w:val="28"/>
          <w:szCs w:val="28"/>
        </w:rPr>
        <w:t xml:space="preserve"> </w:t>
      </w:r>
      <w:r>
        <w:rPr>
          <w:sz w:val="28"/>
          <w:szCs w:val="28"/>
        </w:rPr>
        <w:t>are</w:t>
      </w:r>
      <w:r>
        <w:rPr>
          <w:spacing w:val="-7"/>
          <w:sz w:val="28"/>
          <w:szCs w:val="28"/>
        </w:rPr>
        <w:t xml:space="preserve"> </w:t>
      </w:r>
      <w:r>
        <w:rPr>
          <w:sz w:val="28"/>
          <w:szCs w:val="28"/>
        </w:rPr>
        <w:t>needed</w:t>
      </w:r>
      <w:r>
        <w:rPr>
          <w:spacing w:val="-3"/>
          <w:sz w:val="28"/>
          <w:szCs w:val="28"/>
        </w:rPr>
        <w:t xml:space="preserve"> </w:t>
      </w:r>
      <w:r>
        <w:rPr>
          <w:sz w:val="28"/>
          <w:szCs w:val="28"/>
        </w:rPr>
        <w:t>for</w:t>
      </w:r>
      <w:r>
        <w:rPr>
          <w:spacing w:val="-6"/>
          <w:sz w:val="28"/>
          <w:szCs w:val="28"/>
        </w:rPr>
        <w:t xml:space="preserve"> </w:t>
      </w:r>
      <w:r>
        <w:rPr>
          <w:sz w:val="28"/>
          <w:szCs w:val="28"/>
        </w:rPr>
        <w:t>classification.')</w:t>
      </w:r>
    </w:p>
    <w:p w:rsidR="006E6004" w:rsidRDefault="007C6F71">
      <w:pPr>
        <w:widowControl w:val="0"/>
        <w:autoSpaceDE w:val="0"/>
        <w:autoSpaceDN w:val="0"/>
        <w:spacing w:before="156"/>
        <w:ind w:left="1106"/>
        <w:rPr>
          <w:sz w:val="28"/>
          <w:szCs w:val="28"/>
        </w:rPr>
      </w:pPr>
      <w:r>
        <w:rPr>
          <w:sz w:val="28"/>
          <w:szCs w:val="28"/>
        </w:rPr>
        <w:t>return</w:t>
      </w:r>
      <w:r>
        <w:rPr>
          <w:spacing w:val="-1"/>
          <w:sz w:val="28"/>
          <w:szCs w:val="28"/>
        </w:rPr>
        <w:t xml:space="preserve"> </w:t>
      </w:r>
      <w:r>
        <w:rPr>
          <w:sz w:val="28"/>
          <w:szCs w:val="28"/>
        </w:rPr>
        <w:t>-1</w:t>
      </w:r>
    </w:p>
    <w:p w:rsidR="006E6004" w:rsidRDefault="007C6F71">
      <w:pPr>
        <w:widowControl w:val="0"/>
        <w:autoSpaceDE w:val="0"/>
        <w:autoSpaceDN w:val="0"/>
        <w:spacing w:before="158"/>
        <w:ind w:left="966"/>
        <w:rPr>
          <w:sz w:val="28"/>
          <w:szCs w:val="28"/>
        </w:rPr>
      </w:pPr>
      <w:r>
        <w:rPr>
          <w:sz w:val="28"/>
          <w:szCs w:val="28"/>
        </w:rPr>
        <w:t>do_distort_images</w:t>
      </w:r>
      <w:r>
        <w:rPr>
          <w:spacing w:val="-13"/>
          <w:sz w:val="28"/>
          <w:szCs w:val="28"/>
        </w:rPr>
        <w:t xml:space="preserve"> </w:t>
      </w:r>
      <w:r>
        <w:rPr>
          <w:sz w:val="28"/>
          <w:szCs w:val="28"/>
        </w:rPr>
        <w:t>=</w:t>
      </w:r>
      <w:r>
        <w:rPr>
          <w:spacing w:val="-16"/>
          <w:sz w:val="28"/>
          <w:szCs w:val="28"/>
        </w:rPr>
        <w:t xml:space="preserve"> </w:t>
      </w:r>
      <w:r>
        <w:rPr>
          <w:sz w:val="28"/>
          <w:szCs w:val="28"/>
        </w:rPr>
        <w:t>should_distort_images(</w:t>
      </w:r>
    </w:p>
    <w:p w:rsidR="006E6004" w:rsidRDefault="007C6F71">
      <w:pPr>
        <w:widowControl w:val="0"/>
        <w:autoSpaceDE w:val="0"/>
        <w:autoSpaceDN w:val="0"/>
        <w:spacing w:before="165" w:line="360" w:lineRule="auto"/>
        <w:ind w:left="1245"/>
        <w:rPr>
          <w:sz w:val="28"/>
          <w:szCs w:val="28"/>
        </w:rPr>
      </w:pPr>
      <w:r>
        <w:rPr>
          <w:sz w:val="28"/>
          <w:szCs w:val="28"/>
        </w:rPr>
        <w:t>FLAGS.flip_left_right,</w:t>
      </w:r>
      <w:r>
        <w:rPr>
          <w:spacing w:val="-12"/>
          <w:sz w:val="28"/>
          <w:szCs w:val="28"/>
        </w:rPr>
        <w:t xml:space="preserve"> </w:t>
      </w:r>
      <w:r>
        <w:rPr>
          <w:sz w:val="28"/>
          <w:szCs w:val="28"/>
        </w:rPr>
        <w:t>FLAGS.random_crop,</w:t>
      </w:r>
      <w:r>
        <w:rPr>
          <w:spacing w:val="-11"/>
          <w:sz w:val="28"/>
          <w:szCs w:val="28"/>
        </w:rPr>
        <w:t xml:space="preserve"> </w:t>
      </w:r>
      <w:r>
        <w:rPr>
          <w:sz w:val="28"/>
          <w:szCs w:val="28"/>
        </w:rPr>
        <w:t>FLAGS.random_scale,</w:t>
      </w:r>
      <w:r>
        <w:rPr>
          <w:spacing w:val="-67"/>
          <w:sz w:val="28"/>
          <w:szCs w:val="28"/>
        </w:rPr>
        <w:t xml:space="preserve"> </w:t>
      </w:r>
      <w:r>
        <w:rPr>
          <w:sz w:val="28"/>
          <w:szCs w:val="28"/>
        </w:rPr>
        <w:t>FLAGS.random_brightness)</w:t>
      </w:r>
    </w:p>
    <w:p w:rsidR="006E6004" w:rsidRDefault="007C6F71">
      <w:pPr>
        <w:widowControl w:val="0"/>
        <w:autoSpaceDE w:val="0"/>
        <w:autoSpaceDN w:val="0"/>
        <w:spacing w:before="2"/>
        <w:ind w:left="966"/>
        <w:rPr>
          <w:sz w:val="28"/>
          <w:szCs w:val="28"/>
        </w:rPr>
      </w:pPr>
      <w:r>
        <w:rPr>
          <w:sz w:val="28"/>
          <w:szCs w:val="28"/>
        </w:rPr>
        <w:t>with</w:t>
      </w:r>
      <w:r>
        <w:rPr>
          <w:spacing w:val="-12"/>
          <w:sz w:val="28"/>
          <w:szCs w:val="28"/>
        </w:rPr>
        <w:t xml:space="preserve"> </w:t>
      </w:r>
      <w:r>
        <w:rPr>
          <w:sz w:val="28"/>
          <w:szCs w:val="28"/>
        </w:rPr>
        <w:t>tf.Session(graph=graph)</w:t>
      </w:r>
      <w:r>
        <w:rPr>
          <w:spacing w:val="-7"/>
          <w:sz w:val="28"/>
          <w:szCs w:val="28"/>
        </w:rPr>
        <w:t xml:space="preserve"> </w:t>
      </w:r>
      <w:r>
        <w:rPr>
          <w:sz w:val="28"/>
          <w:szCs w:val="28"/>
        </w:rPr>
        <w:t>as</w:t>
      </w:r>
      <w:r>
        <w:rPr>
          <w:spacing w:val="-9"/>
          <w:sz w:val="28"/>
          <w:szCs w:val="28"/>
        </w:rPr>
        <w:t xml:space="preserve"> </w:t>
      </w:r>
      <w:r>
        <w:rPr>
          <w:sz w:val="28"/>
          <w:szCs w:val="28"/>
        </w:rPr>
        <w:t>sess:</w:t>
      </w:r>
    </w:p>
    <w:p w:rsidR="006E6004" w:rsidRDefault="007C6F71">
      <w:pPr>
        <w:widowControl w:val="0"/>
        <w:autoSpaceDE w:val="0"/>
        <w:autoSpaceDN w:val="0"/>
        <w:spacing w:before="156" w:line="360" w:lineRule="auto"/>
        <w:ind w:left="1386" w:right="3080" w:hanging="284"/>
        <w:rPr>
          <w:sz w:val="28"/>
          <w:szCs w:val="28"/>
        </w:rPr>
      </w:pPr>
      <w:r>
        <w:rPr>
          <w:sz w:val="28"/>
          <w:szCs w:val="28"/>
        </w:rPr>
        <w:t>jpeg_data_tensor, decoded_image_tensor = add_jpeg_decoding(</w:t>
      </w:r>
      <w:r>
        <w:rPr>
          <w:spacing w:val="-68"/>
          <w:sz w:val="28"/>
          <w:szCs w:val="28"/>
        </w:rPr>
        <w:t xml:space="preserve"> </w:t>
      </w:r>
      <w:r>
        <w:rPr>
          <w:sz w:val="28"/>
          <w:szCs w:val="28"/>
        </w:rPr>
        <w:t>model_info['input_width'], model_info['input_height'],</w:t>
      </w:r>
      <w:r>
        <w:rPr>
          <w:spacing w:val="1"/>
          <w:sz w:val="28"/>
          <w:szCs w:val="28"/>
        </w:rPr>
        <w:t xml:space="preserve"> </w:t>
      </w:r>
      <w:r>
        <w:rPr>
          <w:sz w:val="28"/>
          <w:szCs w:val="28"/>
        </w:rPr>
        <w:t>model_info['input_depth'], model_info['input_mean'],</w:t>
      </w:r>
      <w:r>
        <w:rPr>
          <w:spacing w:val="1"/>
          <w:sz w:val="28"/>
          <w:szCs w:val="28"/>
        </w:rPr>
        <w:t xml:space="preserve"> </w:t>
      </w:r>
      <w:r>
        <w:rPr>
          <w:sz w:val="28"/>
          <w:szCs w:val="28"/>
        </w:rPr>
        <w:t>model_info['input_std'])</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245" w:right="6578" w:hanging="142"/>
        <w:rPr>
          <w:sz w:val="28"/>
          <w:szCs w:val="28"/>
        </w:rPr>
      </w:pPr>
      <w:r>
        <w:rPr>
          <w:sz w:val="28"/>
          <w:szCs w:val="28"/>
        </w:rPr>
        <w:lastRenderedPageBreak/>
        <w:t>if</w:t>
      </w:r>
      <w:r>
        <w:rPr>
          <w:sz w:val="28"/>
          <w:szCs w:val="28"/>
        </w:rPr>
        <w:t xml:space="preserve"> do_distort_images:</w:t>
      </w:r>
      <w:r>
        <w:rPr>
          <w:spacing w:val="1"/>
          <w:sz w:val="28"/>
          <w:szCs w:val="28"/>
        </w:rPr>
        <w:t xml:space="preserve"> </w:t>
      </w:r>
      <w:r>
        <w:rPr>
          <w:spacing w:val="-2"/>
          <w:sz w:val="28"/>
          <w:szCs w:val="28"/>
        </w:rPr>
        <w:t>(distorted_jpeg_data_tensor,</w:t>
      </w:r>
    </w:p>
    <w:p w:rsidR="006E6004" w:rsidRDefault="007C6F71">
      <w:pPr>
        <w:widowControl w:val="0"/>
        <w:autoSpaceDE w:val="0"/>
        <w:autoSpaceDN w:val="0"/>
        <w:spacing w:before="1" w:line="360" w:lineRule="auto"/>
        <w:ind w:left="1595" w:right="1976" w:hanging="284"/>
        <w:rPr>
          <w:sz w:val="28"/>
          <w:szCs w:val="28"/>
        </w:rPr>
      </w:pPr>
      <w:r>
        <w:rPr>
          <w:sz w:val="28"/>
          <w:szCs w:val="28"/>
        </w:rPr>
        <w:t>distorted_image_tensor) = add_input_distortions(</w:t>
      </w:r>
      <w:r>
        <w:rPr>
          <w:spacing w:val="1"/>
          <w:sz w:val="28"/>
          <w:szCs w:val="28"/>
        </w:rPr>
        <w:t xml:space="preserve"> </w:t>
      </w:r>
      <w:r>
        <w:rPr>
          <w:sz w:val="28"/>
          <w:szCs w:val="28"/>
        </w:rPr>
        <w:t>FLAGS.flip_left_right,</w:t>
      </w:r>
      <w:r>
        <w:rPr>
          <w:spacing w:val="-12"/>
          <w:sz w:val="28"/>
          <w:szCs w:val="28"/>
        </w:rPr>
        <w:t xml:space="preserve"> </w:t>
      </w:r>
      <w:r>
        <w:rPr>
          <w:sz w:val="28"/>
          <w:szCs w:val="28"/>
        </w:rPr>
        <w:t>FLAGS.random_crop,</w:t>
      </w:r>
      <w:r>
        <w:rPr>
          <w:spacing w:val="-11"/>
          <w:sz w:val="28"/>
          <w:szCs w:val="28"/>
        </w:rPr>
        <w:t xml:space="preserve"> </w:t>
      </w:r>
      <w:r>
        <w:rPr>
          <w:sz w:val="28"/>
          <w:szCs w:val="28"/>
        </w:rPr>
        <w:t>FLAGS.random_scale,</w:t>
      </w:r>
      <w:r>
        <w:rPr>
          <w:spacing w:val="-67"/>
          <w:sz w:val="28"/>
          <w:szCs w:val="28"/>
        </w:rPr>
        <w:t xml:space="preserve"> </w:t>
      </w:r>
      <w:r>
        <w:rPr>
          <w:sz w:val="28"/>
          <w:szCs w:val="28"/>
        </w:rPr>
        <w:t>FLAGS.random_brightness, model_info['input_width'],</w:t>
      </w:r>
      <w:r>
        <w:rPr>
          <w:spacing w:val="1"/>
          <w:sz w:val="28"/>
          <w:szCs w:val="28"/>
        </w:rPr>
        <w:t xml:space="preserve"> </w:t>
      </w:r>
      <w:r>
        <w:rPr>
          <w:sz w:val="28"/>
          <w:szCs w:val="28"/>
        </w:rPr>
        <w:t xml:space="preserve">model_info['input_height'], </w:t>
      </w:r>
      <w:r>
        <w:rPr>
          <w:sz w:val="28"/>
          <w:szCs w:val="28"/>
        </w:rPr>
        <w:t>model_info['input_depth'],</w:t>
      </w:r>
      <w:r>
        <w:rPr>
          <w:spacing w:val="1"/>
          <w:sz w:val="28"/>
          <w:szCs w:val="28"/>
        </w:rPr>
        <w:t xml:space="preserve"> </w:t>
      </w:r>
      <w:r>
        <w:rPr>
          <w:sz w:val="28"/>
          <w:szCs w:val="28"/>
        </w:rPr>
        <w:t>model_info['input_mean'], model_info['input_std'])</w:t>
      </w:r>
    </w:p>
    <w:p w:rsidR="006E6004" w:rsidRDefault="007C6F71">
      <w:pPr>
        <w:widowControl w:val="0"/>
        <w:autoSpaceDE w:val="0"/>
        <w:autoSpaceDN w:val="0"/>
        <w:ind w:left="1106"/>
        <w:rPr>
          <w:sz w:val="28"/>
          <w:szCs w:val="28"/>
        </w:rPr>
      </w:pPr>
      <w:r>
        <w:rPr>
          <w:sz w:val="28"/>
          <w:szCs w:val="28"/>
        </w:rPr>
        <w:t>else:</w:t>
      </w:r>
    </w:p>
    <w:p w:rsidR="006E6004" w:rsidRDefault="007C6F71">
      <w:pPr>
        <w:widowControl w:val="0"/>
        <w:autoSpaceDE w:val="0"/>
        <w:autoSpaceDN w:val="0"/>
        <w:spacing w:before="161" w:line="360" w:lineRule="auto"/>
        <w:ind w:left="2505" w:right="2102" w:hanging="1260"/>
        <w:rPr>
          <w:sz w:val="28"/>
          <w:szCs w:val="28"/>
        </w:rPr>
      </w:pPr>
      <w:r>
        <w:rPr>
          <w:sz w:val="28"/>
          <w:szCs w:val="28"/>
        </w:rPr>
        <w:t>cache_bottlenecks(sess, image_lists, FLAGS.image_dir,</w:t>
      </w:r>
      <w:r>
        <w:rPr>
          <w:spacing w:val="1"/>
          <w:sz w:val="28"/>
          <w:szCs w:val="28"/>
        </w:rPr>
        <w:t xml:space="preserve"> </w:t>
      </w:r>
      <w:r>
        <w:rPr>
          <w:sz w:val="28"/>
          <w:szCs w:val="28"/>
        </w:rPr>
        <w:t>FLAGS.bottleneck_dir, jpeg_data_tensor,</w:t>
      </w:r>
      <w:r>
        <w:rPr>
          <w:spacing w:val="1"/>
          <w:sz w:val="28"/>
          <w:szCs w:val="28"/>
        </w:rPr>
        <w:t xml:space="preserve"> </w:t>
      </w:r>
      <w:r>
        <w:rPr>
          <w:spacing w:val="-1"/>
          <w:sz w:val="28"/>
          <w:szCs w:val="28"/>
        </w:rPr>
        <w:t xml:space="preserve">decoded_image_tensor, </w:t>
      </w:r>
      <w:r>
        <w:rPr>
          <w:sz w:val="28"/>
          <w:szCs w:val="28"/>
        </w:rPr>
        <w:t>resized_image_tensor,</w:t>
      </w:r>
      <w:r>
        <w:rPr>
          <w:spacing w:val="-67"/>
          <w:sz w:val="28"/>
          <w:szCs w:val="28"/>
        </w:rPr>
        <w:t xml:space="preserve"> </w:t>
      </w:r>
      <w:r>
        <w:rPr>
          <w:sz w:val="28"/>
          <w:szCs w:val="28"/>
        </w:rPr>
        <w:t>bottleneck_tensor,</w:t>
      </w:r>
      <w:r>
        <w:rPr>
          <w:spacing w:val="-3"/>
          <w:sz w:val="28"/>
          <w:szCs w:val="28"/>
        </w:rPr>
        <w:t xml:space="preserve"> </w:t>
      </w:r>
      <w:r>
        <w:rPr>
          <w:sz w:val="28"/>
          <w:szCs w:val="28"/>
        </w:rPr>
        <w:t>FLAGS.architect</w:t>
      </w:r>
      <w:r>
        <w:rPr>
          <w:sz w:val="28"/>
          <w:szCs w:val="28"/>
        </w:rPr>
        <w:t>ure)</w:t>
      </w:r>
    </w:p>
    <w:p w:rsidR="006E6004" w:rsidRDefault="007C6F71">
      <w:pPr>
        <w:widowControl w:val="0"/>
        <w:autoSpaceDE w:val="0"/>
        <w:autoSpaceDN w:val="0"/>
        <w:spacing w:line="362" w:lineRule="auto"/>
        <w:ind w:left="1384" w:right="4299" w:hanging="281"/>
        <w:rPr>
          <w:sz w:val="28"/>
          <w:szCs w:val="28"/>
        </w:rPr>
      </w:pPr>
      <w:r>
        <w:rPr>
          <w:spacing w:val="-1"/>
          <w:sz w:val="28"/>
          <w:szCs w:val="28"/>
        </w:rPr>
        <w:t>evaluation_step,</w:t>
      </w:r>
      <w:r>
        <w:rPr>
          <w:spacing w:val="-15"/>
          <w:sz w:val="28"/>
          <w:szCs w:val="28"/>
        </w:rPr>
        <w:t xml:space="preserve"> </w:t>
      </w:r>
      <w:r>
        <w:rPr>
          <w:sz w:val="28"/>
          <w:szCs w:val="28"/>
        </w:rPr>
        <w:t>prediction</w:t>
      </w:r>
      <w:r>
        <w:rPr>
          <w:spacing w:val="-13"/>
          <w:sz w:val="28"/>
          <w:szCs w:val="28"/>
        </w:rPr>
        <w:t xml:space="preserve"> </w:t>
      </w:r>
      <w:r>
        <w:rPr>
          <w:sz w:val="28"/>
          <w:szCs w:val="28"/>
        </w:rPr>
        <w:t>=</w:t>
      </w:r>
      <w:r>
        <w:rPr>
          <w:spacing w:val="-14"/>
          <w:sz w:val="28"/>
          <w:szCs w:val="28"/>
        </w:rPr>
        <w:t xml:space="preserve"> </w:t>
      </w:r>
      <w:r>
        <w:rPr>
          <w:sz w:val="28"/>
          <w:szCs w:val="28"/>
        </w:rPr>
        <w:t>add_evaluation_step(</w:t>
      </w:r>
      <w:r>
        <w:rPr>
          <w:spacing w:val="-67"/>
          <w:sz w:val="28"/>
          <w:szCs w:val="28"/>
        </w:rPr>
        <w:t xml:space="preserve"> </w:t>
      </w:r>
      <w:r>
        <w:rPr>
          <w:sz w:val="28"/>
          <w:szCs w:val="28"/>
        </w:rPr>
        <w:t>final_tensor,</w:t>
      </w:r>
      <w:r>
        <w:rPr>
          <w:spacing w:val="-6"/>
          <w:sz w:val="28"/>
          <w:szCs w:val="28"/>
        </w:rPr>
        <w:t xml:space="preserve"> </w:t>
      </w:r>
      <w:r>
        <w:rPr>
          <w:sz w:val="28"/>
          <w:szCs w:val="28"/>
        </w:rPr>
        <w:t>ground_truth_input)</w:t>
      </w:r>
    </w:p>
    <w:p w:rsidR="006E6004" w:rsidRDefault="007C6F71">
      <w:pPr>
        <w:widowControl w:val="0"/>
        <w:autoSpaceDE w:val="0"/>
        <w:autoSpaceDN w:val="0"/>
        <w:spacing w:line="320" w:lineRule="exact"/>
        <w:ind w:left="1108"/>
        <w:rPr>
          <w:sz w:val="28"/>
          <w:szCs w:val="28"/>
        </w:rPr>
      </w:pPr>
      <w:r>
        <w:rPr>
          <w:sz w:val="28"/>
          <w:szCs w:val="28"/>
        </w:rPr>
        <w:t>merged</w:t>
      </w:r>
      <w:r>
        <w:rPr>
          <w:spacing w:val="-5"/>
          <w:sz w:val="28"/>
          <w:szCs w:val="28"/>
        </w:rPr>
        <w:t xml:space="preserve"> </w:t>
      </w:r>
      <w:r>
        <w:rPr>
          <w:sz w:val="28"/>
          <w:szCs w:val="28"/>
        </w:rPr>
        <w:t>=</w:t>
      </w:r>
      <w:r>
        <w:rPr>
          <w:spacing w:val="-9"/>
          <w:sz w:val="28"/>
          <w:szCs w:val="28"/>
        </w:rPr>
        <w:t xml:space="preserve"> </w:t>
      </w:r>
      <w:r>
        <w:rPr>
          <w:sz w:val="28"/>
          <w:szCs w:val="28"/>
        </w:rPr>
        <w:t>tf.summary.merge_all()</w:t>
      </w:r>
    </w:p>
    <w:p w:rsidR="006E6004" w:rsidRDefault="007C6F71">
      <w:pPr>
        <w:widowControl w:val="0"/>
        <w:autoSpaceDE w:val="0"/>
        <w:autoSpaceDN w:val="0"/>
        <w:spacing w:before="158"/>
        <w:ind w:left="1106"/>
        <w:rPr>
          <w:sz w:val="28"/>
          <w:szCs w:val="28"/>
        </w:rPr>
      </w:pPr>
      <w:r>
        <w:rPr>
          <w:sz w:val="28"/>
          <w:szCs w:val="28"/>
        </w:rPr>
        <w:t>train_writer</w:t>
      </w:r>
      <w:r>
        <w:rPr>
          <w:spacing w:val="-8"/>
          <w:sz w:val="28"/>
          <w:szCs w:val="28"/>
        </w:rPr>
        <w:t xml:space="preserve"> </w:t>
      </w:r>
      <w:r>
        <w:rPr>
          <w:sz w:val="28"/>
          <w:szCs w:val="28"/>
        </w:rPr>
        <w:t>=</w:t>
      </w:r>
      <w:r>
        <w:rPr>
          <w:spacing w:val="-12"/>
          <w:sz w:val="28"/>
          <w:szCs w:val="28"/>
        </w:rPr>
        <w:t xml:space="preserve"> </w:t>
      </w:r>
      <w:r>
        <w:rPr>
          <w:sz w:val="28"/>
          <w:szCs w:val="28"/>
        </w:rPr>
        <w:t>tf.summary.FileWriter(FLAGS.summaries_dir</w:t>
      </w:r>
      <w:r>
        <w:rPr>
          <w:spacing w:val="-9"/>
          <w:sz w:val="28"/>
          <w:szCs w:val="28"/>
        </w:rPr>
        <w:t xml:space="preserve"> </w:t>
      </w:r>
      <w:r>
        <w:rPr>
          <w:sz w:val="28"/>
          <w:szCs w:val="28"/>
        </w:rPr>
        <w:t>+</w:t>
      </w:r>
      <w:r>
        <w:rPr>
          <w:spacing w:val="-10"/>
          <w:sz w:val="28"/>
          <w:szCs w:val="28"/>
        </w:rPr>
        <w:t xml:space="preserve"> </w:t>
      </w:r>
      <w:r>
        <w:rPr>
          <w:sz w:val="28"/>
          <w:szCs w:val="28"/>
        </w:rPr>
        <w:t>'/train',</w:t>
      </w:r>
    </w:p>
    <w:p w:rsidR="006E6004" w:rsidRDefault="007C6F71">
      <w:pPr>
        <w:widowControl w:val="0"/>
        <w:autoSpaceDE w:val="0"/>
        <w:autoSpaceDN w:val="0"/>
        <w:spacing w:before="160" w:line="360" w:lineRule="auto"/>
        <w:ind w:left="1106" w:right="4980" w:firstLine="2590"/>
        <w:rPr>
          <w:sz w:val="28"/>
          <w:szCs w:val="28"/>
        </w:rPr>
      </w:pPr>
      <w:r>
        <w:rPr>
          <w:sz w:val="28"/>
          <w:szCs w:val="28"/>
        </w:rPr>
        <w:t>sess.graph)</w:t>
      </w:r>
      <w:r>
        <w:rPr>
          <w:spacing w:val="1"/>
          <w:sz w:val="28"/>
          <w:szCs w:val="28"/>
        </w:rPr>
        <w:t xml:space="preserve"> </w:t>
      </w:r>
      <w:r>
        <w:rPr>
          <w:spacing w:val="-1"/>
          <w:sz w:val="28"/>
          <w:szCs w:val="28"/>
        </w:rPr>
        <w:t>validation_writer</w:t>
      </w:r>
      <w:r>
        <w:rPr>
          <w:spacing w:val="-9"/>
          <w:sz w:val="28"/>
          <w:szCs w:val="28"/>
        </w:rPr>
        <w:t xml:space="preserve"> </w:t>
      </w:r>
      <w:r>
        <w:rPr>
          <w:sz w:val="28"/>
          <w:szCs w:val="28"/>
        </w:rPr>
        <w:t>=</w:t>
      </w:r>
      <w:r>
        <w:rPr>
          <w:spacing w:val="-13"/>
          <w:sz w:val="28"/>
          <w:szCs w:val="28"/>
        </w:rPr>
        <w:t xml:space="preserve"> </w:t>
      </w:r>
      <w:r>
        <w:rPr>
          <w:sz w:val="28"/>
          <w:szCs w:val="28"/>
        </w:rPr>
        <w:t>tf.summary.FileWriter(</w:t>
      </w:r>
    </w:p>
    <w:p w:rsidR="006E6004" w:rsidRDefault="007C6F71">
      <w:pPr>
        <w:widowControl w:val="0"/>
        <w:autoSpaceDE w:val="0"/>
        <w:autoSpaceDN w:val="0"/>
        <w:spacing w:before="2" w:line="360" w:lineRule="auto"/>
        <w:ind w:left="1106" w:right="5705" w:firstLine="278"/>
        <w:rPr>
          <w:sz w:val="28"/>
          <w:szCs w:val="28"/>
        </w:rPr>
      </w:pPr>
      <w:r>
        <w:rPr>
          <w:sz w:val="28"/>
          <w:szCs w:val="28"/>
        </w:rPr>
        <w:t>FLAGS.summaries_dir + '/validation')</w:t>
      </w:r>
      <w:r>
        <w:rPr>
          <w:spacing w:val="-68"/>
          <w:sz w:val="28"/>
          <w:szCs w:val="28"/>
        </w:rPr>
        <w:t xml:space="preserve"> </w:t>
      </w:r>
      <w:r>
        <w:rPr>
          <w:sz w:val="28"/>
          <w:szCs w:val="28"/>
        </w:rPr>
        <w:t>init = tf.global_variables_initializer()</w:t>
      </w:r>
      <w:r>
        <w:rPr>
          <w:spacing w:val="1"/>
          <w:sz w:val="28"/>
          <w:szCs w:val="28"/>
        </w:rPr>
        <w:t xml:space="preserve"> </w:t>
      </w:r>
      <w:r>
        <w:rPr>
          <w:sz w:val="28"/>
          <w:szCs w:val="28"/>
        </w:rPr>
        <w:t>sess.run(init)</w:t>
      </w:r>
    </w:p>
    <w:p w:rsidR="006E6004" w:rsidRDefault="007C6F71">
      <w:pPr>
        <w:widowControl w:val="0"/>
        <w:autoSpaceDE w:val="0"/>
        <w:autoSpaceDN w:val="0"/>
        <w:spacing w:line="362" w:lineRule="auto"/>
        <w:ind w:left="1245" w:right="4558" w:hanging="142"/>
        <w:rPr>
          <w:sz w:val="28"/>
          <w:szCs w:val="28"/>
        </w:rPr>
      </w:pPr>
      <w:r>
        <w:rPr>
          <w:sz w:val="28"/>
          <w:szCs w:val="28"/>
        </w:rPr>
        <w:t>for</w:t>
      </w:r>
      <w:r>
        <w:rPr>
          <w:spacing w:val="-8"/>
          <w:sz w:val="28"/>
          <w:szCs w:val="28"/>
        </w:rPr>
        <w:t xml:space="preserve"> </w:t>
      </w:r>
      <w:r>
        <w:rPr>
          <w:sz w:val="28"/>
          <w:szCs w:val="28"/>
        </w:rPr>
        <w:t>i</w:t>
      </w:r>
      <w:r>
        <w:rPr>
          <w:spacing w:val="-9"/>
          <w:sz w:val="28"/>
          <w:szCs w:val="28"/>
        </w:rPr>
        <w:t xml:space="preserve"> </w:t>
      </w:r>
      <w:r>
        <w:rPr>
          <w:sz w:val="28"/>
          <w:szCs w:val="28"/>
        </w:rPr>
        <w:t>in</w:t>
      </w:r>
      <w:r>
        <w:rPr>
          <w:spacing w:val="-6"/>
          <w:sz w:val="28"/>
          <w:szCs w:val="28"/>
        </w:rPr>
        <w:t xml:space="preserve"> </w:t>
      </w:r>
      <w:r>
        <w:rPr>
          <w:sz w:val="28"/>
          <w:szCs w:val="28"/>
        </w:rPr>
        <w:t>range(FLAGS.how_many_training_steps):</w:t>
      </w:r>
      <w:r>
        <w:rPr>
          <w:spacing w:val="-67"/>
          <w:sz w:val="28"/>
          <w:szCs w:val="28"/>
        </w:rPr>
        <w:t xml:space="preserve"> </w:t>
      </w:r>
      <w:r>
        <w:rPr>
          <w:sz w:val="28"/>
          <w:szCs w:val="28"/>
        </w:rPr>
        <w:t>if</w:t>
      </w:r>
      <w:r>
        <w:rPr>
          <w:spacing w:val="-4"/>
          <w:sz w:val="28"/>
          <w:szCs w:val="28"/>
        </w:rPr>
        <w:t xml:space="preserve"> </w:t>
      </w:r>
      <w:r>
        <w:rPr>
          <w:sz w:val="28"/>
          <w:szCs w:val="28"/>
        </w:rPr>
        <w:t>do_distort_images:</w:t>
      </w:r>
    </w:p>
    <w:p w:rsidR="006E6004" w:rsidRDefault="007C6F71">
      <w:pPr>
        <w:widowControl w:val="0"/>
        <w:autoSpaceDE w:val="0"/>
        <w:autoSpaceDN w:val="0"/>
        <w:spacing w:line="319" w:lineRule="exact"/>
        <w:ind w:left="1384"/>
        <w:rPr>
          <w:sz w:val="28"/>
          <w:szCs w:val="28"/>
        </w:rPr>
      </w:pPr>
      <w:r>
        <w:rPr>
          <w:sz w:val="28"/>
          <w:szCs w:val="28"/>
        </w:rPr>
        <w:t>(train_bottlenecks,</w:t>
      </w:r>
    </w:p>
    <w:p w:rsidR="006E6004" w:rsidRDefault="007C6F71">
      <w:pPr>
        <w:widowControl w:val="0"/>
        <w:autoSpaceDE w:val="0"/>
        <w:autoSpaceDN w:val="0"/>
        <w:spacing w:before="157" w:line="360" w:lineRule="auto"/>
        <w:ind w:left="1732" w:right="3495" w:hanging="279"/>
        <w:rPr>
          <w:sz w:val="28"/>
          <w:szCs w:val="28"/>
        </w:rPr>
      </w:pPr>
      <w:r>
        <w:rPr>
          <w:spacing w:val="-1"/>
          <w:sz w:val="28"/>
          <w:szCs w:val="28"/>
        </w:rPr>
        <w:t xml:space="preserve">train_ground_truth) </w:t>
      </w:r>
      <w:r>
        <w:rPr>
          <w:sz w:val="28"/>
          <w:szCs w:val="28"/>
        </w:rPr>
        <w:t>= get_random_distorted_bottlenecks(</w:t>
      </w:r>
      <w:r>
        <w:rPr>
          <w:spacing w:val="-67"/>
          <w:sz w:val="28"/>
          <w:szCs w:val="28"/>
        </w:rPr>
        <w:t xml:space="preserve"> </w:t>
      </w:r>
      <w:r>
        <w:rPr>
          <w:sz w:val="28"/>
          <w:szCs w:val="28"/>
        </w:rPr>
        <w:t>sess, image_lists,</w:t>
      </w:r>
      <w:r>
        <w:rPr>
          <w:sz w:val="28"/>
          <w:szCs w:val="28"/>
        </w:rPr>
        <w:t xml:space="preserve"> FLAGS.train_batch_size, 'training',</w:t>
      </w:r>
      <w:r>
        <w:rPr>
          <w:spacing w:val="1"/>
          <w:sz w:val="28"/>
          <w:szCs w:val="28"/>
        </w:rPr>
        <w:t xml:space="preserve"> </w:t>
      </w:r>
      <w:r>
        <w:rPr>
          <w:sz w:val="28"/>
          <w:szCs w:val="28"/>
        </w:rPr>
        <w:t>FLAGS.image_dir,</w:t>
      </w:r>
      <w:r>
        <w:rPr>
          <w:spacing w:val="-9"/>
          <w:sz w:val="28"/>
          <w:szCs w:val="28"/>
        </w:rPr>
        <w:t xml:space="preserve"> </w:t>
      </w:r>
      <w:r>
        <w:rPr>
          <w:sz w:val="28"/>
          <w:szCs w:val="28"/>
        </w:rPr>
        <w:t>distorted_jpeg_data_tensor,</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245" w:right="2102" w:firstLine="487"/>
        <w:rPr>
          <w:sz w:val="28"/>
          <w:szCs w:val="28"/>
        </w:rPr>
      </w:pPr>
      <w:r>
        <w:rPr>
          <w:sz w:val="28"/>
          <w:szCs w:val="28"/>
        </w:rPr>
        <w:lastRenderedPageBreak/>
        <w:t>distorted_image_tensor,</w:t>
      </w:r>
      <w:r>
        <w:rPr>
          <w:spacing w:val="-16"/>
          <w:sz w:val="28"/>
          <w:szCs w:val="28"/>
        </w:rPr>
        <w:t xml:space="preserve"> </w:t>
      </w:r>
      <w:r>
        <w:rPr>
          <w:sz w:val="28"/>
          <w:szCs w:val="28"/>
        </w:rPr>
        <w:t>resized_image_tensor,</w:t>
      </w:r>
      <w:r>
        <w:rPr>
          <w:spacing w:val="-16"/>
          <w:sz w:val="28"/>
          <w:szCs w:val="28"/>
        </w:rPr>
        <w:t xml:space="preserve"> </w:t>
      </w:r>
      <w:r>
        <w:rPr>
          <w:sz w:val="28"/>
          <w:szCs w:val="28"/>
        </w:rPr>
        <w:t>bottleneck_tensor)</w:t>
      </w:r>
      <w:r>
        <w:rPr>
          <w:spacing w:val="-67"/>
          <w:sz w:val="28"/>
          <w:szCs w:val="28"/>
        </w:rPr>
        <w:t xml:space="preserve"> </w:t>
      </w:r>
      <w:r>
        <w:rPr>
          <w:sz w:val="28"/>
          <w:szCs w:val="28"/>
        </w:rPr>
        <w:t>else:</w:t>
      </w:r>
    </w:p>
    <w:p w:rsidR="006E6004" w:rsidRDefault="007C6F71">
      <w:pPr>
        <w:widowControl w:val="0"/>
        <w:autoSpaceDE w:val="0"/>
        <w:autoSpaceDN w:val="0"/>
        <w:spacing w:before="4"/>
        <w:ind w:left="1384"/>
        <w:rPr>
          <w:sz w:val="28"/>
          <w:szCs w:val="28"/>
        </w:rPr>
      </w:pPr>
      <w:r>
        <w:rPr>
          <w:sz w:val="28"/>
          <w:szCs w:val="28"/>
        </w:rPr>
        <w:t>(train_bottlenecks,</w:t>
      </w:r>
    </w:p>
    <w:p w:rsidR="006E6004" w:rsidRDefault="007C6F71">
      <w:pPr>
        <w:widowControl w:val="0"/>
        <w:autoSpaceDE w:val="0"/>
        <w:autoSpaceDN w:val="0"/>
        <w:spacing w:before="158" w:line="360" w:lineRule="auto"/>
        <w:ind w:left="1732" w:right="3403" w:hanging="279"/>
        <w:rPr>
          <w:sz w:val="28"/>
          <w:szCs w:val="28"/>
        </w:rPr>
      </w:pPr>
      <w:r>
        <w:rPr>
          <w:sz w:val="28"/>
          <w:szCs w:val="28"/>
        </w:rPr>
        <w:t>train_ground_truth,</w:t>
      </w:r>
      <w:r>
        <w:rPr>
          <w:spacing w:val="-11"/>
          <w:sz w:val="28"/>
          <w:szCs w:val="28"/>
        </w:rPr>
        <w:t xml:space="preserve"> </w:t>
      </w:r>
      <w:r>
        <w:rPr>
          <w:sz w:val="28"/>
          <w:szCs w:val="28"/>
        </w:rPr>
        <w:t>_)</w:t>
      </w:r>
      <w:r>
        <w:rPr>
          <w:spacing w:val="-9"/>
          <w:sz w:val="28"/>
          <w:szCs w:val="28"/>
        </w:rPr>
        <w:t xml:space="preserve"> </w:t>
      </w:r>
      <w:r>
        <w:rPr>
          <w:sz w:val="28"/>
          <w:szCs w:val="28"/>
        </w:rPr>
        <w:t>=</w:t>
      </w:r>
      <w:r>
        <w:rPr>
          <w:spacing w:val="-10"/>
          <w:sz w:val="28"/>
          <w:szCs w:val="28"/>
        </w:rPr>
        <w:t xml:space="preserve"> </w:t>
      </w:r>
      <w:r>
        <w:rPr>
          <w:sz w:val="28"/>
          <w:szCs w:val="28"/>
        </w:rPr>
        <w:t>get_random_cached_bottlenecks(</w:t>
      </w:r>
      <w:r>
        <w:rPr>
          <w:spacing w:val="-67"/>
          <w:sz w:val="28"/>
          <w:szCs w:val="28"/>
        </w:rPr>
        <w:t xml:space="preserve"> </w:t>
      </w:r>
      <w:r>
        <w:rPr>
          <w:sz w:val="28"/>
          <w:szCs w:val="28"/>
        </w:rPr>
        <w:t>sess,</w:t>
      </w:r>
      <w:r>
        <w:rPr>
          <w:spacing w:val="-9"/>
          <w:sz w:val="28"/>
          <w:szCs w:val="28"/>
        </w:rPr>
        <w:t xml:space="preserve"> </w:t>
      </w:r>
      <w:r>
        <w:rPr>
          <w:sz w:val="28"/>
          <w:szCs w:val="28"/>
        </w:rPr>
        <w:t>image_lists,</w:t>
      </w:r>
      <w:r>
        <w:rPr>
          <w:spacing w:val="-7"/>
          <w:sz w:val="28"/>
          <w:szCs w:val="28"/>
        </w:rPr>
        <w:t xml:space="preserve"> </w:t>
      </w:r>
      <w:r>
        <w:rPr>
          <w:sz w:val="28"/>
          <w:szCs w:val="28"/>
        </w:rPr>
        <w:t>FLAGS.train_batch_size,</w:t>
      </w:r>
      <w:r>
        <w:rPr>
          <w:spacing w:val="-8"/>
          <w:sz w:val="28"/>
          <w:szCs w:val="28"/>
        </w:rPr>
        <w:t xml:space="preserve"> </w:t>
      </w:r>
      <w:r>
        <w:rPr>
          <w:sz w:val="28"/>
          <w:szCs w:val="28"/>
        </w:rPr>
        <w:t>'training',</w:t>
      </w:r>
    </w:p>
    <w:p w:rsidR="006E6004" w:rsidRDefault="007C6F71">
      <w:pPr>
        <w:widowControl w:val="0"/>
        <w:autoSpaceDE w:val="0"/>
        <w:autoSpaceDN w:val="0"/>
        <w:spacing w:before="1" w:line="360" w:lineRule="auto"/>
        <w:ind w:left="1732" w:right="641"/>
        <w:rPr>
          <w:sz w:val="28"/>
          <w:szCs w:val="28"/>
        </w:rPr>
      </w:pPr>
      <w:r>
        <w:rPr>
          <w:sz w:val="28"/>
          <w:szCs w:val="28"/>
        </w:rPr>
        <w:t>FLAGS.bottleneck_dir, FLAGS.image_dir, jpeg_data_tensor,</w:t>
      </w:r>
      <w:r>
        <w:rPr>
          <w:spacing w:val="1"/>
          <w:sz w:val="28"/>
          <w:szCs w:val="28"/>
        </w:rPr>
        <w:t xml:space="preserve"> </w:t>
      </w:r>
      <w:r>
        <w:rPr>
          <w:sz w:val="28"/>
          <w:szCs w:val="28"/>
        </w:rPr>
        <w:t>decoded_image_tensor,</w:t>
      </w:r>
      <w:r>
        <w:rPr>
          <w:spacing w:val="-15"/>
          <w:sz w:val="28"/>
          <w:szCs w:val="28"/>
        </w:rPr>
        <w:t xml:space="preserve"> </w:t>
      </w:r>
      <w:r>
        <w:rPr>
          <w:sz w:val="28"/>
          <w:szCs w:val="28"/>
        </w:rPr>
        <w:t>resized_image_tensor,</w:t>
      </w:r>
      <w:r>
        <w:rPr>
          <w:spacing w:val="-15"/>
          <w:sz w:val="28"/>
          <w:szCs w:val="28"/>
        </w:rPr>
        <w:t xml:space="preserve"> </w:t>
      </w:r>
      <w:r>
        <w:rPr>
          <w:sz w:val="28"/>
          <w:szCs w:val="28"/>
        </w:rPr>
        <w:t>bottleneck_tensor,</w:t>
      </w:r>
      <w:r>
        <w:rPr>
          <w:spacing w:val="-67"/>
          <w:sz w:val="28"/>
          <w:szCs w:val="28"/>
        </w:rPr>
        <w:t xml:space="preserve"> </w:t>
      </w:r>
      <w:r>
        <w:rPr>
          <w:sz w:val="28"/>
          <w:szCs w:val="28"/>
        </w:rPr>
        <w:t>FLAGS.architecture)</w:t>
      </w:r>
    </w:p>
    <w:p w:rsidR="006E6004" w:rsidRDefault="007C6F71">
      <w:pPr>
        <w:widowControl w:val="0"/>
        <w:autoSpaceDE w:val="0"/>
        <w:autoSpaceDN w:val="0"/>
        <w:spacing w:line="362" w:lineRule="auto"/>
        <w:ind w:left="1526" w:right="6894" w:hanging="281"/>
        <w:rPr>
          <w:sz w:val="28"/>
          <w:szCs w:val="28"/>
        </w:rPr>
      </w:pPr>
      <w:r>
        <w:rPr>
          <w:sz w:val="28"/>
          <w:szCs w:val="28"/>
        </w:rPr>
        <w:t>train_summary, _ = sess.run(</w:t>
      </w:r>
      <w:r>
        <w:rPr>
          <w:spacing w:val="-67"/>
          <w:sz w:val="28"/>
          <w:szCs w:val="28"/>
        </w:rPr>
        <w:t xml:space="preserve"> </w:t>
      </w:r>
      <w:r>
        <w:rPr>
          <w:sz w:val="28"/>
          <w:szCs w:val="28"/>
        </w:rPr>
        <w:t>[merged,</w:t>
      </w:r>
      <w:r>
        <w:rPr>
          <w:spacing w:val="-4"/>
          <w:sz w:val="28"/>
          <w:szCs w:val="28"/>
        </w:rPr>
        <w:t xml:space="preserve"> </w:t>
      </w:r>
      <w:r>
        <w:rPr>
          <w:sz w:val="28"/>
          <w:szCs w:val="28"/>
        </w:rPr>
        <w:t>train_step],</w:t>
      </w:r>
    </w:p>
    <w:p w:rsidR="006E6004" w:rsidRDefault="007C6F71">
      <w:pPr>
        <w:widowControl w:val="0"/>
        <w:autoSpaceDE w:val="0"/>
        <w:autoSpaceDN w:val="0"/>
        <w:spacing w:line="362" w:lineRule="auto"/>
        <w:ind w:left="2296" w:right="4299" w:hanging="773"/>
        <w:rPr>
          <w:sz w:val="28"/>
          <w:szCs w:val="28"/>
        </w:rPr>
      </w:pPr>
      <w:r>
        <w:rPr>
          <w:sz w:val="28"/>
          <w:szCs w:val="28"/>
        </w:rPr>
        <w:t>feed_dict={bottl</w:t>
      </w:r>
      <w:r>
        <w:rPr>
          <w:sz w:val="28"/>
          <w:szCs w:val="28"/>
        </w:rPr>
        <w:t>eneck_input: train_bottlenecks,</w:t>
      </w:r>
      <w:r>
        <w:rPr>
          <w:spacing w:val="-67"/>
          <w:sz w:val="28"/>
          <w:szCs w:val="28"/>
        </w:rPr>
        <w:t xml:space="preserve"> </w:t>
      </w:r>
      <w:r>
        <w:rPr>
          <w:spacing w:val="-1"/>
          <w:sz w:val="28"/>
          <w:szCs w:val="28"/>
        </w:rPr>
        <w:t>ground_truth_input:</w:t>
      </w:r>
      <w:r>
        <w:rPr>
          <w:spacing w:val="-11"/>
          <w:sz w:val="28"/>
          <w:szCs w:val="28"/>
        </w:rPr>
        <w:t xml:space="preserve"> </w:t>
      </w:r>
      <w:r>
        <w:rPr>
          <w:spacing w:val="-1"/>
          <w:sz w:val="28"/>
          <w:szCs w:val="28"/>
        </w:rPr>
        <w:t>train_ground_truth})</w:t>
      </w:r>
    </w:p>
    <w:p w:rsidR="006E6004" w:rsidRDefault="007C6F71">
      <w:pPr>
        <w:widowControl w:val="0"/>
        <w:autoSpaceDE w:val="0"/>
        <w:autoSpaceDN w:val="0"/>
        <w:spacing w:line="322" w:lineRule="exact"/>
        <w:ind w:left="1245"/>
        <w:rPr>
          <w:sz w:val="28"/>
          <w:szCs w:val="28"/>
        </w:rPr>
      </w:pPr>
      <w:r>
        <w:rPr>
          <w:sz w:val="28"/>
          <w:szCs w:val="28"/>
        </w:rPr>
        <w:t>train_writer.add_summary(train_summary,</w:t>
      </w:r>
      <w:r>
        <w:rPr>
          <w:spacing w:val="-14"/>
          <w:sz w:val="28"/>
          <w:szCs w:val="28"/>
        </w:rPr>
        <w:t xml:space="preserve"> </w:t>
      </w:r>
      <w:r>
        <w:rPr>
          <w:sz w:val="28"/>
          <w:szCs w:val="28"/>
        </w:rPr>
        <w:t>i)</w:t>
      </w:r>
    </w:p>
    <w:p w:rsidR="006E6004" w:rsidRDefault="007C6F71">
      <w:pPr>
        <w:widowControl w:val="0"/>
        <w:autoSpaceDE w:val="0"/>
        <w:autoSpaceDN w:val="0"/>
        <w:spacing w:before="147" w:line="360" w:lineRule="auto"/>
        <w:ind w:left="1245" w:right="3403"/>
        <w:rPr>
          <w:sz w:val="28"/>
          <w:szCs w:val="28"/>
        </w:rPr>
      </w:pPr>
      <w:r>
        <w:rPr>
          <w:sz w:val="28"/>
          <w:szCs w:val="28"/>
        </w:rPr>
        <w:t>is_last_step</w:t>
      </w:r>
      <w:r>
        <w:rPr>
          <w:spacing w:val="-4"/>
          <w:sz w:val="28"/>
          <w:szCs w:val="28"/>
        </w:rPr>
        <w:t xml:space="preserve"> </w:t>
      </w:r>
      <w:r>
        <w:rPr>
          <w:sz w:val="28"/>
          <w:szCs w:val="28"/>
        </w:rPr>
        <w:t>=</w:t>
      </w:r>
      <w:r>
        <w:rPr>
          <w:spacing w:val="-5"/>
          <w:sz w:val="28"/>
          <w:szCs w:val="28"/>
        </w:rPr>
        <w:t xml:space="preserve"> </w:t>
      </w:r>
      <w:r>
        <w:rPr>
          <w:sz w:val="28"/>
          <w:szCs w:val="28"/>
        </w:rPr>
        <w:t>(i</w:t>
      </w:r>
      <w:r>
        <w:rPr>
          <w:spacing w:val="-3"/>
          <w:sz w:val="28"/>
          <w:szCs w:val="28"/>
        </w:rPr>
        <w:t xml:space="preserve"> </w:t>
      </w:r>
      <w:r>
        <w:rPr>
          <w:sz w:val="28"/>
          <w:szCs w:val="28"/>
        </w:rPr>
        <w:t>+</w:t>
      </w:r>
      <w:r>
        <w:rPr>
          <w:spacing w:val="-9"/>
          <w:sz w:val="28"/>
          <w:szCs w:val="28"/>
        </w:rPr>
        <w:t xml:space="preserve"> </w:t>
      </w:r>
      <w:r>
        <w:rPr>
          <w:sz w:val="28"/>
          <w:szCs w:val="28"/>
        </w:rPr>
        <w:t>1</w:t>
      </w:r>
      <w:r>
        <w:rPr>
          <w:spacing w:val="-3"/>
          <w:sz w:val="28"/>
          <w:szCs w:val="28"/>
        </w:rPr>
        <w:t xml:space="preserve"> </w:t>
      </w:r>
      <w:r>
        <w:rPr>
          <w:sz w:val="28"/>
          <w:szCs w:val="28"/>
        </w:rPr>
        <w:t>==</w:t>
      </w:r>
      <w:r>
        <w:rPr>
          <w:spacing w:val="-4"/>
          <w:sz w:val="28"/>
          <w:szCs w:val="28"/>
        </w:rPr>
        <w:t xml:space="preserve"> </w:t>
      </w:r>
      <w:r>
        <w:rPr>
          <w:sz w:val="28"/>
          <w:szCs w:val="28"/>
        </w:rPr>
        <w:t>FLAGS.how_many_training_steps)</w:t>
      </w:r>
      <w:r>
        <w:rPr>
          <w:spacing w:val="-67"/>
          <w:sz w:val="28"/>
          <w:szCs w:val="28"/>
        </w:rPr>
        <w:t xml:space="preserve"> </w:t>
      </w:r>
      <w:r>
        <w:rPr>
          <w:sz w:val="28"/>
          <w:szCs w:val="28"/>
        </w:rPr>
        <w:t>if (i % FLAGS.eval_step_interval) == 0 or is_last_step:</w:t>
      </w:r>
      <w:r>
        <w:rPr>
          <w:spacing w:val="1"/>
          <w:sz w:val="28"/>
          <w:szCs w:val="28"/>
        </w:rPr>
        <w:t xml:space="preserve"> </w:t>
      </w:r>
      <w:r>
        <w:rPr>
          <w:sz w:val="28"/>
          <w:szCs w:val="28"/>
        </w:rPr>
        <w:t>train_accuracy,</w:t>
      </w:r>
      <w:r>
        <w:rPr>
          <w:spacing w:val="-4"/>
          <w:sz w:val="28"/>
          <w:szCs w:val="28"/>
        </w:rPr>
        <w:t xml:space="preserve"> </w:t>
      </w:r>
      <w:r>
        <w:rPr>
          <w:sz w:val="28"/>
          <w:szCs w:val="28"/>
        </w:rPr>
        <w:t>cross_entropy_value</w:t>
      </w:r>
      <w:r>
        <w:rPr>
          <w:spacing w:val="-3"/>
          <w:sz w:val="28"/>
          <w:szCs w:val="28"/>
        </w:rPr>
        <w:t xml:space="preserve"> </w:t>
      </w:r>
      <w:r>
        <w:rPr>
          <w:sz w:val="28"/>
          <w:szCs w:val="28"/>
        </w:rPr>
        <w:t>=</w:t>
      </w:r>
      <w:r>
        <w:rPr>
          <w:spacing w:val="-1"/>
          <w:sz w:val="28"/>
          <w:szCs w:val="28"/>
        </w:rPr>
        <w:t xml:space="preserve"> </w:t>
      </w:r>
      <w:r>
        <w:rPr>
          <w:sz w:val="28"/>
          <w:szCs w:val="28"/>
        </w:rPr>
        <w:t>sess.run(</w:t>
      </w:r>
    </w:p>
    <w:p w:rsidR="006E6004" w:rsidRDefault="007C6F71">
      <w:pPr>
        <w:widowControl w:val="0"/>
        <w:autoSpaceDE w:val="0"/>
        <w:autoSpaceDN w:val="0"/>
        <w:spacing w:before="3" w:line="360" w:lineRule="auto"/>
        <w:ind w:left="1665" w:right="4299"/>
        <w:rPr>
          <w:sz w:val="28"/>
          <w:szCs w:val="28"/>
        </w:rPr>
      </w:pPr>
      <w:r>
        <w:rPr>
          <w:sz w:val="28"/>
          <w:szCs w:val="28"/>
        </w:rPr>
        <w:t>[evaluation_step, cross_entropy],</w:t>
      </w:r>
      <w:r>
        <w:rPr>
          <w:spacing w:val="1"/>
          <w:sz w:val="28"/>
          <w:szCs w:val="28"/>
        </w:rPr>
        <w:t xml:space="preserve"> </w:t>
      </w:r>
      <w:r>
        <w:rPr>
          <w:spacing w:val="-1"/>
          <w:sz w:val="28"/>
          <w:szCs w:val="28"/>
        </w:rPr>
        <w:t>feed_dict={bottleneck_input:</w:t>
      </w:r>
      <w:r>
        <w:rPr>
          <w:spacing w:val="-9"/>
          <w:sz w:val="28"/>
          <w:szCs w:val="28"/>
        </w:rPr>
        <w:t xml:space="preserve"> </w:t>
      </w:r>
      <w:r>
        <w:rPr>
          <w:spacing w:val="-1"/>
          <w:sz w:val="28"/>
          <w:szCs w:val="28"/>
        </w:rPr>
        <w:t>train_bottlenecks,</w:t>
      </w:r>
    </w:p>
    <w:p w:rsidR="006E6004" w:rsidRDefault="007C6F71">
      <w:pPr>
        <w:widowControl w:val="0"/>
        <w:autoSpaceDE w:val="0"/>
        <w:autoSpaceDN w:val="0"/>
        <w:spacing w:line="360" w:lineRule="auto"/>
        <w:ind w:left="1384" w:right="2804" w:firstLine="1051"/>
        <w:rPr>
          <w:sz w:val="28"/>
          <w:szCs w:val="28"/>
        </w:rPr>
      </w:pPr>
      <w:r>
        <w:rPr>
          <w:sz w:val="28"/>
          <w:szCs w:val="28"/>
        </w:rPr>
        <w:t>ground_truth_input: train_ground_truth})</w:t>
      </w:r>
      <w:r>
        <w:rPr>
          <w:spacing w:val="1"/>
          <w:sz w:val="28"/>
          <w:szCs w:val="28"/>
        </w:rPr>
        <w:t xml:space="preserve"> </w:t>
      </w:r>
      <w:r>
        <w:rPr>
          <w:sz w:val="28"/>
          <w:szCs w:val="28"/>
        </w:rPr>
        <w:t>tf.logging.info('%s:</w:t>
      </w:r>
      <w:r>
        <w:rPr>
          <w:spacing w:val="-4"/>
          <w:sz w:val="28"/>
          <w:szCs w:val="28"/>
        </w:rPr>
        <w:t xml:space="preserve"> </w:t>
      </w:r>
      <w:r>
        <w:rPr>
          <w:sz w:val="28"/>
          <w:szCs w:val="28"/>
        </w:rPr>
        <w:t>Step</w:t>
      </w:r>
      <w:r>
        <w:rPr>
          <w:spacing w:val="-5"/>
          <w:sz w:val="28"/>
          <w:szCs w:val="28"/>
        </w:rPr>
        <w:t xml:space="preserve"> </w:t>
      </w:r>
      <w:r>
        <w:rPr>
          <w:sz w:val="28"/>
          <w:szCs w:val="28"/>
        </w:rPr>
        <w:t>%d:</w:t>
      </w:r>
      <w:r>
        <w:rPr>
          <w:spacing w:val="-5"/>
          <w:sz w:val="28"/>
          <w:szCs w:val="28"/>
        </w:rPr>
        <w:t xml:space="preserve"> </w:t>
      </w:r>
      <w:r>
        <w:rPr>
          <w:sz w:val="28"/>
          <w:szCs w:val="28"/>
        </w:rPr>
        <w:t>Train</w:t>
      </w:r>
      <w:r>
        <w:rPr>
          <w:spacing w:val="-6"/>
          <w:sz w:val="28"/>
          <w:szCs w:val="28"/>
        </w:rPr>
        <w:t xml:space="preserve"> </w:t>
      </w:r>
      <w:r>
        <w:rPr>
          <w:sz w:val="28"/>
          <w:szCs w:val="28"/>
        </w:rPr>
        <w:t>accuracy</w:t>
      </w:r>
      <w:r>
        <w:rPr>
          <w:spacing w:val="-10"/>
          <w:sz w:val="28"/>
          <w:szCs w:val="28"/>
        </w:rPr>
        <w:t xml:space="preserve"> </w:t>
      </w:r>
      <w:r>
        <w:rPr>
          <w:sz w:val="28"/>
          <w:szCs w:val="28"/>
        </w:rPr>
        <w:t>=</w:t>
      </w:r>
      <w:r>
        <w:rPr>
          <w:spacing w:val="-9"/>
          <w:sz w:val="28"/>
          <w:szCs w:val="28"/>
        </w:rPr>
        <w:t xml:space="preserve"> </w:t>
      </w:r>
      <w:r>
        <w:rPr>
          <w:sz w:val="28"/>
          <w:szCs w:val="28"/>
        </w:rPr>
        <w:t>%.1f%%'</w:t>
      </w:r>
      <w:r>
        <w:rPr>
          <w:spacing w:val="-5"/>
          <w:sz w:val="28"/>
          <w:szCs w:val="28"/>
        </w:rPr>
        <w:t xml:space="preserve"> </w:t>
      </w:r>
      <w:r>
        <w:rPr>
          <w:sz w:val="28"/>
          <w:szCs w:val="28"/>
        </w:rPr>
        <w:t>%</w:t>
      </w:r>
    </w:p>
    <w:p w:rsidR="006E6004" w:rsidRDefault="007C6F71">
      <w:pPr>
        <w:widowControl w:val="0"/>
        <w:autoSpaceDE w:val="0"/>
        <w:autoSpaceDN w:val="0"/>
        <w:spacing w:line="362" w:lineRule="auto"/>
        <w:ind w:left="1384" w:right="2102" w:firstLine="1118"/>
        <w:rPr>
          <w:sz w:val="28"/>
          <w:szCs w:val="28"/>
        </w:rPr>
      </w:pPr>
      <w:r>
        <w:rPr>
          <w:sz w:val="28"/>
          <w:szCs w:val="28"/>
        </w:rPr>
        <w:t>(datetime.now(), i, train_accuracy * 100))</w:t>
      </w:r>
      <w:r>
        <w:rPr>
          <w:spacing w:val="-67"/>
          <w:sz w:val="28"/>
          <w:szCs w:val="28"/>
        </w:rPr>
        <w:t xml:space="preserve"> </w:t>
      </w:r>
      <w:r>
        <w:rPr>
          <w:sz w:val="28"/>
          <w:szCs w:val="28"/>
        </w:rPr>
        <w:t>tf.logging.info('%s:</w:t>
      </w:r>
      <w:r>
        <w:rPr>
          <w:spacing w:val="-4"/>
          <w:sz w:val="28"/>
          <w:szCs w:val="28"/>
        </w:rPr>
        <w:t xml:space="preserve"> </w:t>
      </w:r>
      <w:r>
        <w:rPr>
          <w:sz w:val="28"/>
          <w:szCs w:val="28"/>
        </w:rPr>
        <w:t>Step</w:t>
      </w:r>
      <w:r>
        <w:rPr>
          <w:spacing w:val="-5"/>
          <w:sz w:val="28"/>
          <w:szCs w:val="28"/>
        </w:rPr>
        <w:t xml:space="preserve"> </w:t>
      </w:r>
      <w:r>
        <w:rPr>
          <w:sz w:val="28"/>
          <w:szCs w:val="28"/>
        </w:rPr>
        <w:t>%d:</w:t>
      </w:r>
      <w:r>
        <w:rPr>
          <w:spacing w:val="-6"/>
          <w:sz w:val="28"/>
          <w:szCs w:val="28"/>
        </w:rPr>
        <w:t xml:space="preserve"> </w:t>
      </w:r>
      <w:r>
        <w:rPr>
          <w:sz w:val="28"/>
          <w:szCs w:val="28"/>
        </w:rPr>
        <w:t>Cross</w:t>
      </w:r>
      <w:r>
        <w:rPr>
          <w:spacing w:val="-3"/>
          <w:sz w:val="28"/>
          <w:szCs w:val="28"/>
        </w:rPr>
        <w:t xml:space="preserve"> </w:t>
      </w:r>
      <w:r>
        <w:rPr>
          <w:sz w:val="28"/>
          <w:szCs w:val="28"/>
        </w:rPr>
        <w:t>entropy</w:t>
      </w:r>
      <w:r>
        <w:rPr>
          <w:spacing w:val="-11"/>
          <w:sz w:val="28"/>
          <w:szCs w:val="28"/>
        </w:rPr>
        <w:t xml:space="preserve"> </w:t>
      </w:r>
      <w:r>
        <w:rPr>
          <w:sz w:val="28"/>
          <w:szCs w:val="28"/>
        </w:rPr>
        <w:t>=</w:t>
      </w:r>
      <w:r>
        <w:rPr>
          <w:spacing w:val="-7"/>
          <w:sz w:val="28"/>
          <w:szCs w:val="28"/>
        </w:rPr>
        <w:t xml:space="preserve"> </w:t>
      </w:r>
      <w:r>
        <w:rPr>
          <w:sz w:val="28"/>
          <w:szCs w:val="28"/>
        </w:rPr>
        <w:t>%f'</w:t>
      </w:r>
      <w:r>
        <w:rPr>
          <w:spacing w:val="-6"/>
          <w:sz w:val="28"/>
          <w:szCs w:val="28"/>
        </w:rPr>
        <w:t xml:space="preserve"> </w:t>
      </w:r>
      <w:r>
        <w:rPr>
          <w:sz w:val="28"/>
          <w:szCs w:val="28"/>
        </w:rPr>
        <w:t>%</w:t>
      </w:r>
    </w:p>
    <w:p w:rsidR="006E6004" w:rsidRDefault="007C6F71">
      <w:pPr>
        <w:widowControl w:val="0"/>
        <w:autoSpaceDE w:val="0"/>
        <w:autoSpaceDN w:val="0"/>
        <w:spacing w:line="360" w:lineRule="auto"/>
        <w:ind w:left="1384" w:right="2102" w:firstLine="1118"/>
        <w:rPr>
          <w:sz w:val="28"/>
          <w:szCs w:val="28"/>
        </w:rPr>
      </w:pPr>
      <w:r>
        <w:rPr>
          <w:sz w:val="28"/>
          <w:szCs w:val="28"/>
        </w:rPr>
        <w:t>(datetime.now(), i, cross_entropy_value))</w:t>
      </w:r>
      <w:r>
        <w:rPr>
          <w:spacing w:val="1"/>
          <w:sz w:val="28"/>
          <w:szCs w:val="28"/>
        </w:rPr>
        <w:t xml:space="preserve"> </w:t>
      </w:r>
      <w:r>
        <w:rPr>
          <w:sz w:val="28"/>
          <w:szCs w:val="28"/>
        </w:rPr>
        <w:t>validation_bottlenecks,</w:t>
      </w:r>
      <w:r>
        <w:rPr>
          <w:spacing w:val="-14"/>
          <w:sz w:val="28"/>
          <w:szCs w:val="28"/>
        </w:rPr>
        <w:t xml:space="preserve"> </w:t>
      </w:r>
      <w:r>
        <w:rPr>
          <w:sz w:val="28"/>
          <w:szCs w:val="28"/>
        </w:rPr>
        <w:t>validation_ground_truth,</w:t>
      </w:r>
      <w:r>
        <w:rPr>
          <w:spacing w:val="-14"/>
          <w:sz w:val="28"/>
          <w:szCs w:val="28"/>
        </w:rPr>
        <w:t xml:space="preserve"> </w:t>
      </w:r>
      <w:r>
        <w:rPr>
          <w:sz w:val="28"/>
          <w:szCs w:val="28"/>
        </w:rPr>
        <w:t>_</w:t>
      </w:r>
      <w:r>
        <w:rPr>
          <w:spacing w:val="-15"/>
          <w:sz w:val="28"/>
          <w:szCs w:val="28"/>
        </w:rPr>
        <w:t xml:space="preserve"> </w:t>
      </w:r>
      <w:r>
        <w:rPr>
          <w:sz w:val="28"/>
          <w:szCs w:val="28"/>
        </w:rPr>
        <w:t>=</w:t>
      </w:r>
      <w:r>
        <w:rPr>
          <w:spacing w:val="-16"/>
          <w:sz w:val="28"/>
          <w:szCs w:val="28"/>
        </w:rPr>
        <w:t xml:space="preserve"> </w:t>
      </w:r>
      <w:r>
        <w:rPr>
          <w:sz w:val="28"/>
          <w:szCs w:val="28"/>
        </w:rPr>
        <w:t>(</w:t>
      </w:r>
    </w:p>
    <w:p w:rsidR="006E6004" w:rsidRDefault="007C6F71">
      <w:pPr>
        <w:widowControl w:val="0"/>
        <w:autoSpaceDE w:val="0"/>
        <w:autoSpaceDN w:val="0"/>
        <w:spacing w:line="321" w:lineRule="exact"/>
        <w:ind w:left="1665"/>
        <w:rPr>
          <w:sz w:val="28"/>
          <w:szCs w:val="28"/>
        </w:rPr>
      </w:pPr>
      <w:r>
        <w:rPr>
          <w:sz w:val="28"/>
          <w:szCs w:val="28"/>
        </w:rPr>
        <w:t>get_random_cached_bottlenecks(</w:t>
      </w:r>
    </w:p>
    <w:p w:rsidR="006E6004" w:rsidRDefault="007C6F71">
      <w:pPr>
        <w:widowControl w:val="0"/>
        <w:autoSpaceDE w:val="0"/>
        <w:autoSpaceDN w:val="0"/>
        <w:spacing w:before="154" w:line="362" w:lineRule="auto"/>
        <w:ind w:left="1946" w:right="641"/>
        <w:rPr>
          <w:sz w:val="28"/>
          <w:szCs w:val="28"/>
        </w:rPr>
      </w:pPr>
      <w:r>
        <w:rPr>
          <w:sz w:val="28"/>
          <w:szCs w:val="28"/>
        </w:rPr>
        <w:t>sess, image_lists, FLAGS.validation_batch_size, 'validation',</w:t>
      </w:r>
      <w:r>
        <w:rPr>
          <w:spacing w:val="1"/>
          <w:sz w:val="28"/>
          <w:szCs w:val="28"/>
        </w:rPr>
        <w:t xml:space="preserve"> </w:t>
      </w:r>
      <w:r>
        <w:rPr>
          <w:spacing w:val="-1"/>
          <w:sz w:val="28"/>
          <w:szCs w:val="28"/>
        </w:rPr>
        <w:t>FLAGS.bottleneck_dir,</w:t>
      </w:r>
      <w:r>
        <w:rPr>
          <w:spacing w:val="-13"/>
          <w:sz w:val="28"/>
          <w:szCs w:val="28"/>
        </w:rPr>
        <w:t xml:space="preserve"> </w:t>
      </w:r>
      <w:r>
        <w:rPr>
          <w:sz w:val="28"/>
          <w:szCs w:val="28"/>
        </w:rPr>
        <w:t>FLAGS.image_dir,</w:t>
      </w:r>
      <w:r>
        <w:rPr>
          <w:spacing w:val="-12"/>
          <w:sz w:val="28"/>
          <w:szCs w:val="28"/>
        </w:rPr>
        <w:t xml:space="preserve"> </w:t>
      </w:r>
      <w:r>
        <w:rPr>
          <w:sz w:val="28"/>
          <w:szCs w:val="28"/>
        </w:rPr>
        <w:t>jpeg_data_tensor,</w:t>
      </w:r>
    </w:p>
    <w:p w:rsidR="006E6004" w:rsidRDefault="006E6004">
      <w:pPr>
        <w:widowControl w:val="0"/>
        <w:autoSpaceDE w:val="0"/>
        <w:autoSpaceDN w:val="0"/>
        <w:spacing w:line="362"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946"/>
        <w:rPr>
          <w:sz w:val="28"/>
          <w:szCs w:val="28"/>
        </w:rPr>
      </w:pPr>
      <w:r>
        <w:rPr>
          <w:sz w:val="28"/>
          <w:szCs w:val="28"/>
        </w:rPr>
        <w:lastRenderedPageBreak/>
        <w:t>decoded_image_tensor,</w:t>
      </w:r>
      <w:r>
        <w:rPr>
          <w:spacing w:val="-16"/>
          <w:sz w:val="28"/>
          <w:szCs w:val="28"/>
        </w:rPr>
        <w:t xml:space="preserve"> </w:t>
      </w:r>
      <w:r>
        <w:rPr>
          <w:sz w:val="28"/>
          <w:szCs w:val="28"/>
        </w:rPr>
        <w:t>resized_image_tensor,</w:t>
      </w:r>
      <w:r>
        <w:rPr>
          <w:spacing w:val="-15"/>
          <w:sz w:val="28"/>
          <w:szCs w:val="28"/>
        </w:rPr>
        <w:t xml:space="preserve"> </w:t>
      </w:r>
      <w:r>
        <w:rPr>
          <w:sz w:val="28"/>
          <w:szCs w:val="28"/>
        </w:rPr>
        <w:t>bottleneck_tensor,</w:t>
      </w:r>
      <w:r>
        <w:rPr>
          <w:spacing w:val="-67"/>
          <w:sz w:val="28"/>
          <w:szCs w:val="28"/>
        </w:rPr>
        <w:t xml:space="preserve"> </w:t>
      </w:r>
      <w:r>
        <w:rPr>
          <w:sz w:val="28"/>
          <w:szCs w:val="28"/>
        </w:rPr>
        <w:t>FLAGS.architecture))</w:t>
      </w:r>
    </w:p>
    <w:p w:rsidR="006E6004" w:rsidRDefault="007C6F71">
      <w:pPr>
        <w:widowControl w:val="0"/>
        <w:autoSpaceDE w:val="0"/>
        <w:autoSpaceDN w:val="0"/>
        <w:spacing w:before="1" w:line="360" w:lineRule="auto"/>
        <w:ind w:left="1665" w:right="3588" w:hanging="281"/>
        <w:rPr>
          <w:sz w:val="28"/>
          <w:szCs w:val="28"/>
        </w:rPr>
      </w:pPr>
      <w:r>
        <w:rPr>
          <w:sz w:val="28"/>
          <w:szCs w:val="28"/>
        </w:rPr>
        <w:t>validation_summary, validation_accuracy = sess.run(</w:t>
      </w:r>
      <w:r>
        <w:rPr>
          <w:spacing w:val="1"/>
          <w:sz w:val="28"/>
          <w:szCs w:val="28"/>
        </w:rPr>
        <w:t xml:space="preserve"> </w:t>
      </w:r>
      <w:r>
        <w:rPr>
          <w:sz w:val="28"/>
          <w:szCs w:val="28"/>
        </w:rPr>
        <w:t>[merged, evaluation_step],</w:t>
      </w:r>
      <w:r>
        <w:rPr>
          <w:spacing w:val="1"/>
          <w:sz w:val="28"/>
          <w:szCs w:val="28"/>
        </w:rPr>
        <w:t xml:space="preserve"> </w:t>
      </w:r>
      <w:r>
        <w:rPr>
          <w:spacing w:val="-2"/>
          <w:sz w:val="28"/>
          <w:szCs w:val="28"/>
        </w:rPr>
        <w:t>feed_dict={bottleneck_input:</w:t>
      </w:r>
      <w:r>
        <w:rPr>
          <w:sz w:val="28"/>
          <w:szCs w:val="28"/>
        </w:rPr>
        <w:t xml:space="preserve"> </w:t>
      </w:r>
      <w:r>
        <w:rPr>
          <w:spacing w:val="-1"/>
          <w:sz w:val="28"/>
          <w:szCs w:val="28"/>
        </w:rPr>
        <w:t>validation_bottlenecks,</w:t>
      </w:r>
    </w:p>
    <w:p w:rsidR="006E6004" w:rsidRDefault="007C6F71">
      <w:pPr>
        <w:widowControl w:val="0"/>
        <w:autoSpaceDE w:val="0"/>
        <w:autoSpaceDN w:val="0"/>
        <w:spacing w:line="360" w:lineRule="auto"/>
        <w:ind w:left="1384" w:right="1628" w:firstLine="1051"/>
        <w:rPr>
          <w:sz w:val="28"/>
          <w:szCs w:val="28"/>
        </w:rPr>
      </w:pPr>
      <w:r>
        <w:rPr>
          <w:sz w:val="28"/>
          <w:szCs w:val="28"/>
        </w:rPr>
        <w:t>ground_truth_input: validation_ground_truth})</w:t>
      </w:r>
      <w:r>
        <w:rPr>
          <w:spacing w:val="1"/>
          <w:sz w:val="28"/>
          <w:szCs w:val="28"/>
        </w:rPr>
        <w:t xml:space="preserve"> </w:t>
      </w:r>
      <w:r>
        <w:rPr>
          <w:sz w:val="28"/>
          <w:szCs w:val="28"/>
        </w:rPr>
        <w:t>validation_writer.add_summary(validation_summary, i)</w:t>
      </w:r>
      <w:r>
        <w:rPr>
          <w:spacing w:val="1"/>
          <w:sz w:val="28"/>
          <w:szCs w:val="28"/>
        </w:rPr>
        <w:t xml:space="preserve"> </w:t>
      </w:r>
      <w:r>
        <w:rPr>
          <w:sz w:val="28"/>
          <w:szCs w:val="28"/>
        </w:rPr>
        <w:t>tf.logging.info('%s:</w:t>
      </w:r>
      <w:r>
        <w:rPr>
          <w:spacing w:val="-3"/>
          <w:sz w:val="28"/>
          <w:szCs w:val="28"/>
        </w:rPr>
        <w:t xml:space="preserve"> </w:t>
      </w:r>
      <w:r>
        <w:rPr>
          <w:sz w:val="28"/>
          <w:szCs w:val="28"/>
        </w:rPr>
        <w:t>Step</w:t>
      </w:r>
      <w:r>
        <w:rPr>
          <w:spacing w:val="-4"/>
          <w:sz w:val="28"/>
          <w:szCs w:val="28"/>
        </w:rPr>
        <w:t xml:space="preserve"> </w:t>
      </w:r>
      <w:r>
        <w:rPr>
          <w:sz w:val="28"/>
          <w:szCs w:val="28"/>
        </w:rPr>
        <w:t>%d:</w:t>
      </w:r>
      <w:r>
        <w:rPr>
          <w:spacing w:val="-4"/>
          <w:sz w:val="28"/>
          <w:szCs w:val="28"/>
        </w:rPr>
        <w:t xml:space="preserve"> </w:t>
      </w:r>
      <w:r>
        <w:rPr>
          <w:sz w:val="28"/>
          <w:szCs w:val="28"/>
        </w:rPr>
        <w:t>Validation</w:t>
      </w:r>
      <w:r>
        <w:rPr>
          <w:spacing w:val="-3"/>
          <w:sz w:val="28"/>
          <w:szCs w:val="28"/>
        </w:rPr>
        <w:t xml:space="preserve"> </w:t>
      </w:r>
      <w:r>
        <w:rPr>
          <w:sz w:val="28"/>
          <w:szCs w:val="28"/>
        </w:rPr>
        <w:t>accuracy</w:t>
      </w:r>
      <w:r>
        <w:rPr>
          <w:spacing w:val="-13"/>
          <w:sz w:val="28"/>
          <w:szCs w:val="28"/>
        </w:rPr>
        <w:t xml:space="preserve"> </w:t>
      </w:r>
      <w:r>
        <w:rPr>
          <w:sz w:val="28"/>
          <w:szCs w:val="28"/>
        </w:rPr>
        <w:t>=</w:t>
      </w:r>
      <w:r>
        <w:rPr>
          <w:spacing w:val="-8"/>
          <w:sz w:val="28"/>
          <w:szCs w:val="28"/>
        </w:rPr>
        <w:t xml:space="preserve"> </w:t>
      </w:r>
      <w:r>
        <w:rPr>
          <w:sz w:val="28"/>
          <w:szCs w:val="28"/>
        </w:rPr>
        <w:t>%.1f%%</w:t>
      </w:r>
      <w:r>
        <w:rPr>
          <w:spacing w:val="-9"/>
          <w:sz w:val="28"/>
          <w:szCs w:val="28"/>
        </w:rPr>
        <w:t xml:space="preserve"> </w:t>
      </w:r>
      <w:r>
        <w:rPr>
          <w:sz w:val="28"/>
          <w:szCs w:val="28"/>
        </w:rPr>
        <w:t>(N=%d)'</w:t>
      </w:r>
      <w:r>
        <w:rPr>
          <w:spacing w:val="-7"/>
          <w:sz w:val="28"/>
          <w:szCs w:val="28"/>
        </w:rPr>
        <w:t xml:space="preserve"> </w:t>
      </w:r>
      <w:r>
        <w:rPr>
          <w:sz w:val="28"/>
          <w:szCs w:val="28"/>
        </w:rPr>
        <w:t>%</w:t>
      </w:r>
    </w:p>
    <w:p w:rsidR="006E6004" w:rsidRDefault="007C6F71">
      <w:pPr>
        <w:widowControl w:val="0"/>
        <w:autoSpaceDE w:val="0"/>
        <w:autoSpaceDN w:val="0"/>
        <w:spacing w:line="362" w:lineRule="auto"/>
        <w:ind w:left="2572" w:right="3719" w:hanging="70"/>
        <w:rPr>
          <w:sz w:val="28"/>
          <w:szCs w:val="28"/>
        </w:rPr>
      </w:pPr>
      <w:r>
        <w:rPr>
          <w:sz w:val="28"/>
          <w:szCs w:val="28"/>
        </w:rPr>
        <w:t xml:space="preserve">(datetime.now(), i, </w:t>
      </w:r>
      <w:r>
        <w:rPr>
          <w:sz w:val="28"/>
          <w:szCs w:val="28"/>
        </w:rPr>
        <w:t>validation_accuracy * 100,</w:t>
      </w:r>
      <w:r>
        <w:rPr>
          <w:spacing w:val="-68"/>
          <w:sz w:val="28"/>
          <w:szCs w:val="28"/>
        </w:rPr>
        <w:t xml:space="preserve"> </w:t>
      </w:r>
      <w:r>
        <w:rPr>
          <w:sz w:val="28"/>
          <w:szCs w:val="28"/>
        </w:rPr>
        <w:t>len(validation_bottlenecks)))</w:t>
      </w:r>
    </w:p>
    <w:p w:rsidR="006E6004" w:rsidRDefault="007C6F71">
      <w:pPr>
        <w:widowControl w:val="0"/>
        <w:autoSpaceDE w:val="0"/>
        <w:autoSpaceDN w:val="0"/>
        <w:spacing w:line="319" w:lineRule="exact"/>
        <w:ind w:left="1245"/>
        <w:rPr>
          <w:sz w:val="28"/>
          <w:szCs w:val="28"/>
        </w:rPr>
      </w:pPr>
      <w:r>
        <w:rPr>
          <w:spacing w:val="-1"/>
          <w:sz w:val="28"/>
          <w:szCs w:val="28"/>
        </w:rPr>
        <w:t>intermediate_frequency</w:t>
      </w:r>
      <w:r>
        <w:rPr>
          <w:spacing w:val="-13"/>
          <w:sz w:val="28"/>
          <w:szCs w:val="28"/>
        </w:rPr>
        <w:t xml:space="preserve"> </w:t>
      </w:r>
      <w:r>
        <w:rPr>
          <w:sz w:val="28"/>
          <w:szCs w:val="28"/>
        </w:rPr>
        <w:t>=</w:t>
      </w:r>
      <w:r>
        <w:rPr>
          <w:spacing w:val="-10"/>
          <w:sz w:val="28"/>
          <w:szCs w:val="28"/>
        </w:rPr>
        <w:t xml:space="preserve"> </w:t>
      </w:r>
      <w:r>
        <w:rPr>
          <w:sz w:val="28"/>
          <w:szCs w:val="28"/>
        </w:rPr>
        <w:t>FLAGS.intermediate_store_frequency</w:t>
      </w:r>
    </w:p>
    <w:p w:rsidR="006E6004" w:rsidRDefault="007C6F71">
      <w:pPr>
        <w:widowControl w:val="0"/>
        <w:autoSpaceDE w:val="0"/>
        <w:autoSpaceDN w:val="0"/>
        <w:spacing w:before="160" w:line="360" w:lineRule="auto"/>
        <w:ind w:left="1526" w:right="2102" w:hanging="281"/>
        <w:rPr>
          <w:sz w:val="28"/>
          <w:szCs w:val="28"/>
        </w:rPr>
      </w:pPr>
      <w:r>
        <w:rPr>
          <w:sz w:val="28"/>
          <w:szCs w:val="28"/>
        </w:rPr>
        <w:t>if</w:t>
      </w:r>
      <w:r>
        <w:rPr>
          <w:spacing w:val="-2"/>
          <w:sz w:val="28"/>
          <w:szCs w:val="28"/>
        </w:rPr>
        <w:t xml:space="preserve"> </w:t>
      </w:r>
      <w:r>
        <w:rPr>
          <w:sz w:val="28"/>
          <w:szCs w:val="28"/>
        </w:rPr>
        <w:t>(intermediate_frequency</w:t>
      </w:r>
      <w:r>
        <w:rPr>
          <w:spacing w:val="-6"/>
          <w:sz w:val="28"/>
          <w:szCs w:val="28"/>
        </w:rPr>
        <w:t xml:space="preserve"> </w:t>
      </w:r>
      <w:r>
        <w:rPr>
          <w:sz w:val="28"/>
          <w:szCs w:val="28"/>
        </w:rPr>
        <w:t>&gt;</w:t>
      </w:r>
      <w:r>
        <w:rPr>
          <w:spacing w:val="-2"/>
          <w:sz w:val="28"/>
          <w:szCs w:val="28"/>
        </w:rPr>
        <w:t xml:space="preserve"> </w:t>
      </w:r>
      <w:r>
        <w:rPr>
          <w:sz w:val="28"/>
          <w:szCs w:val="28"/>
        </w:rPr>
        <w:t>0</w:t>
      </w:r>
      <w:r>
        <w:rPr>
          <w:spacing w:val="-1"/>
          <w:sz w:val="28"/>
          <w:szCs w:val="28"/>
        </w:rPr>
        <w:t xml:space="preserve"> </w:t>
      </w:r>
      <w:r>
        <w:rPr>
          <w:sz w:val="28"/>
          <w:szCs w:val="28"/>
        </w:rPr>
        <w:t>and (i</w:t>
      </w:r>
      <w:r>
        <w:rPr>
          <w:spacing w:val="-1"/>
          <w:sz w:val="28"/>
          <w:szCs w:val="28"/>
        </w:rPr>
        <w:t xml:space="preserve"> </w:t>
      </w:r>
      <w:r>
        <w:rPr>
          <w:sz w:val="28"/>
          <w:szCs w:val="28"/>
        </w:rPr>
        <w:t>%</w:t>
      </w:r>
      <w:r>
        <w:rPr>
          <w:spacing w:val="-3"/>
          <w:sz w:val="28"/>
          <w:szCs w:val="28"/>
        </w:rPr>
        <w:t xml:space="preserve"> </w:t>
      </w:r>
      <w:r>
        <w:rPr>
          <w:sz w:val="28"/>
          <w:szCs w:val="28"/>
        </w:rPr>
        <w:t>intermediate_frequency</w:t>
      </w:r>
      <w:r>
        <w:rPr>
          <w:spacing w:val="-6"/>
          <w:sz w:val="28"/>
          <w:szCs w:val="28"/>
        </w:rPr>
        <w:t xml:space="preserve"> </w:t>
      </w:r>
      <w:r>
        <w:rPr>
          <w:sz w:val="28"/>
          <w:szCs w:val="28"/>
        </w:rPr>
        <w:t>==</w:t>
      </w:r>
      <w:r>
        <w:rPr>
          <w:spacing w:val="-2"/>
          <w:sz w:val="28"/>
          <w:szCs w:val="28"/>
        </w:rPr>
        <w:t xml:space="preserve"> </w:t>
      </w:r>
      <w:r>
        <w:rPr>
          <w:sz w:val="28"/>
          <w:szCs w:val="28"/>
        </w:rPr>
        <w:t>0)</w:t>
      </w:r>
      <w:r>
        <w:rPr>
          <w:spacing w:val="-67"/>
          <w:sz w:val="28"/>
          <w:szCs w:val="28"/>
        </w:rPr>
        <w:t xml:space="preserve"> </w:t>
      </w:r>
      <w:r>
        <w:rPr>
          <w:sz w:val="28"/>
          <w:szCs w:val="28"/>
        </w:rPr>
        <w:t>and</w:t>
      </w:r>
      <w:r>
        <w:rPr>
          <w:spacing w:val="-1"/>
          <w:sz w:val="28"/>
          <w:szCs w:val="28"/>
        </w:rPr>
        <w:t xml:space="preserve"> </w:t>
      </w:r>
      <w:r>
        <w:rPr>
          <w:sz w:val="28"/>
          <w:szCs w:val="28"/>
        </w:rPr>
        <w:t>i &gt;</w:t>
      </w:r>
      <w:r>
        <w:rPr>
          <w:spacing w:val="-3"/>
          <w:sz w:val="28"/>
          <w:szCs w:val="28"/>
        </w:rPr>
        <w:t xml:space="preserve"> </w:t>
      </w:r>
      <w:r>
        <w:rPr>
          <w:sz w:val="28"/>
          <w:szCs w:val="28"/>
        </w:rPr>
        <w:t>0):</w:t>
      </w:r>
    </w:p>
    <w:p w:rsidR="006E6004" w:rsidRDefault="007C6F71">
      <w:pPr>
        <w:widowControl w:val="0"/>
        <w:autoSpaceDE w:val="0"/>
        <w:autoSpaceDN w:val="0"/>
        <w:spacing w:line="360" w:lineRule="auto"/>
        <w:ind w:left="3206" w:right="641" w:hanging="1822"/>
        <w:rPr>
          <w:sz w:val="28"/>
          <w:szCs w:val="28"/>
        </w:rPr>
      </w:pPr>
      <w:r>
        <w:rPr>
          <w:sz w:val="28"/>
          <w:szCs w:val="28"/>
        </w:rPr>
        <w:t>intermediate_file_name</w:t>
      </w:r>
      <w:r>
        <w:rPr>
          <w:spacing w:val="-11"/>
          <w:sz w:val="28"/>
          <w:szCs w:val="28"/>
        </w:rPr>
        <w:t xml:space="preserve"> </w:t>
      </w:r>
      <w:r>
        <w:rPr>
          <w:sz w:val="28"/>
          <w:szCs w:val="28"/>
        </w:rPr>
        <w:t>=</w:t>
      </w:r>
      <w:r>
        <w:rPr>
          <w:spacing w:val="-11"/>
          <w:sz w:val="28"/>
          <w:szCs w:val="28"/>
        </w:rPr>
        <w:t xml:space="preserve"> </w:t>
      </w:r>
      <w:r>
        <w:rPr>
          <w:sz w:val="28"/>
          <w:szCs w:val="28"/>
        </w:rPr>
        <w:t>(FLAGS.intermediate_output_graphs_dir</w:t>
      </w:r>
      <w:r>
        <w:rPr>
          <w:spacing w:val="-11"/>
          <w:sz w:val="28"/>
          <w:szCs w:val="28"/>
        </w:rPr>
        <w:t xml:space="preserve"> </w:t>
      </w:r>
      <w:r>
        <w:rPr>
          <w:sz w:val="28"/>
          <w:szCs w:val="28"/>
        </w:rPr>
        <w:t>+</w:t>
      </w:r>
      <w:r>
        <w:rPr>
          <w:spacing w:val="-67"/>
          <w:sz w:val="28"/>
          <w:szCs w:val="28"/>
        </w:rPr>
        <w:t xml:space="preserve"> </w:t>
      </w:r>
      <w:r>
        <w:rPr>
          <w:sz w:val="28"/>
          <w:szCs w:val="28"/>
        </w:rPr>
        <w:t>'intermediate_' +</w:t>
      </w:r>
      <w:r>
        <w:rPr>
          <w:spacing w:val="-3"/>
          <w:sz w:val="28"/>
          <w:szCs w:val="28"/>
        </w:rPr>
        <w:t xml:space="preserve"> </w:t>
      </w:r>
      <w:r>
        <w:rPr>
          <w:sz w:val="28"/>
          <w:szCs w:val="28"/>
        </w:rPr>
        <w:t>str(i)</w:t>
      </w:r>
      <w:r>
        <w:rPr>
          <w:spacing w:val="-3"/>
          <w:sz w:val="28"/>
          <w:szCs w:val="28"/>
        </w:rPr>
        <w:t xml:space="preserve"> </w:t>
      </w:r>
      <w:r>
        <w:rPr>
          <w:sz w:val="28"/>
          <w:szCs w:val="28"/>
        </w:rPr>
        <w:t>+</w:t>
      </w:r>
      <w:r>
        <w:rPr>
          <w:spacing w:val="-1"/>
          <w:sz w:val="28"/>
          <w:szCs w:val="28"/>
        </w:rPr>
        <w:t xml:space="preserve"> </w:t>
      </w:r>
      <w:r>
        <w:rPr>
          <w:sz w:val="28"/>
          <w:szCs w:val="28"/>
        </w:rPr>
        <w:t>'.pb')</w:t>
      </w:r>
    </w:p>
    <w:p w:rsidR="006E6004" w:rsidRDefault="007C6F71">
      <w:pPr>
        <w:widowControl w:val="0"/>
        <w:autoSpaceDE w:val="0"/>
        <w:autoSpaceDN w:val="0"/>
        <w:spacing w:line="362" w:lineRule="auto"/>
        <w:ind w:left="2505" w:right="2102" w:hanging="1121"/>
        <w:rPr>
          <w:sz w:val="28"/>
          <w:szCs w:val="28"/>
        </w:rPr>
      </w:pPr>
      <w:r>
        <w:rPr>
          <w:sz w:val="28"/>
          <w:szCs w:val="28"/>
        </w:rPr>
        <w:t>tf.logging.info('Save</w:t>
      </w:r>
      <w:r>
        <w:rPr>
          <w:spacing w:val="-7"/>
          <w:sz w:val="28"/>
          <w:szCs w:val="28"/>
        </w:rPr>
        <w:t xml:space="preserve"> </w:t>
      </w:r>
      <w:r>
        <w:rPr>
          <w:sz w:val="28"/>
          <w:szCs w:val="28"/>
        </w:rPr>
        <w:t>intermediate</w:t>
      </w:r>
      <w:r>
        <w:rPr>
          <w:spacing w:val="-3"/>
          <w:sz w:val="28"/>
          <w:szCs w:val="28"/>
        </w:rPr>
        <w:t xml:space="preserve"> </w:t>
      </w:r>
      <w:r>
        <w:rPr>
          <w:sz w:val="28"/>
          <w:szCs w:val="28"/>
        </w:rPr>
        <w:t>result</w:t>
      </w:r>
      <w:r>
        <w:rPr>
          <w:spacing w:val="-2"/>
          <w:sz w:val="28"/>
          <w:szCs w:val="28"/>
        </w:rPr>
        <w:t xml:space="preserve"> </w:t>
      </w:r>
      <w:r>
        <w:rPr>
          <w:sz w:val="28"/>
          <w:szCs w:val="28"/>
        </w:rPr>
        <w:t>to</w:t>
      </w:r>
      <w:r>
        <w:rPr>
          <w:spacing w:val="-2"/>
          <w:sz w:val="28"/>
          <w:szCs w:val="28"/>
        </w:rPr>
        <w:t xml:space="preserve"> </w:t>
      </w:r>
      <w:r>
        <w:rPr>
          <w:sz w:val="28"/>
          <w:szCs w:val="28"/>
        </w:rPr>
        <w:t>:</w:t>
      </w:r>
      <w:r>
        <w:rPr>
          <w:spacing w:val="-6"/>
          <w:sz w:val="28"/>
          <w:szCs w:val="28"/>
        </w:rPr>
        <w:t xml:space="preserve"> </w:t>
      </w:r>
      <w:r>
        <w:rPr>
          <w:sz w:val="28"/>
          <w:szCs w:val="28"/>
        </w:rPr>
        <w:t>'</w:t>
      </w:r>
      <w:r>
        <w:rPr>
          <w:spacing w:val="-5"/>
          <w:sz w:val="28"/>
          <w:szCs w:val="28"/>
        </w:rPr>
        <w:t xml:space="preserve"> </w:t>
      </w:r>
      <w:r>
        <w:rPr>
          <w:sz w:val="28"/>
          <w:szCs w:val="28"/>
        </w:rPr>
        <w:t>+</w:t>
      </w:r>
      <w:r>
        <w:rPr>
          <w:spacing w:val="-67"/>
          <w:sz w:val="28"/>
          <w:szCs w:val="28"/>
        </w:rPr>
        <w:t xml:space="preserve"> </w:t>
      </w:r>
      <w:r>
        <w:rPr>
          <w:sz w:val="28"/>
          <w:szCs w:val="28"/>
        </w:rPr>
        <w:t>intermediate_file_name)</w:t>
      </w:r>
    </w:p>
    <w:p w:rsidR="006E6004" w:rsidRDefault="007C6F71">
      <w:pPr>
        <w:widowControl w:val="0"/>
        <w:autoSpaceDE w:val="0"/>
        <w:autoSpaceDN w:val="0"/>
        <w:spacing w:line="360" w:lineRule="auto"/>
        <w:ind w:left="1106" w:right="3688" w:firstLine="278"/>
        <w:rPr>
          <w:sz w:val="28"/>
          <w:szCs w:val="28"/>
        </w:rPr>
      </w:pPr>
      <w:r>
        <w:rPr>
          <w:spacing w:val="-1"/>
          <w:sz w:val="28"/>
          <w:szCs w:val="28"/>
        </w:rPr>
        <w:t xml:space="preserve">save_graph_to_file(sess, graph, </w:t>
      </w:r>
      <w:r>
        <w:rPr>
          <w:sz w:val="28"/>
          <w:szCs w:val="28"/>
        </w:rPr>
        <w:t>intermediate_file_name)</w:t>
      </w:r>
      <w:r>
        <w:rPr>
          <w:spacing w:val="-67"/>
          <w:sz w:val="28"/>
          <w:szCs w:val="28"/>
        </w:rPr>
        <w:t xml:space="preserve"> </w:t>
      </w:r>
      <w:r>
        <w:rPr>
          <w:sz w:val="28"/>
          <w:szCs w:val="28"/>
        </w:rPr>
        <w:t>test_bottlenecks,</w:t>
      </w:r>
      <w:r>
        <w:rPr>
          <w:spacing w:val="-7"/>
          <w:sz w:val="28"/>
          <w:szCs w:val="28"/>
        </w:rPr>
        <w:t xml:space="preserve"> </w:t>
      </w:r>
      <w:r>
        <w:rPr>
          <w:sz w:val="28"/>
          <w:szCs w:val="28"/>
        </w:rPr>
        <w:t>test_ground_truth,</w:t>
      </w:r>
      <w:r>
        <w:rPr>
          <w:spacing w:val="-7"/>
          <w:sz w:val="28"/>
          <w:szCs w:val="28"/>
        </w:rPr>
        <w:t xml:space="preserve"> </w:t>
      </w:r>
      <w:r>
        <w:rPr>
          <w:sz w:val="28"/>
          <w:szCs w:val="28"/>
        </w:rPr>
        <w:t>test_filenames</w:t>
      </w:r>
      <w:r>
        <w:rPr>
          <w:spacing w:val="-2"/>
          <w:sz w:val="28"/>
          <w:szCs w:val="28"/>
        </w:rPr>
        <w:t xml:space="preserve"> </w:t>
      </w:r>
      <w:r>
        <w:rPr>
          <w:sz w:val="28"/>
          <w:szCs w:val="28"/>
        </w:rPr>
        <w:t>=</w:t>
      </w:r>
      <w:r>
        <w:rPr>
          <w:spacing w:val="-8"/>
          <w:sz w:val="28"/>
          <w:szCs w:val="28"/>
        </w:rPr>
        <w:t xml:space="preserve"> </w:t>
      </w:r>
      <w:r>
        <w:rPr>
          <w:sz w:val="28"/>
          <w:szCs w:val="28"/>
        </w:rPr>
        <w:t>(</w:t>
      </w:r>
    </w:p>
    <w:p w:rsidR="006E6004" w:rsidRDefault="007C6F71">
      <w:pPr>
        <w:widowControl w:val="0"/>
        <w:autoSpaceDE w:val="0"/>
        <w:autoSpaceDN w:val="0"/>
        <w:spacing w:before="2"/>
        <w:ind w:left="1384"/>
        <w:rPr>
          <w:sz w:val="28"/>
          <w:szCs w:val="28"/>
        </w:rPr>
      </w:pPr>
      <w:r>
        <w:rPr>
          <w:sz w:val="28"/>
          <w:szCs w:val="28"/>
        </w:rPr>
        <w:t>get_random_cached_bottlenecks(</w:t>
      </w:r>
    </w:p>
    <w:p w:rsidR="006E6004" w:rsidRDefault="007C6F71">
      <w:pPr>
        <w:widowControl w:val="0"/>
        <w:autoSpaceDE w:val="0"/>
        <w:autoSpaceDN w:val="0"/>
        <w:spacing w:before="151" w:line="360" w:lineRule="auto"/>
        <w:ind w:left="1665" w:right="2102"/>
        <w:rPr>
          <w:sz w:val="28"/>
          <w:szCs w:val="28"/>
        </w:rPr>
      </w:pPr>
      <w:r>
        <w:rPr>
          <w:sz w:val="28"/>
          <w:szCs w:val="28"/>
        </w:rPr>
        <w:t>sess, image_lists, FLAGS.test_batch_size, 'testing',</w:t>
      </w:r>
      <w:r>
        <w:rPr>
          <w:spacing w:val="1"/>
          <w:sz w:val="28"/>
          <w:szCs w:val="28"/>
        </w:rPr>
        <w:t xml:space="preserve"> </w:t>
      </w:r>
      <w:r>
        <w:rPr>
          <w:sz w:val="28"/>
          <w:szCs w:val="28"/>
        </w:rPr>
        <w:t>FLAGS.bottleneck_dir, FLAGS.image_dir, jpeg_data_tensor,</w:t>
      </w:r>
      <w:r>
        <w:rPr>
          <w:spacing w:val="1"/>
          <w:sz w:val="28"/>
          <w:szCs w:val="28"/>
        </w:rPr>
        <w:t xml:space="preserve"> </w:t>
      </w:r>
      <w:r>
        <w:rPr>
          <w:sz w:val="28"/>
          <w:szCs w:val="28"/>
        </w:rPr>
        <w:t>decoded_image_tensor,</w:t>
      </w:r>
      <w:r>
        <w:rPr>
          <w:spacing w:val="-15"/>
          <w:sz w:val="28"/>
          <w:szCs w:val="28"/>
        </w:rPr>
        <w:t xml:space="preserve"> </w:t>
      </w:r>
      <w:r>
        <w:rPr>
          <w:sz w:val="28"/>
          <w:szCs w:val="28"/>
        </w:rPr>
        <w:t>resized_image_tensor,</w:t>
      </w:r>
      <w:r>
        <w:rPr>
          <w:spacing w:val="-15"/>
          <w:sz w:val="28"/>
          <w:szCs w:val="28"/>
        </w:rPr>
        <w:t xml:space="preserve"> </w:t>
      </w:r>
      <w:r>
        <w:rPr>
          <w:sz w:val="28"/>
          <w:szCs w:val="28"/>
        </w:rPr>
        <w:t>bottleneck_tensor,</w:t>
      </w:r>
      <w:r>
        <w:rPr>
          <w:spacing w:val="-67"/>
          <w:sz w:val="28"/>
          <w:szCs w:val="28"/>
        </w:rPr>
        <w:t xml:space="preserve"> </w:t>
      </w:r>
      <w:r>
        <w:rPr>
          <w:sz w:val="28"/>
          <w:szCs w:val="28"/>
        </w:rPr>
        <w:t>FLAGS.architecture))</w:t>
      </w:r>
    </w:p>
    <w:p w:rsidR="006E6004" w:rsidRDefault="007C6F71">
      <w:pPr>
        <w:widowControl w:val="0"/>
        <w:autoSpaceDE w:val="0"/>
        <w:autoSpaceDN w:val="0"/>
        <w:spacing w:line="360" w:lineRule="auto"/>
        <w:ind w:left="1384" w:right="4299" w:hanging="281"/>
        <w:rPr>
          <w:sz w:val="28"/>
          <w:szCs w:val="28"/>
        </w:rPr>
      </w:pPr>
      <w:r>
        <w:rPr>
          <w:sz w:val="28"/>
          <w:szCs w:val="28"/>
        </w:rPr>
        <w:t>test_accuracy, predictions</w:t>
      </w:r>
      <w:r>
        <w:rPr>
          <w:sz w:val="28"/>
          <w:szCs w:val="28"/>
        </w:rPr>
        <w:t xml:space="preserve"> = sess.run(</w:t>
      </w:r>
      <w:r>
        <w:rPr>
          <w:spacing w:val="1"/>
          <w:sz w:val="28"/>
          <w:szCs w:val="28"/>
        </w:rPr>
        <w:t xml:space="preserve"> </w:t>
      </w:r>
      <w:r>
        <w:rPr>
          <w:sz w:val="28"/>
          <w:szCs w:val="28"/>
        </w:rPr>
        <w:t>[evaluation_step, prediction],</w:t>
      </w:r>
      <w:r>
        <w:rPr>
          <w:spacing w:val="1"/>
          <w:sz w:val="28"/>
          <w:szCs w:val="28"/>
        </w:rPr>
        <w:t xml:space="preserve"> </w:t>
      </w:r>
      <w:r>
        <w:rPr>
          <w:spacing w:val="-1"/>
          <w:sz w:val="28"/>
          <w:szCs w:val="28"/>
        </w:rPr>
        <w:t>feed_dict={bottleneck_input:</w:t>
      </w:r>
      <w:r>
        <w:rPr>
          <w:spacing w:val="-13"/>
          <w:sz w:val="28"/>
          <w:szCs w:val="28"/>
        </w:rPr>
        <w:t xml:space="preserve"> </w:t>
      </w:r>
      <w:r>
        <w:rPr>
          <w:spacing w:val="-1"/>
          <w:sz w:val="28"/>
          <w:szCs w:val="28"/>
        </w:rPr>
        <w:t>test_bottlenecks,</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106" w:right="2804" w:firstLine="1046"/>
        <w:rPr>
          <w:sz w:val="28"/>
          <w:szCs w:val="28"/>
        </w:rPr>
      </w:pPr>
      <w:r>
        <w:rPr>
          <w:sz w:val="28"/>
          <w:szCs w:val="28"/>
        </w:rPr>
        <w:lastRenderedPageBreak/>
        <w:t>ground_truth_input: test_ground_truth})</w:t>
      </w:r>
      <w:r>
        <w:rPr>
          <w:spacing w:val="1"/>
          <w:sz w:val="28"/>
          <w:szCs w:val="28"/>
        </w:rPr>
        <w:t xml:space="preserve"> </w:t>
      </w:r>
      <w:r>
        <w:rPr>
          <w:sz w:val="28"/>
          <w:szCs w:val="28"/>
        </w:rPr>
        <w:t>tf.logging.info('Final</w:t>
      </w:r>
      <w:r>
        <w:rPr>
          <w:spacing w:val="-2"/>
          <w:sz w:val="28"/>
          <w:szCs w:val="28"/>
        </w:rPr>
        <w:t xml:space="preserve"> </w:t>
      </w:r>
      <w:r>
        <w:rPr>
          <w:sz w:val="28"/>
          <w:szCs w:val="28"/>
        </w:rPr>
        <w:t>test</w:t>
      </w:r>
      <w:r>
        <w:rPr>
          <w:spacing w:val="-1"/>
          <w:sz w:val="28"/>
          <w:szCs w:val="28"/>
        </w:rPr>
        <w:t xml:space="preserve"> </w:t>
      </w:r>
      <w:r>
        <w:rPr>
          <w:sz w:val="28"/>
          <w:szCs w:val="28"/>
        </w:rPr>
        <w:t>accuracy</w:t>
      </w:r>
      <w:r>
        <w:rPr>
          <w:spacing w:val="-13"/>
          <w:sz w:val="28"/>
          <w:szCs w:val="28"/>
        </w:rPr>
        <w:t xml:space="preserve"> </w:t>
      </w:r>
      <w:r>
        <w:rPr>
          <w:sz w:val="28"/>
          <w:szCs w:val="28"/>
        </w:rPr>
        <w:t>=</w:t>
      </w:r>
      <w:r>
        <w:rPr>
          <w:spacing w:val="-6"/>
          <w:sz w:val="28"/>
          <w:szCs w:val="28"/>
        </w:rPr>
        <w:t xml:space="preserve"> </w:t>
      </w:r>
      <w:r>
        <w:rPr>
          <w:sz w:val="28"/>
          <w:szCs w:val="28"/>
        </w:rPr>
        <w:t>%.1f%%</w:t>
      </w:r>
      <w:r>
        <w:rPr>
          <w:spacing w:val="-6"/>
          <w:sz w:val="28"/>
          <w:szCs w:val="28"/>
        </w:rPr>
        <w:t xml:space="preserve"> </w:t>
      </w:r>
      <w:r>
        <w:rPr>
          <w:sz w:val="28"/>
          <w:szCs w:val="28"/>
        </w:rPr>
        <w:t>(N=%d)'</w:t>
      </w:r>
      <w:r>
        <w:rPr>
          <w:spacing w:val="-5"/>
          <w:sz w:val="28"/>
          <w:szCs w:val="28"/>
        </w:rPr>
        <w:t xml:space="preserve"> </w:t>
      </w:r>
      <w:r>
        <w:rPr>
          <w:sz w:val="28"/>
          <w:szCs w:val="28"/>
        </w:rPr>
        <w:t>%</w:t>
      </w:r>
    </w:p>
    <w:p w:rsidR="006E6004" w:rsidRDefault="007C6F71">
      <w:pPr>
        <w:widowControl w:val="0"/>
        <w:autoSpaceDE w:val="0"/>
        <w:autoSpaceDN w:val="0"/>
        <w:spacing w:before="1" w:line="362" w:lineRule="auto"/>
        <w:ind w:left="1106" w:right="4094" w:firstLine="1118"/>
        <w:rPr>
          <w:sz w:val="28"/>
          <w:szCs w:val="28"/>
        </w:rPr>
      </w:pPr>
      <w:r>
        <w:rPr>
          <w:sz w:val="28"/>
          <w:szCs w:val="28"/>
        </w:rPr>
        <w:t>(test_accuracy</w:t>
      </w:r>
      <w:r>
        <w:rPr>
          <w:spacing w:val="-11"/>
          <w:sz w:val="28"/>
          <w:szCs w:val="28"/>
        </w:rPr>
        <w:t xml:space="preserve"> </w:t>
      </w:r>
      <w:r>
        <w:rPr>
          <w:sz w:val="28"/>
          <w:szCs w:val="28"/>
        </w:rPr>
        <w:t>*</w:t>
      </w:r>
      <w:r>
        <w:rPr>
          <w:spacing w:val="-7"/>
          <w:sz w:val="28"/>
          <w:szCs w:val="28"/>
        </w:rPr>
        <w:t xml:space="preserve"> </w:t>
      </w:r>
      <w:r>
        <w:rPr>
          <w:sz w:val="28"/>
          <w:szCs w:val="28"/>
        </w:rPr>
        <w:t>100,</w:t>
      </w:r>
      <w:r>
        <w:rPr>
          <w:spacing w:val="-7"/>
          <w:sz w:val="28"/>
          <w:szCs w:val="28"/>
        </w:rPr>
        <w:t xml:space="preserve"> </w:t>
      </w:r>
      <w:r>
        <w:rPr>
          <w:sz w:val="28"/>
          <w:szCs w:val="28"/>
        </w:rPr>
        <w:t>len(test_bottlenecks)))</w:t>
      </w:r>
      <w:r>
        <w:rPr>
          <w:spacing w:val="-67"/>
          <w:sz w:val="28"/>
          <w:szCs w:val="28"/>
        </w:rPr>
        <w:t xml:space="preserve"> </w:t>
      </w:r>
      <w:r>
        <w:rPr>
          <w:sz w:val="28"/>
          <w:szCs w:val="28"/>
        </w:rPr>
        <w:t>if</w:t>
      </w:r>
      <w:r>
        <w:rPr>
          <w:spacing w:val="-4"/>
          <w:sz w:val="28"/>
          <w:szCs w:val="28"/>
        </w:rPr>
        <w:t xml:space="preserve"> </w:t>
      </w:r>
      <w:r>
        <w:rPr>
          <w:sz w:val="28"/>
          <w:szCs w:val="28"/>
        </w:rPr>
        <w:t>FLAGS.print_misclassified_test_images:</w:t>
      </w:r>
    </w:p>
    <w:p w:rsidR="006E6004" w:rsidRDefault="007C6F71">
      <w:pPr>
        <w:widowControl w:val="0"/>
        <w:autoSpaceDE w:val="0"/>
        <w:autoSpaceDN w:val="0"/>
        <w:spacing w:line="319" w:lineRule="exact"/>
        <w:ind w:left="1245"/>
        <w:rPr>
          <w:sz w:val="28"/>
          <w:szCs w:val="28"/>
        </w:rPr>
      </w:pPr>
      <w:r>
        <w:rPr>
          <w:sz w:val="28"/>
          <w:szCs w:val="28"/>
        </w:rPr>
        <w:t>tf.logging.info('===</w:t>
      </w:r>
      <w:r>
        <w:rPr>
          <w:spacing w:val="-4"/>
          <w:sz w:val="28"/>
          <w:szCs w:val="28"/>
        </w:rPr>
        <w:t xml:space="preserve"> </w:t>
      </w:r>
      <w:r>
        <w:rPr>
          <w:sz w:val="28"/>
          <w:szCs w:val="28"/>
        </w:rPr>
        <w:t>MISCLASSIFIED</w:t>
      </w:r>
      <w:r>
        <w:rPr>
          <w:spacing w:val="-7"/>
          <w:sz w:val="28"/>
          <w:szCs w:val="28"/>
        </w:rPr>
        <w:t xml:space="preserve"> </w:t>
      </w:r>
      <w:r>
        <w:rPr>
          <w:sz w:val="28"/>
          <w:szCs w:val="28"/>
        </w:rPr>
        <w:t>TEST</w:t>
      </w:r>
      <w:r>
        <w:rPr>
          <w:spacing w:val="-9"/>
          <w:sz w:val="28"/>
          <w:szCs w:val="28"/>
        </w:rPr>
        <w:t xml:space="preserve"> </w:t>
      </w:r>
      <w:r>
        <w:rPr>
          <w:sz w:val="28"/>
          <w:szCs w:val="28"/>
        </w:rPr>
        <w:t>IMAGES</w:t>
      </w:r>
      <w:r>
        <w:rPr>
          <w:spacing w:val="-4"/>
          <w:sz w:val="28"/>
          <w:szCs w:val="28"/>
        </w:rPr>
        <w:t xml:space="preserve"> </w:t>
      </w:r>
      <w:r>
        <w:rPr>
          <w:sz w:val="28"/>
          <w:szCs w:val="28"/>
        </w:rPr>
        <w:t>===')</w:t>
      </w:r>
    </w:p>
    <w:p w:rsidR="006E6004" w:rsidRDefault="007C6F71">
      <w:pPr>
        <w:widowControl w:val="0"/>
        <w:autoSpaceDE w:val="0"/>
        <w:autoSpaceDN w:val="0"/>
        <w:spacing w:before="153" w:line="360" w:lineRule="auto"/>
        <w:ind w:left="1384" w:right="4466" w:hanging="142"/>
        <w:rPr>
          <w:sz w:val="28"/>
          <w:szCs w:val="28"/>
        </w:rPr>
      </w:pPr>
      <w:r>
        <w:rPr>
          <w:sz w:val="28"/>
          <w:szCs w:val="28"/>
        </w:rPr>
        <w:t>for</w:t>
      </w:r>
      <w:r>
        <w:rPr>
          <w:spacing w:val="2"/>
          <w:sz w:val="28"/>
          <w:szCs w:val="28"/>
        </w:rPr>
        <w:t xml:space="preserve"> </w:t>
      </w:r>
      <w:r>
        <w:rPr>
          <w:sz w:val="28"/>
          <w:szCs w:val="28"/>
        </w:rPr>
        <w:t>i,</w:t>
      </w:r>
      <w:r>
        <w:rPr>
          <w:spacing w:val="2"/>
          <w:sz w:val="28"/>
          <w:szCs w:val="28"/>
        </w:rPr>
        <w:t xml:space="preserve"> </w:t>
      </w:r>
      <w:r>
        <w:rPr>
          <w:sz w:val="28"/>
          <w:szCs w:val="28"/>
        </w:rPr>
        <w:t>test_filename</w:t>
      </w:r>
      <w:r>
        <w:rPr>
          <w:spacing w:val="3"/>
          <w:sz w:val="28"/>
          <w:szCs w:val="28"/>
        </w:rPr>
        <w:t xml:space="preserve"> </w:t>
      </w:r>
      <w:r>
        <w:rPr>
          <w:sz w:val="28"/>
          <w:szCs w:val="28"/>
        </w:rPr>
        <w:t>in</w:t>
      </w:r>
      <w:r>
        <w:rPr>
          <w:spacing w:val="6"/>
          <w:sz w:val="28"/>
          <w:szCs w:val="28"/>
        </w:rPr>
        <w:t xml:space="preserve"> </w:t>
      </w:r>
      <w:r>
        <w:rPr>
          <w:sz w:val="28"/>
          <w:szCs w:val="28"/>
        </w:rPr>
        <w:t>enumerate(test_filenames):</w:t>
      </w:r>
      <w:r>
        <w:rPr>
          <w:spacing w:val="1"/>
          <w:sz w:val="28"/>
          <w:szCs w:val="28"/>
        </w:rPr>
        <w:t xml:space="preserve"> </w:t>
      </w:r>
      <w:r>
        <w:rPr>
          <w:sz w:val="28"/>
          <w:szCs w:val="28"/>
        </w:rPr>
        <w:t>if</w:t>
      </w:r>
      <w:r>
        <w:rPr>
          <w:spacing w:val="-8"/>
          <w:sz w:val="28"/>
          <w:szCs w:val="28"/>
        </w:rPr>
        <w:t xml:space="preserve"> </w:t>
      </w:r>
      <w:r>
        <w:rPr>
          <w:sz w:val="28"/>
          <w:szCs w:val="28"/>
        </w:rPr>
        <w:t>predictions[i]</w:t>
      </w:r>
      <w:r>
        <w:rPr>
          <w:spacing w:val="-11"/>
          <w:sz w:val="28"/>
          <w:szCs w:val="28"/>
        </w:rPr>
        <w:t xml:space="preserve"> </w:t>
      </w:r>
      <w:r>
        <w:rPr>
          <w:sz w:val="28"/>
          <w:szCs w:val="28"/>
        </w:rPr>
        <w:t>!=</w:t>
      </w:r>
      <w:r>
        <w:rPr>
          <w:spacing w:val="-9"/>
          <w:sz w:val="28"/>
          <w:szCs w:val="28"/>
        </w:rPr>
        <w:t xml:space="preserve"> </w:t>
      </w:r>
      <w:r>
        <w:rPr>
          <w:sz w:val="28"/>
          <w:szCs w:val="28"/>
        </w:rPr>
        <w:t>test_ground_truth[i].argmax():</w:t>
      </w:r>
      <w:r>
        <w:rPr>
          <w:spacing w:val="-67"/>
          <w:sz w:val="28"/>
          <w:szCs w:val="28"/>
        </w:rPr>
        <w:t xml:space="preserve"> </w:t>
      </w:r>
      <w:r>
        <w:rPr>
          <w:sz w:val="28"/>
          <w:szCs w:val="28"/>
        </w:rPr>
        <w:t>tf.logging.info('%70s</w:t>
      </w:r>
      <w:r>
        <w:rPr>
          <w:spacing w:val="68"/>
          <w:sz w:val="28"/>
          <w:szCs w:val="28"/>
        </w:rPr>
        <w:t xml:space="preserve"> </w:t>
      </w:r>
      <w:r>
        <w:rPr>
          <w:sz w:val="28"/>
          <w:szCs w:val="28"/>
        </w:rPr>
        <w:t>%s' %</w:t>
      </w:r>
    </w:p>
    <w:p w:rsidR="006E6004" w:rsidRDefault="007C6F71">
      <w:pPr>
        <w:widowControl w:val="0"/>
        <w:autoSpaceDE w:val="0"/>
        <w:autoSpaceDN w:val="0"/>
        <w:spacing w:before="4" w:line="360" w:lineRule="auto"/>
        <w:ind w:left="2716" w:right="2804" w:hanging="72"/>
        <w:rPr>
          <w:sz w:val="28"/>
          <w:szCs w:val="28"/>
        </w:rPr>
      </w:pPr>
      <w:r>
        <w:rPr>
          <w:sz w:val="28"/>
          <w:szCs w:val="28"/>
        </w:rPr>
        <w:t>(test_filename,</w:t>
      </w:r>
      <w:r>
        <w:rPr>
          <w:spacing w:val="1"/>
          <w:sz w:val="28"/>
          <w:szCs w:val="28"/>
        </w:rPr>
        <w:t xml:space="preserve"> </w:t>
      </w:r>
      <w:r>
        <w:rPr>
          <w:spacing w:val="-2"/>
          <w:sz w:val="28"/>
          <w:szCs w:val="28"/>
        </w:rPr>
        <w:t>list(</w:t>
      </w:r>
      <w:r>
        <w:rPr>
          <w:spacing w:val="-2"/>
          <w:sz w:val="28"/>
          <w:szCs w:val="28"/>
        </w:rPr>
        <w:t>image_lists.keys())[predictions[i]]))</w:t>
      </w:r>
    </w:p>
    <w:p w:rsidR="006E6004" w:rsidRDefault="007C6F71">
      <w:pPr>
        <w:widowControl w:val="0"/>
        <w:autoSpaceDE w:val="0"/>
        <w:autoSpaceDN w:val="0"/>
        <w:spacing w:before="1" w:line="360" w:lineRule="auto"/>
        <w:ind w:left="1106" w:right="3898"/>
        <w:rPr>
          <w:sz w:val="28"/>
          <w:szCs w:val="28"/>
        </w:rPr>
      </w:pPr>
      <w:r>
        <w:rPr>
          <w:sz w:val="28"/>
          <w:szCs w:val="28"/>
        </w:rPr>
        <w:t>save_graph_to_file(sess,</w:t>
      </w:r>
      <w:r>
        <w:rPr>
          <w:spacing w:val="-14"/>
          <w:sz w:val="28"/>
          <w:szCs w:val="28"/>
        </w:rPr>
        <w:t xml:space="preserve"> </w:t>
      </w:r>
      <w:r>
        <w:rPr>
          <w:sz w:val="28"/>
          <w:szCs w:val="28"/>
        </w:rPr>
        <w:t>graph,</w:t>
      </w:r>
      <w:r>
        <w:rPr>
          <w:spacing w:val="-12"/>
          <w:sz w:val="28"/>
          <w:szCs w:val="28"/>
        </w:rPr>
        <w:t xml:space="preserve"> </w:t>
      </w:r>
      <w:r>
        <w:rPr>
          <w:sz w:val="28"/>
          <w:szCs w:val="28"/>
        </w:rPr>
        <w:t>FLAGS.output_graph)</w:t>
      </w:r>
      <w:r>
        <w:rPr>
          <w:spacing w:val="-67"/>
          <w:sz w:val="28"/>
          <w:szCs w:val="28"/>
        </w:rPr>
        <w:t xml:space="preserve"> </w:t>
      </w:r>
      <w:r>
        <w:rPr>
          <w:sz w:val="28"/>
          <w:szCs w:val="28"/>
        </w:rPr>
        <w:t>with gfile.FastGFile(FLAGS.output_labels, 'w') as f:</w:t>
      </w:r>
      <w:r>
        <w:rPr>
          <w:spacing w:val="1"/>
          <w:sz w:val="28"/>
          <w:szCs w:val="28"/>
        </w:rPr>
        <w:t xml:space="preserve"> </w:t>
      </w:r>
      <w:r>
        <w:rPr>
          <w:sz w:val="28"/>
          <w:szCs w:val="28"/>
        </w:rPr>
        <w:t>f.write('\n'.join(image_lists.keys())</w:t>
      </w:r>
      <w:r>
        <w:rPr>
          <w:spacing w:val="1"/>
          <w:sz w:val="28"/>
          <w:szCs w:val="28"/>
        </w:rPr>
        <w:t xml:space="preserve"> </w:t>
      </w:r>
      <w:r>
        <w:rPr>
          <w:sz w:val="28"/>
          <w:szCs w:val="28"/>
        </w:rPr>
        <w:t>+</w:t>
      </w:r>
      <w:r>
        <w:rPr>
          <w:spacing w:val="-4"/>
          <w:sz w:val="28"/>
          <w:szCs w:val="28"/>
        </w:rPr>
        <w:t xml:space="preserve"> </w:t>
      </w:r>
      <w:r>
        <w:rPr>
          <w:sz w:val="28"/>
          <w:szCs w:val="28"/>
        </w:rPr>
        <w:t>'\n')</w:t>
      </w:r>
    </w:p>
    <w:p w:rsidR="006E6004" w:rsidRDefault="006E6004">
      <w:pPr>
        <w:widowControl w:val="0"/>
        <w:autoSpaceDE w:val="0"/>
        <w:autoSpaceDN w:val="0"/>
        <w:spacing w:before="10"/>
        <w:rPr>
          <w:sz w:val="41"/>
          <w:szCs w:val="28"/>
        </w:rPr>
      </w:pPr>
    </w:p>
    <w:p w:rsidR="006E6004" w:rsidRDefault="007C6F71">
      <w:pPr>
        <w:widowControl w:val="0"/>
        <w:tabs>
          <w:tab w:val="left" w:pos="1348"/>
          <w:tab w:val="left" w:pos="2298"/>
          <w:tab w:val="left" w:pos="3021"/>
          <w:tab w:val="left" w:pos="3861"/>
        </w:tabs>
        <w:autoSpaceDE w:val="0"/>
        <w:autoSpaceDN w:val="0"/>
        <w:ind w:left="827"/>
        <w:rPr>
          <w:sz w:val="28"/>
          <w:szCs w:val="28"/>
        </w:rPr>
      </w:pPr>
      <w:r>
        <w:rPr>
          <w:sz w:val="28"/>
          <w:szCs w:val="28"/>
        </w:rPr>
        <w:t>if</w:t>
      </w:r>
      <w:r>
        <w:rPr>
          <w:sz w:val="28"/>
          <w:szCs w:val="28"/>
          <w:u w:val="single"/>
        </w:rPr>
        <w:tab/>
      </w:r>
      <w:r>
        <w:rPr>
          <w:sz w:val="28"/>
          <w:szCs w:val="28"/>
        </w:rPr>
        <w:t>name</w:t>
      </w:r>
      <w:r>
        <w:rPr>
          <w:sz w:val="28"/>
          <w:szCs w:val="28"/>
          <w:u w:val="single"/>
        </w:rPr>
        <w:tab/>
      </w:r>
      <w:r>
        <w:rPr>
          <w:sz w:val="28"/>
          <w:szCs w:val="28"/>
        </w:rPr>
        <w:t>==</w:t>
      </w:r>
      <w:r>
        <w:rPr>
          <w:spacing w:val="-2"/>
          <w:sz w:val="28"/>
          <w:szCs w:val="28"/>
        </w:rPr>
        <w:t xml:space="preserve"> </w:t>
      </w:r>
      <w:r>
        <w:rPr>
          <w:sz w:val="28"/>
          <w:szCs w:val="28"/>
        </w:rPr>
        <w:t>'</w:t>
      </w:r>
      <w:r>
        <w:rPr>
          <w:sz w:val="28"/>
          <w:szCs w:val="28"/>
          <w:u w:val="single"/>
        </w:rPr>
        <w:tab/>
      </w:r>
      <w:r>
        <w:rPr>
          <w:sz w:val="28"/>
          <w:szCs w:val="28"/>
        </w:rPr>
        <w:t>main</w:t>
      </w:r>
      <w:r>
        <w:rPr>
          <w:sz w:val="28"/>
          <w:szCs w:val="28"/>
          <w:u w:val="single"/>
        </w:rPr>
        <w:tab/>
      </w:r>
      <w:r>
        <w:rPr>
          <w:sz w:val="28"/>
          <w:szCs w:val="28"/>
        </w:rPr>
        <w:t>':</w:t>
      </w:r>
    </w:p>
    <w:p w:rsidR="006E6004" w:rsidRDefault="007C6F71">
      <w:pPr>
        <w:widowControl w:val="0"/>
        <w:autoSpaceDE w:val="0"/>
        <w:autoSpaceDN w:val="0"/>
        <w:spacing w:before="160" w:line="362" w:lineRule="auto"/>
        <w:ind w:left="966" w:right="6412"/>
        <w:rPr>
          <w:sz w:val="28"/>
          <w:szCs w:val="28"/>
        </w:rPr>
      </w:pPr>
      <w:r>
        <w:rPr>
          <w:sz w:val="28"/>
          <w:szCs w:val="28"/>
        </w:rPr>
        <w:t>parser = argparse.ArgumentParser()</w:t>
      </w:r>
      <w:r>
        <w:rPr>
          <w:spacing w:val="-67"/>
          <w:sz w:val="28"/>
          <w:szCs w:val="28"/>
        </w:rPr>
        <w:t xml:space="preserve"> </w:t>
      </w:r>
      <w:r>
        <w:rPr>
          <w:sz w:val="28"/>
          <w:szCs w:val="28"/>
        </w:rPr>
        <w:t>parser.add</w:t>
      </w:r>
      <w:r>
        <w:rPr>
          <w:sz w:val="28"/>
          <w:szCs w:val="28"/>
        </w:rPr>
        <w:t>_argument(</w:t>
      </w:r>
    </w:p>
    <w:p w:rsidR="006E6004" w:rsidRDefault="007C6F71">
      <w:pPr>
        <w:widowControl w:val="0"/>
        <w:autoSpaceDE w:val="0"/>
        <w:autoSpaceDN w:val="0"/>
        <w:spacing w:line="360" w:lineRule="auto"/>
        <w:ind w:left="1245" w:right="8662"/>
        <w:rPr>
          <w:sz w:val="28"/>
          <w:szCs w:val="28"/>
        </w:rPr>
      </w:pPr>
      <w:r>
        <w:rPr>
          <w:sz w:val="28"/>
          <w:szCs w:val="28"/>
        </w:rPr>
        <w:t>'--image_dir',</w:t>
      </w:r>
      <w:r>
        <w:rPr>
          <w:spacing w:val="-67"/>
          <w:sz w:val="28"/>
          <w:szCs w:val="28"/>
        </w:rPr>
        <w:t xml:space="preserve"> </w:t>
      </w:r>
      <w:r>
        <w:rPr>
          <w:sz w:val="28"/>
          <w:szCs w:val="28"/>
        </w:rPr>
        <w:t>type=str,</w:t>
      </w:r>
      <w:r>
        <w:rPr>
          <w:spacing w:val="1"/>
          <w:sz w:val="28"/>
          <w:szCs w:val="28"/>
        </w:rPr>
        <w:t xml:space="preserve"> </w:t>
      </w:r>
      <w:r>
        <w:rPr>
          <w:sz w:val="28"/>
          <w:szCs w:val="28"/>
        </w:rPr>
        <w:t>default='',</w:t>
      </w:r>
    </w:p>
    <w:p w:rsidR="006E6004" w:rsidRDefault="007C6F71">
      <w:pPr>
        <w:widowControl w:val="0"/>
        <w:autoSpaceDE w:val="0"/>
        <w:autoSpaceDN w:val="0"/>
        <w:spacing w:before="1"/>
        <w:ind w:left="1245"/>
        <w:rPr>
          <w:sz w:val="28"/>
          <w:szCs w:val="28"/>
        </w:rPr>
      </w:pPr>
      <w:r>
        <w:rPr>
          <w:sz w:val="28"/>
          <w:szCs w:val="28"/>
        </w:rPr>
        <w:t>help='Path</w:t>
      </w:r>
      <w:r>
        <w:rPr>
          <w:spacing w:val="-6"/>
          <w:sz w:val="28"/>
          <w:szCs w:val="28"/>
        </w:rPr>
        <w:t xml:space="preserve"> </w:t>
      </w:r>
      <w:r>
        <w:rPr>
          <w:sz w:val="28"/>
          <w:szCs w:val="28"/>
        </w:rPr>
        <w:t>to</w:t>
      </w:r>
      <w:r>
        <w:rPr>
          <w:spacing w:val="-4"/>
          <w:sz w:val="28"/>
          <w:szCs w:val="28"/>
        </w:rPr>
        <w:t xml:space="preserve"> </w:t>
      </w:r>
      <w:r>
        <w:rPr>
          <w:sz w:val="28"/>
          <w:szCs w:val="28"/>
        </w:rPr>
        <w:t>folders</w:t>
      </w:r>
      <w:r>
        <w:rPr>
          <w:spacing w:val="-5"/>
          <w:sz w:val="28"/>
          <w:szCs w:val="28"/>
        </w:rPr>
        <w:t xml:space="preserve"> </w:t>
      </w:r>
      <w:r>
        <w:rPr>
          <w:sz w:val="28"/>
          <w:szCs w:val="28"/>
        </w:rPr>
        <w:t>of</w:t>
      </w:r>
      <w:r>
        <w:rPr>
          <w:spacing w:val="-5"/>
          <w:sz w:val="28"/>
          <w:szCs w:val="28"/>
        </w:rPr>
        <w:t xml:space="preserve"> </w:t>
      </w:r>
      <w:r>
        <w:rPr>
          <w:sz w:val="28"/>
          <w:szCs w:val="28"/>
        </w:rPr>
        <w:t>labeled</w:t>
      </w:r>
      <w:r>
        <w:rPr>
          <w:spacing w:val="-3"/>
          <w:sz w:val="28"/>
          <w:szCs w:val="28"/>
        </w:rPr>
        <w:t xml:space="preserve"> </w:t>
      </w:r>
      <w:r>
        <w:rPr>
          <w:sz w:val="28"/>
          <w:szCs w:val="28"/>
        </w:rPr>
        <w:t>images.'</w:t>
      </w:r>
    </w:p>
    <w:p w:rsidR="006E6004" w:rsidRDefault="007C6F71">
      <w:pPr>
        <w:widowControl w:val="0"/>
        <w:autoSpaceDE w:val="0"/>
        <w:autoSpaceDN w:val="0"/>
        <w:spacing w:before="156"/>
        <w:ind w:left="966"/>
        <w:rPr>
          <w:sz w:val="28"/>
          <w:szCs w:val="28"/>
        </w:rPr>
      </w:pPr>
      <w:r>
        <w:rPr>
          <w:sz w:val="28"/>
          <w:szCs w:val="28"/>
        </w:rPr>
        <w:t>)</w:t>
      </w:r>
    </w:p>
    <w:p w:rsidR="006E6004" w:rsidRDefault="007C6F71">
      <w:pPr>
        <w:widowControl w:val="0"/>
        <w:autoSpaceDE w:val="0"/>
        <w:autoSpaceDN w:val="0"/>
        <w:spacing w:before="158"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'--output_graph',</w:t>
      </w:r>
      <w:r>
        <w:rPr>
          <w:spacing w:val="1"/>
          <w:sz w:val="28"/>
          <w:szCs w:val="28"/>
        </w:rPr>
        <w:t xml:space="preserve"> </w:t>
      </w:r>
      <w:r>
        <w:rPr>
          <w:sz w:val="28"/>
          <w:szCs w:val="28"/>
        </w:rPr>
        <w:t>type=str,</w:t>
      </w:r>
    </w:p>
    <w:p w:rsidR="006E6004" w:rsidRDefault="007C6F71">
      <w:pPr>
        <w:widowControl w:val="0"/>
        <w:autoSpaceDE w:val="0"/>
        <w:autoSpaceDN w:val="0"/>
        <w:spacing w:before="3" w:line="360" w:lineRule="auto"/>
        <w:ind w:left="1245" w:right="5810"/>
        <w:rPr>
          <w:sz w:val="28"/>
          <w:szCs w:val="28"/>
        </w:rPr>
      </w:pPr>
      <w:r>
        <w:rPr>
          <w:sz w:val="28"/>
          <w:szCs w:val="28"/>
        </w:rPr>
        <w:t>default='/tmp/output_graph.pb',</w:t>
      </w:r>
      <w:r>
        <w:rPr>
          <w:spacing w:val="1"/>
          <w:sz w:val="28"/>
          <w:szCs w:val="28"/>
        </w:rPr>
        <w:t xml:space="preserve"> </w:t>
      </w:r>
      <w:r>
        <w:rPr>
          <w:sz w:val="28"/>
          <w:szCs w:val="28"/>
        </w:rPr>
        <w:t>help='Where</w:t>
      </w:r>
      <w:r>
        <w:rPr>
          <w:spacing w:val="-10"/>
          <w:sz w:val="28"/>
          <w:szCs w:val="28"/>
        </w:rPr>
        <w:t xml:space="preserve"> </w:t>
      </w:r>
      <w:r>
        <w:rPr>
          <w:sz w:val="28"/>
          <w:szCs w:val="28"/>
        </w:rPr>
        <w:t>to</w:t>
      </w:r>
      <w:r>
        <w:rPr>
          <w:spacing w:val="-6"/>
          <w:sz w:val="28"/>
          <w:szCs w:val="28"/>
        </w:rPr>
        <w:t xml:space="preserve"> </w:t>
      </w:r>
      <w:r>
        <w:rPr>
          <w:sz w:val="28"/>
          <w:szCs w:val="28"/>
        </w:rPr>
        <w:t>save</w:t>
      </w:r>
      <w:r>
        <w:rPr>
          <w:spacing w:val="-4"/>
          <w:sz w:val="28"/>
          <w:szCs w:val="28"/>
        </w:rPr>
        <w:t xml:space="preserve"> </w:t>
      </w:r>
      <w:r>
        <w:rPr>
          <w:sz w:val="28"/>
          <w:szCs w:val="28"/>
        </w:rPr>
        <w:t>the</w:t>
      </w:r>
      <w:r>
        <w:rPr>
          <w:spacing w:val="-7"/>
          <w:sz w:val="28"/>
          <w:szCs w:val="28"/>
        </w:rPr>
        <w:t xml:space="preserve"> </w:t>
      </w:r>
      <w:r>
        <w:rPr>
          <w:sz w:val="28"/>
          <w:szCs w:val="28"/>
        </w:rPr>
        <w:t>trained</w:t>
      </w:r>
      <w:r>
        <w:rPr>
          <w:spacing w:val="-8"/>
          <w:sz w:val="28"/>
          <w:szCs w:val="28"/>
        </w:rPr>
        <w:t xml:space="preserve"> </w:t>
      </w:r>
      <w:r>
        <w:rPr>
          <w:sz w:val="28"/>
          <w:szCs w:val="28"/>
        </w:rPr>
        <w:t>graph.'</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966"/>
        <w:rPr>
          <w:sz w:val="28"/>
          <w:szCs w:val="28"/>
        </w:rPr>
      </w:pPr>
      <w:r>
        <w:rPr>
          <w:sz w:val="28"/>
          <w:szCs w:val="28"/>
        </w:rPr>
        <w:lastRenderedPageBreak/>
        <w:t>)</w:t>
      </w:r>
    </w:p>
    <w:p w:rsidR="006E6004" w:rsidRDefault="007C6F71">
      <w:pPr>
        <w:widowControl w:val="0"/>
        <w:autoSpaceDE w:val="0"/>
        <w:autoSpaceDN w:val="0"/>
        <w:spacing w:before="160"/>
        <w:ind w:left="966"/>
        <w:rPr>
          <w:sz w:val="28"/>
          <w:szCs w:val="28"/>
        </w:rPr>
      </w:pPr>
      <w:r>
        <w:rPr>
          <w:sz w:val="28"/>
          <w:szCs w:val="28"/>
        </w:rPr>
        <w:t>parser.add_argument(</w:t>
      </w:r>
    </w:p>
    <w:p w:rsidR="006E6004" w:rsidRDefault="007C6F71">
      <w:pPr>
        <w:widowControl w:val="0"/>
        <w:autoSpaceDE w:val="0"/>
        <w:autoSpaceDN w:val="0"/>
        <w:spacing w:before="158" w:line="362" w:lineRule="auto"/>
        <w:ind w:left="1245" w:right="5837"/>
        <w:rPr>
          <w:sz w:val="28"/>
          <w:szCs w:val="28"/>
        </w:rPr>
      </w:pPr>
      <w:r>
        <w:rPr>
          <w:spacing w:val="-1"/>
          <w:sz w:val="28"/>
          <w:szCs w:val="28"/>
        </w:rPr>
        <w:t>'--intermediate_output_graphs_dir',</w:t>
      </w:r>
      <w:r>
        <w:rPr>
          <w:spacing w:val="-67"/>
          <w:sz w:val="28"/>
          <w:szCs w:val="28"/>
        </w:rPr>
        <w:t xml:space="preserve"> </w:t>
      </w:r>
      <w:r>
        <w:rPr>
          <w:sz w:val="28"/>
          <w:szCs w:val="28"/>
        </w:rPr>
        <w:t>type=str,</w:t>
      </w:r>
      <w:r>
        <w:rPr>
          <w:spacing w:val="1"/>
          <w:sz w:val="28"/>
          <w:szCs w:val="28"/>
        </w:rPr>
        <w:t xml:space="preserve"> </w:t>
      </w:r>
      <w:r>
        <w:rPr>
          <w:spacing w:val="-1"/>
          <w:sz w:val="28"/>
          <w:szCs w:val="28"/>
        </w:rPr>
        <w:t>default='/tmp/intermediate_graph/',</w:t>
      </w:r>
    </w:p>
    <w:p w:rsidR="006E6004" w:rsidRDefault="007C6F71">
      <w:pPr>
        <w:widowControl w:val="0"/>
        <w:autoSpaceDE w:val="0"/>
        <w:autoSpaceDN w:val="0"/>
        <w:spacing w:line="315" w:lineRule="exact"/>
        <w:ind w:left="1245"/>
        <w:rPr>
          <w:sz w:val="28"/>
          <w:szCs w:val="28"/>
        </w:rPr>
      </w:pPr>
      <w:r>
        <w:rPr>
          <w:sz w:val="28"/>
          <w:szCs w:val="28"/>
        </w:rPr>
        <w:t>help='Where</w:t>
      </w:r>
      <w:r>
        <w:rPr>
          <w:spacing w:val="-10"/>
          <w:sz w:val="28"/>
          <w:szCs w:val="28"/>
        </w:rPr>
        <w:t xml:space="preserve"> </w:t>
      </w:r>
      <w:r>
        <w:rPr>
          <w:sz w:val="28"/>
          <w:szCs w:val="28"/>
        </w:rPr>
        <w:t>to</w:t>
      </w:r>
      <w:r>
        <w:rPr>
          <w:spacing w:val="-7"/>
          <w:sz w:val="28"/>
          <w:szCs w:val="28"/>
        </w:rPr>
        <w:t xml:space="preserve"> </w:t>
      </w:r>
      <w:r>
        <w:rPr>
          <w:sz w:val="28"/>
          <w:szCs w:val="28"/>
        </w:rPr>
        <w:t>save</w:t>
      </w:r>
      <w:r>
        <w:rPr>
          <w:spacing w:val="-4"/>
          <w:sz w:val="28"/>
          <w:szCs w:val="28"/>
        </w:rPr>
        <w:t xml:space="preserve"> </w:t>
      </w:r>
      <w:r>
        <w:rPr>
          <w:sz w:val="28"/>
          <w:szCs w:val="28"/>
        </w:rPr>
        <w:t>the</w:t>
      </w:r>
      <w:r>
        <w:rPr>
          <w:spacing w:val="-8"/>
          <w:sz w:val="28"/>
          <w:szCs w:val="28"/>
        </w:rPr>
        <w:t xml:space="preserve"> </w:t>
      </w:r>
      <w:r>
        <w:rPr>
          <w:sz w:val="28"/>
          <w:szCs w:val="28"/>
        </w:rPr>
        <w:t>intermediate</w:t>
      </w:r>
      <w:r>
        <w:rPr>
          <w:spacing w:val="-4"/>
          <w:sz w:val="28"/>
          <w:szCs w:val="28"/>
        </w:rPr>
        <w:t xml:space="preserve"> </w:t>
      </w:r>
      <w:r>
        <w:rPr>
          <w:sz w:val="28"/>
          <w:szCs w:val="28"/>
        </w:rPr>
        <w:t>graphs.'</w:t>
      </w:r>
    </w:p>
    <w:p w:rsidR="006E6004" w:rsidRDefault="007C6F71">
      <w:pPr>
        <w:widowControl w:val="0"/>
        <w:autoSpaceDE w:val="0"/>
        <w:autoSpaceDN w:val="0"/>
        <w:spacing w:before="158"/>
        <w:ind w:left="966"/>
        <w:rPr>
          <w:sz w:val="28"/>
          <w:szCs w:val="28"/>
        </w:rPr>
      </w:pPr>
      <w:r>
        <w:rPr>
          <w:sz w:val="28"/>
          <w:szCs w:val="28"/>
        </w:rPr>
        <w:t>)</w:t>
      </w:r>
    </w:p>
    <w:p w:rsidR="006E6004" w:rsidRDefault="007C6F71">
      <w:pPr>
        <w:widowControl w:val="0"/>
        <w:autoSpaceDE w:val="0"/>
        <w:autoSpaceDN w:val="0"/>
        <w:spacing w:before="166"/>
        <w:ind w:left="966"/>
        <w:rPr>
          <w:sz w:val="28"/>
          <w:szCs w:val="28"/>
        </w:rPr>
      </w:pPr>
      <w:r>
        <w:rPr>
          <w:sz w:val="28"/>
          <w:szCs w:val="28"/>
        </w:rPr>
        <w:t>parser.add_argument(</w:t>
      </w:r>
    </w:p>
    <w:p w:rsidR="006E6004" w:rsidRDefault="007C6F71">
      <w:pPr>
        <w:widowControl w:val="0"/>
        <w:autoSpaceDE w:val="0"/>
        <w:autoSpaceDN w:val="0"/>
        <w:spacing w:before="161" w:line="362" w:lineRule="auto"/>
        <w:ind w:left="1245" w:right="5837"/>
        <w:rPr>
          <w:sz w:val="28"/>
          <w:szCs w:val="28"/>
        </w:rPr>
      </w:pPr>
      <w:r>
        <w:rPr>
          <w:spacing w:val="-2"/>
          <w:sz w:val="28"/>
          <w:szCs w:val="28"/>
        </w:rPr>
        <w:t>'--intermediate_store_frequency',</w:t>
      </w:r>
      <w:r>
        <w:rPr>
          <w:spacing w:val="-67"/>
          <w:sz w:val="28"/>
          <w:szCs w:val="28"/>
        </w:rPr>
        <w:t xml:space="preserve"> </w:t>
      </w:r>
      <w:r>
        <w:rPr>
          <w:sz w:val="28"/>
          <w:szCs w:val="28"/>
        </w:rPr>
        <w:t>type=int,</w:t>
      </w:r>
    </w:p>
    <w:p w:rsidR="006E6004" w:rsidRDefault="007C6F71">
      <w:pPr>
        <w:widowControl w:val="0"/>
        <w:autoSpaceDE w:val="0"/>
        <w:autoSpaceDN w:val="0"/>
        <w:spacing w:line="362" w:lineRule="auto"/>
        <w:ind w:left="1245" w:right="9009"/>
        <w:rPr>
          <w:sz w:val="28"/>
          <w:szCs w:val="28"/>
        </w:rPr>
      </w:pPr>
      <w:r>
        <w:rPr>
          <w:sz w:val="28"/>
          <w:szCs w:val="28"/>
        </w:rPr>
        <w:t>default=0,</w:t>
      </w:r>
      <w:r>
        <w:rPr>
          <w:spacing w:val="-67"/>
          <w:sz w:val="28"/>
          <w:szCs w:val="28"/>
        </w:rPr>
        <w:t xml:space="preserve"> </w:t>
      </w:r>
      <w:r>
        <w:rPr>
          <w:sz w:val="28"/>
          <w:szCs w:val="28"/>
        </w:rPr>
        <w:t>help="""\</w:t>
      </w:r>
    </w:p>
    <w:p w:rsidR="006E6004" w:rsidRDefault="007C6F71">
      <w:pPr>
        <w:widowControl w:val="0"/>
        <w:autoSpaceDE w:val="0"/>
        <w:autoSpaceDN w:val="0"/>
        <w:spacing w:line="360" w:lineRule="auto"/>
        <w:ind w:left="1456" w:right="2185"/>
        <w:rPr>
          <w:sz w:val="28"/>
          <w:szCs w:val="28"/>
        </w:rPr>
      </w:pPr>
      <w:r>
        <w:rPr>
          <w:sz w:val="28"/>
          <w:szCs w:val="28"/>
        </w:rPr>
        <w:t>How</w:t>
      </w:r>
      <w:r>
        <w:rPr>
          <w:spacing w:val="-2"/>
          <w:sz w:val="28"/>
          <w:szCs w:val="28"/>
        </w:rPr>
        <w:t xml:space="preserve"> </w:t>
      </w:r>
      <w:r>
        <w:rPr>
          <w:sz w:val="28"/>
          <w:szCs w:val="28"/>
        </w:rPr>
        <w:t>many</w:t>
      </w:r>
      <w:r>
        <w:rPr>
          <w:spacing w:val="-5"/>
          <w:sz w:val="28"/>
          <w:szCs w:val="28"/>
        </w:rPr>
        <w:t xml:space="preserve"> </w:t>
      </w:r>
      <w:r>
        <w:rPr>
          <w:sz w:val="28"/>
          <w:szCs w:val="28"/>
        </w:rPr>
        <w:t>steps</w:t>
      </w:r>
      <w:r>
        <w:rPr>
          <w:spacing w:val="-4"/>
          <w:sz w:val="28"/>
          <w:szCs w:val="28"/>
        </w:rPr>
        <w:t xml:space="preserve"> </w:t>
      </w:r>
      <w:r>
        <w:rPr>
          <w:sz w:val="28"/>
          <w:szCs w:val="28"/>
        </w:rPr>
        <w:t>to</w:t>
      </w:r>
      <w:r>
        <w:rPr>
          <w:spacing w:val="-5"/>
          <w:sz w:val="28"/>
          <w:szCs w:val="28"/>
        </w:rPr>
        <w:t xml:space="preserve"> </w:t>
      </w:r>
      <w:r>
        <w:rPr>
          <w:sz w:val="28"/>
          <w:szCs w:val="28"/>
        </w:rPr>
        <w:t>store</w:t>
      </w:r>
      <w:r>
        <w:rPr>
          <w:spacing w:val="-1"/>
          <w:sz w:val="28"/>
          <w:szCs w:val="28"/>
        </w:rPr>
        <w:t xml:space="preserve"> </w:t>
      </w:r>
      <w:r>
        <w:rPr>
          <w:sz w:val="28"/>
          <w:szCs w:val="28"/>
        </w:rPr>
        <w:t>intermediate</w:t>
      </w:r>
      <w:r>
        <w:rPr>
          <w:spacing w:val="-1"/>
          <w:sz w:val="28"/>
          <w:szCs w:val="28"/>
        </w:rPr>
        <w:t xml:space="preserve"> </w:t>
      </w:r>
      <w:r>
        <w:rPr>
          <w:sz w:val="28"/>
          <w:szCs w:val="28"/>
        </w:rPr>
        <w:t>graph.</w:t>
      </w:r>
      <w:r>
        <w:rPr>
          <w:spacing w:val="-3"/>
          <w:sz w:val="28"/>
          <w:szCs w:val="28"/>
        </w:rPr>
        <w:t xml:space="preserve"> </w:t>
      </w:r>
      <w:r>
        <w:rPr>
          <w:sz w:val="28"/>
          <w:szCs w:val="28"/>
        </w:rPr>
        <w:t>If</w:t>
      </w:r>
      <w:r>
        <w:rPr>
          <w:spacing w:val="-1"/>
          <w:sz w:val="28"/>
          <w:szCs w:val="28"/>
        </w:rPr>
        <w:t xml:space="preserve"> </w:t>
      </w:r>
      <w:r>
        <w:rPr>
          <w:sz w:val="28"/>
          <w:szCs w:val="28"/>
        </w:rPr>
        <w:t>"0"</w:t>
      </w:r>
      <w:r>
        <w:rPr>
          <w:spacing w:val="-1"/>
          <w:sz w:val="28"/>
          <w:szCs w:val="28"/>
        </w:rPr>
        <w:t xml:space="preserve"> </w:t>
      </w:r>
      <w:r>
        <w:rPr>
          <w:sz w:val="28"/>
          <w:szCs w:val="28"/>
        </w:rPr>
        <w:t>then</w:t>
      </w:r>
      <w:r>
        <w:rPr>
          <w:spacing w:val="-1"/>
          <w:sz w:val="28"/>
          <w:szCs w:val="28"/>
        </w:rPr>
        <w:t xml:space="preserve"> </w:t>
      </w:r>
      <w:r>
        <w:rPr>
          <w:sz w:val="28"/>
          <w:szCs w:val="28"/>
        </w:rPr>
        <w:t>will</w:t>
      </w:r>
      <w:r>
        <w:rPr>
          <w:spacing w:val="-4"/>
          <w:sz w:val="28"/>
          <w:szCs w:val="28"/>
        </w:rPr>
        <w:t xml:space="preserve"> </w:t>
      </w:r>
      <w:r>
        <w:rPr>
          <w:sz w:val="28"/>
          <w:szCs w:val="28"/>
        </w:rPr>
        <w:t>not</w:t>
      </w:r>
      <w:r>
        <w:rPr>
          <w:spacing w:val="-67"/>
          <w:sz w:val="28"/>
          <w:szCs w:val="28"/>
        </w:rPr>
        <w:t xml:space="preserve"> </w:t>
      </w:r>
      <w:r>
        <w:rPr>
          <w:sz w:val="28"/>
          <w:szCs w:val="28"/>
        </w:rPr>
        <w:t>store.\</w:t>
      </w:r>
    </w:p>
    <w:p w:rsidR="006E6004" w:rsidRDefault="007C6F71">
      <w:pPr>
        <w:widowControl w:val="0"/>
        <w:autoSpaceDE w:val="0"/>
        <w:autoSpaceDN w:val="0"/>
        <w:ind w:left="1245"/>
        <w:rPr>
          <w:sz w:val="28"/>
          <w:szCs w:val="28"/>
        </w:rPr>
      </w:pPr>
      <w:r>
        <w:rPr>
          <w:sz w:val="28"/>
          <w:szCs w:val="28"/>
        </w:rPr>
        <w:t>"""</w:t>
      </w:r>
    </w:p>
    <w:p w:rsidR="006E6004" w:rsidRDefault="007C6F71">
      <w:pPr>
        <w:widowControl w:val="0"/>
        <w:autoSpaceDE w:val="0"/>
        <w:autoSpaceDN w:val="0"/>
        <w:spacing w:before="147"/>
        <w:ind w:left="966"/>
        <w:rPr>
          <w:sz w:val="28"/>
          <w:szCs w:val="28"/>
        </w:rPr>
      </w:pPr>
      <w:r>
        <w:rPr>
          <w:sz w:val="28"/>
          <w:szCs w:val="28"/>
        </w:rPr>
        <w:t>)</w:t>
      </w:r>
    </w:p>
    <w:p w:rsidR="006E6004" w:rsidRDefault="007C6F71">
      <w:pPr>
        <w:widowControl w:val="0"/>
        <w:autoSpaceDE w:val="0"/>
        <w:autoSpaceDN w:val="0"/>
        <w:spacing w:before="162"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'--output_labels',</w:t>
      </w:r>
      <w:r>
        <w:rPr>
          <w:spacing w:val="1"/>
          <w:sz w:val="28"/>
          <w:szCs w:val="28"/>
        </w:rPr>
        <w:t xml:space="preserve"> </w:t>
      </w:r>
      <w:r>
        <w:rPr>
          <w:sz w:val="28"/>
          <w:szCs w:val="28"/>
        </w:rPr>
        <w:t>type=str,</w:t>
      </w:r>
    </w:p>
    <w:p w:rsidR="006E6004" w:rsidRDefault="007C6F71">
      <w:pPr>
        <w:widowControl w:val="0"/>
        <w:autoSpaceDE w:val="0"/>
        <w:autoSpaceDN w:val="0"/>
        <w:spacing w:before="4"/>
        <w:ind w:left="1245"/>
        <w:rPr>
          <w:sz w:val="28"/>
          <w:szCs w:val="28"/>
        </w:rPr>
      </w:pPr>
      <w:r>
        <w:rPr>
          <w:sz w:val="28"/>
          <w:szCs w:val="28"/>
        </w:rPr>
        <w:t>default='/tmp/output_labels.txt',</w:t>
      </w:r>
    </w:p>
    <w:p w:rsidR="006E6004" w:rsidRDefault="007C6F71">
      <w:pPr>
        <w:widowControl w:val="0"/>
        <w:autoSpaceDE w:val="0"/>
        <w:autoSpaceDN w:val="0"/>
        <w:spacing w:before="158"/>
        <w:ind w:left="1245"/>
        <w:rPr>
          <w:sz w:val="28"/>
          <w:szCs w:val="28"/>
        </w:rPr>
      </w:pPr>
      <w:r>
        <w:rPr>
          <w:sz w:val="28"/>
          <w:szCs w:val="28"/>
        </w:rPr>
        <w:t>help='Where</w:t>
      </w:r>
      <w:r>
        <w:rPr>
          <w:spacing w:val="-6"/>
          <w:sz w:val="28"/>
          <w:szCs w:val="28"/>
        </w:rPr>
        <w:t xml:space="preserve"> </w:t>
      </w:r>
      <w:r>
        <w:rPr>
          <w:sz w:val="28"/>
          <w:szCs w:val="28"/>
        </w:rPr>
        <w:t>to</w:t>
      </w:r>
      <w:r>
        <w:rPr>
          <w:spacing w:val="-6"/>
          <w:sz w:val="28"/>
          <w:szCs w:val="28"/>
        </w:rPr>
        <w:t xml:space="preserve"> </w:t>
      </w:r>
      <w:r>
        <w:rPr>
          <w:sz w:val="28"/>
          <w:szCs w:val="28"/>
        </w:rPr>
        <w:t>save</w:t>
      </w:r>
      <w:r>
        <w:rPr>
          <w:spacing w:val="-3"/>
          <w:sz w:val="28"/>
          <w:szCs w:val="28"/>
        </w:rPr>
        <w:t xml:space="preserve"> </w:t>
      </w:r>
      <w:r>
        <w:rPr>
          <w:sz w:val="28"/>
          <w:szCs w:val="28"/>
        </w:rPr>
        <w:t>the</w:t>
      </w:r>
      <w:r>
        <w:rPr>
          <w:spacing w:val="-7"/>
          <w:sz w:val="28"/>
          <w:szCs w:val="28"/>
        </w:rPr>
        <w:t xml:space="preserve"> </w:t>
      </w:r>
      <w:r>
        <w:rPr>
          <w:sz w:val="28"/>
          <w:szCs w:val="28"/>
        </w:rPr>
        <w:t>trained</w:t>
      </w:r>
      <w:r>
        <w:rPr>
          <w:spacing w:val="-8"/>
          <w:sz w:val="28"/>
          <w:szCs w:val="28"/>
        </w:rPr>
        <w:t xml:space="preserve"> </w:t>
      </w:r>
      <w:r>
        <w:rPr>
          <w:sz w:val="28"/>
          <w:szCs w:val="28"/>
        </w:rPr>
        <w:t>graph\'s</w:t>
      </w:r>
      <w:r>
        <w:rPr>
          <w:spacing w:val="-4"/>
          <w:sz w:val="28"/>
          <w:szCs w:val="28"/>
        </w:rPr>
        <w:t xml:space="preserve"> </w:t>
      </w:r>
      <w:r>
        <w:rPr>
          <w:sz w:val="28"/>
          <w:szCs w:val="28"/>
        </w:rPr>
        <w:t>labels.'</w:t>
      </w:r>
    </w:p>
    <w:p w:rsidR="006E6004" w:rsidRDefault="007C6F71">
      <w:pPr>
        <w:widowControl w:val="0"/>
        <w:autoSpaceDE w:val="0"/>
        <w:autoSpaceDN w:val="0"/>
        <w:spacing w:before="161"/>
        <w:ind w:left="966"/>
        <w:rPr>
          <w:sz w:val="28"/>
          <w:szCs w:val="28"/>
        </w:rPr>
      </w:pPr>
      <w:r>
        <w:rPr>
          <w:sz w:val="28"/>
          <w:szCs w:val="28"/>
        </w:rPr>
        <w:t>)</w:t>
      </w:r>
    </w:p>
    <w:p w:rsidR="006E6004" w:rsidRDefault="007C6F71">
      <w:pPr>
        <w:widowControl w:val="0"/>
        <w:autoSpaceDE w:val="0"/>
        <w:autoSpaceDN w:val="0"/>
        <w:spacing w:before="158"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'--summaries_dir',</w:t>
      </w:r>
      <w:r>
        <w:rPr>
          <w:spacing w:val="1"/>
          <w:sz w:val="28"/>
          <w:szCs w:val="28"/>
        </w:rPr>
        <w:t xml:space="preserve"> </w:t>
      </w:r>
      <w:r>
        <w:rPr>
          <w:sz w:val="28"/>
          <w:szCs w:val="28"/>
        </w:rPr>
        <w:t>type=str,</w:t>
      </w:r>
    </w:p>
    <w:p w:rsidR="006E6004" w:rsidRDefault="007C6F71">
      <w:pPr>
        <w:widowControl w:val="0"/>
        <w:autoSpaceDE w:val="0"/>
        <w:autoSpaceDN w:val="0"/>
        <w:spacing w:before="3"/>
        <w:ind w:left="1245"/>
        <w:rPr>
          <w:sz w:val="28"/>
          <w:szCs w:val="28"/>
        </w:rPr>
      </w:pPr>
      <w:r>
        <w:rPr>
          <w:sz w:val="28"/>
          <w:szCs w:val="28"/>
        </w:rPr>
        <w:t>default='/tmp/retrain_logs',</w:t>
      </w:r>
    </w:p>
    <w:p w:rsidR="006E6004" w:rsidRDefault="007C6F71">
      <w:pPr>
        <w:widowControl w:val="0"/>
        <w:autoSpaceDE w:val="0"/>
        <w:autoSpaceDN w:val="0"/>
        <w:spacing w:before="158"/>
        <w:ind w:left="1245"/>
        <w:rPr>
          <w:sz w:val="28"/>
          <w:szCs w:val="28"/>
        </w:rPr>
      </w:pPr>
      <w:r>
        <w:rPr>
          <w:sz w:val="28"/>
          <w:szCs w:val="28"/>
        </w:rPr>
        <w:t>help='Where</w:t>
      </w:r>
      <w:r>
        <w:rPr>
          <w:spacing w:val="-10"/>
          <w:sz w:val="28"/>
          <w:szCs w:val="28"/>
        </w:rPr>
        <w:t xml:space="preserve"> </w:t>
      </w:r>
      <w:r>
        <w:rPr>
          <w:sz w:val="28"/>
          <w:szCs w:val="28"/>
        </w:rPr>
        <w:t>to</w:t>
      </w:r>
      <w:r>
        <w:rPr>
          <w:spacing w:val="-6"/>
          <w:sz w:val="28"/>
          <w:szCs w:val="28"/>
        </w:rPr>
        <w:t xml:space="preserve"> </w:t>
      </w:r>
      <w:r>
        <w:rPr>
          <w:sz w:val="28"/>
          <w:szCs w:val="28"/>
        </w:rPr>
        <w:t>save</w:t>
      </w:r>
      <w:r>
        <w:rPr>
          <w:spacing w:val="-4"/>
          <w:sz w:val="28"/>
          <w:szCs w:val="28"/>
        </w:rPr>
        <w:t xml:space="preserve"> </w:t>
      </w:r>
      <w:r>
        <w:rPr>
          <w:sz w:val="28"/>
          <w:szCs w:val="28"/>
        </w:rPr>
        <w:t>summary</w:t>
      </w:r>
      <w:r>
        <w:rPr>
          <w:spacing w:val="-9"/>
          <w:sz w:val="28"/>
          <w:szCs w:val="28"/>
        </w:rPr>
        <w:t xml:space="preserve"> </w:t>
      </w:r>
      <w:r>
        <w:rPr>
          <w:sz w:val="28"/>
          <w:szCs w:val="28"/>
        </w:rPr>
        <w:t>logs</w:t>
      </w:r>
      <w:r>
        <w:rPr>
          <w:spacing w:val="-1"/>
          <w:sz w:val="28"/>
          <w:szCs w:val="28"/>
        </w:rPr>
        <w:t xml:space="preserve"> </w:t>
      </w:r>
      <w:r>
        <w:rPr>
          <w:sz w:val="28"/>
          <w:szCs w:val="28"/>
        </w:rPr>
        <w:t>for</w:t>
      </w:r>
      <w:r>
        <w:rPr>
          <w:spacing w:val="-5"/>
          <w:sz w:val="28"/>
          <w:szCs w:val="28"/>
        </w:rPr>
        <w:t xml:space="preserve"> </w:t>
      </w:r>
      <w:r>
        <w:rPr>
          <w:sz w:val="28"/>
          <w:szCs w:val="28"/>
        </w:rPr>
        <w:t>TensorBoard.'</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966"/>
        <w:rPr>
          <w:sz w:val="28"/>
          <w:szCs w:val="28"/>
        </w:rPr>
      </w:pPr>
      <w:r>
        <w:rPr>
          <w:sz w:val="28"/>
          <w:szCs w:val="28"/>
        </w:rPr>
        <w:lastRenderedPageBreak/>
        <w:t>)</w:t>
      </w:r>
    </w:p>
    <w:p w:rsidR="006E6004" w:rsidRDefault="007C6F71">
      <w:pPr>
        <w:widowControl w:val="0"/>
        <w:autoSpaceDE w:val="0"/>
        <w:autoSpaceDN w:val="0"/>
        <w:spacing w:before="160"/>
        <w:ind w:left="966"/>
        <w:rPr>
          <w:sz w:val="28"/>
          <w:szCs w:val="28"/>
        </w:rPr>
      </w:pPr>
      <w:r>
        <w:rPr>
          <w:sz w:val="28"/>
          <w:szCs w:val="28"/>
        </w:rPr>
        <w:t>parser.add_argument(</w:t>
      </w:r>
    </w:p>
    <w:p w:rsidR="006E6004" w:rsidRDefault="007C6F71">
      <w:pPr>
        <w:widowControl w:val="0"/>
        <w:autoSpaceDE w:val="0"/>
        <w:autoSpaceDN w:val="0"/>
        <w:spacing w:before="161" w:line="362" w:lineRule="auto"/>
        <w:ind w:left="1245" w:right="6578"/>
        <w:rPr>
          <w:sz w:val="28"/>
          <w:szCs w:val="28"/>
        </w:rPr>
      </w:pPr>
      <w:r>
        <w:rPr>
          <w:spacing w:val="-2"/>
          <w:sz w:val="28"/>
          <w:szCs w:val="28"/>
        </w:rPr>
        <w:t>'--how_many_training_steps',</w:t>
      </w:r>
      <w:r>
        <w:rPr>
          <w:spacing w:val="-67"/>
          <w:sz w:val="28"/>
          <w:szCs w:val="28"/>
        </w:rPr>
        <w:t xml:space="preserve"> </w:t>
      </w:r>
      <w:r>
        <w:rPr>
          <w:sz w:val="28"/>
          <w:szCs w:val="28"/>
        </w:rPr>
        <w:t>type=int,</w:t>
      </w:r>
    </w:p>
    <w:p w:rsidR="006E6004" w:rsidRDefault="007C6F71">
      <w:pPr>
        <w:widowControl w:val="0"/>
        <w:autoSpaceDE w:val="0"/>
        <w:autoSpaceDN w:val="0"/>
        <w:spacing w:line="322" w:lineRule="exact"/>
        <w:ind w:left="1245"/>
        <w:rPr>
          <w:sz w:val="28"/>
          <w:szCs w:val="28"/>
        </w:rPr>
      </w:pPr>
      <w:r>
        <w:rPr>
          <w:sz w:val="28"/>
          <w:szCs w:val="28"/>
        </w:rPr>
        <w:t>default=6000,</w:t>
      </w:r>
    </w:p>
    <w:p w:rsidR="006E6004" w:rsidRDefault="007C6F71">
      <w:pPr>
        <w:widowControl w:val="0"/>
        <w:autoSpaceDE w:val="0"/>
        <w:autoSpaceDN w:val="0"/>
        <w:spacing w:before="153"/>
        <w:ind w:left="1245"/>
        <w:rPr>
          <w:sz w:val="28"/>
          <w:szCs w:val="28"/>
        </w:rPr>
      </w:pPr>
      <w:r>
        <w:rPr>
          <w:sz w:val="28"/>
          <w:szCs w:val="28"/>
        </w:rPr>
        <w:t>help='How</w:t>
      </w:r>
      <w:r>
        <w:rPr>
          <w:spacing w:val="-5"/>
          <w:sz w:val="28"/>
          <w:szCs w:val="28"/>
        </w:rPr>
        <w:t xml:space="preserve"> </w:t>
      </w:r>
      <w:r>
        <w:rPr>
          <w:sz w:val="28"/>
          <w:szCs w:val="28"/>
        </w:rPr>
        <w:t>many</w:t>
      </w:r>
      <w:r>
        <w:rPr>
          <w:spacing w:val="-11"/>
          <w:sz w:val="28"/>
          <w:szCs w:val="28"/>
        </w:rPr>
        <w:t xml:space="preserve"> </w:t>
      </w:r>
      <w:r>
        <w:rPr>
          <w:sz w:val="28"/>
          <w:szCs w:val="28"/>
        </w:rPr>
        <w:t>training</w:t>
      </w:r>
      <w:r>
        <w:rPr>
          <w:spacing w:val="-5"/>
          <w:sz w:val="28"/>
          <w:szCs w:val="28"/>
        </w:rPr>
        <w:t xml:space="preserve"> </w:t>
      </w:r>
      <w:r>
        <w:rPr>
          <w:sz w:val="28"/>
          <w:szCs w:val="28"/>
        </w:rPr>
        <w:t>steps</w:t>
      </w:r>
      <w:r>
        <w:rPr>
          <w:spacing w:val="-4"/>
          <w:sz w:val="28"/>
          <w:szCs w:val="28"/>
        </w:rPr>
        <w:t xml:space="preserve"> </w:t>
      </w:r>
      <w:r>
        <w:rPr>
          <w:sz w:val="28"/>
          <w:szCs w:val="28"/>
        </w:rPr>
        <w:t>to</w:t>
      </w:r>
      <w:r>
        <w:rPr>
          <w:spacing w:val="-2"/>
          <w:sz w:val="28"/>
          <w:szCs w:val="28"/>
        </w:rPr>
        <w:t xml:space="preserve"> </w:t>
      </w:r>
      <w:r>
        <w:rPr>
          <w:sz w:val="28"/>
          <w:szCs w:val="28"/>
        </w:rPr>
        <w:t>run</w:t>
      </w:r>
      <w:r>
        <w:rPr>
          <w:spacing w:val="-4"/>
          <w:sz w:val="28"/>
          <w:szCs w:val="28"/>
        </w:rPr>
        <w:t xml:space="preserve"> </w:t>
      </w:r>
      <w:r>
        <w:rPr>
          <w:sz w:val="28"/>
          <w:szCs w:val="28"/>
        </w:rPr>
        <w:t>before</w:t>
      </w:r>
      <w:r>
        <w:rPr>
          <w:spacing w:val="-4"/>
          <w:sz w:val="28"/>
          <w:szCs w:val="28"/>
        </w:rPr>
        <w:t xml:space="preserve"> </w:t>
      </w:r>
      <w:r>
        <w:rPr>
          <w:sz w:val="28"/>
          <w:szCs w:val="28"/>
        </w:rPr>
        <w:t>ending.'</w:t>
      </w:r>
    </w:p>
    <w:p w:rsidR="006E6004" w:rsidRDefault="007C6F71">
      <w:pPr>
        <w:widowControl w:val="0"/>
        <w:autoSpaceDE w:val="0"/>
        <w:autoSpaceDN w:val="0"/>
        <w:spacing w:before="163"/>
        <w:ind w:left="966"/>
        <w:rPr>
          <w:sz w:val="28"/>
          <w:szCs w:val="28"/>
        </w:rPr>
      </w:pPr>
      <w:r>
        <w:rPr>
          <w:sz w:val="28"/>
          <w:szCs w:val="28"/>
        </w:rPr>
        <w:t>)</w:t>
      </w:r>
    </w:p>
    <w:p w:rsidR="006E6004" w:rsidRDefault="007C6F71">
      <w:pPr>
        <w:widowControl w:val="0"/>
        <w:autoSpaceDE w:val="0"/>
        <w:autoSpaceDN w:val="0"/>
        <w:spacing w:before="163"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'--learning_rate',</w:t>
      </w:r>
      <w:r>
        <w:rPr>
          <w:spacing w:val="1"/>
          <w:sz w:val="28"/>
          <w:szCs w:val="28"/>
        </w:rPr>
        <w:t xml:space="preserve"> </w:t>
      </w:r>
      <w:r>
        <w:rPr>
          <w:sz w:val="28"/>
          <w:szCs w:val="28"/>
        </w:rPr>
        <w:t>type=float,</w:t>
      </w:r>
      <w:r>
        <w:rPr>
          <w:spacing w:val="1"/>
          <w:sz w:val="28"/>
          <w:szCs w:val="28"/>
        </w:rPr>
        <w:t xml:space="preserve"> </w:t>
      </w:r>
      <w:r>
        <w:rPr>
          <w:sz w:val="28"/>
          <w:szCs w:val="28"/>
        </w:rPr>
        <w:t>default=0.01,</w:t>
      </w:r>
    </w:p>
    <w:p w:rsidR="006E6004" w:rsidRDefault="007C6F71">
      <w:pPr>
        <w:widowControl w:val="0"/>
        <w:autoSpaceDE w:val="0"/>
        <w:autoSpaceDN w:val="0"/>
        <w:ind w:left="1245"/>
        <w:rPr>
          <w:sz w:val="28"/>
          <w:szCs w:val="28"/>
        </w:rPr>
      </w:pPr>
      <w:r>
        <w:rPr>
          <w:sz w:val="28"/>
          <w:szCs w:val="28"/>
        </w:rPr>
        <w:t>help='How</w:t>
      </w:r>
      <w:r>
        <w:rPr>
          <w:spacing w:val="-6"/>
          <w:sz w:val="28"/>
          <w:szCs w:val="28"/>
        </w:rPr>
        <w:t xml:space="preserve"> </w:t>
      </w:r>
      <w:r>
        <w:rPr>
          <w:sz w:val="28"/>
          <w:szCs w:val="28"/>
        </w:rPr>
        <w:t>large</w:t>
      </w:r>
      <w:r>
        <w:rPr>
          <w:spacing w:val="-7"/>
          <w:sz w:val="28"/>
          <w:szCs w:val="28"/>
        </w:rPr>
        <w:t xml:space="preserve"> </w:t>
      </w:r>
      <w:r>
        <w:rPr>
          <w:sz w:val="28"/>
          <w:szCs w:val="28"/>
        </w:rPr>
        <w:t>a</w:t>
      </w:r>
      <w:r>
        <w:rPr>
          <w:spacing w:val="-5"/>
          <w:sz w:val="28"/>
          <w:szCs w:val="28"/>
        </w:rPr>
        <w:t xml:space="preserve"> </w:t>
      </w:r>
      <w:r>
        <w:rPr>
          <w:sz w:val="28"/>
          <w:szCs w:val="28"/>
        </w:rPr>
        <w:t>learning</w:t>
      </w:r>
      <w:r>
        <w:rPr>
          <w:spacing w:val="-2"/>
          <w:sz w:val="28"/>
          <w:szCs w:val="28"/>
        </w:rPr>
        <w:t xml:space="preserve"> </w:t>
      </w:r>
      <w:r>
        <w:rPr>
          <w:sz w:val="28"/>
          <w:szCs w:val="28"/>
        </w:rPr>
        <w:t>rate</w:t>
      </w:r>
      <w:r>
        <w:rPr>
          <w:spacing w:val="-5"/>
          <w:sz w:val="28"/>
          <w:szCs w:val="28"/>
        </w:rPr>
        <w:t xml:space="preserve"> </w:t>
      </w:r>
      <w:r>
        <w:rPr>
          <w:sz w:val="28"/>
          <w:szCs w:val="28"/>
        </w:rPr>
        <w:t>to</w:t>
      </w:r>
      <w:r>
        <w:rPr>
          <w:spacing w:val="-1"/>
          <w:sz w:val="28"/>
          <w:szCs w:val="28"/>
        </w:rPr>
        <w:t xml:space="preserve"> </w:t>
      </w:r>
      <w:r>
        <w:rPr>
          <w:sz w:val="28"/>
          <w:szCs w:val="28"/>
        </w:rPr>
        <w:t>use</w:t>
      </w:r>
      <w:r>
        <w:rPr>
          <w:spacing w:val="-8"/>
          <w:sz w:val="28"/>
          <w:szCs w:val="28"/>
        </w:rPr>
        <w:t xml:space="preserve"> </w:t>
      </w:r>
      <w:r>
        <w:rPr>
          <w:sz w:val="28"/>
          <w:szCs w:val="28"/>
        </w:rPr>
        <w:t>when</w:t>
      </w:r>
      <w:r>
        <w:rPr>
          <w:spacing w:val="-3"/>
          <w:sz w:val="28"/>
          <w:szCs w:val="28"/>
        </w:rPr>
        <w:t xml:space="preserve"> </w:t>
      </w:r>
      <w:r>
        <w:rPr>
          <w:sz w:val="28"/>
          <w:szCs w:val="28"/>
        </w:rPr>
        <w:t>training.'</w:t>
      </w:r>
    </w:p>
    <w:p w:rsidR="006E6004" w:rsidRDefault="007C6F71">
      <w:pPr>
        <w:widowControl w:val="0"/>
        <w:autoSpaceDE w:val="0"/>
        <w:autoSpaceDN w:val="0"/>
        <w:spacing w:before="161"/>
        <w:ind w:left="966"/>
        <w:rPr>
          <w:sz w:val="28"/>
          <w:szCs w:val="28"/>
        </w:rPr>
      </w:pPr>
      <w:r>
        <w:rPr>
          <w:sz w:val="28"/>
          <w:szCs w:val="28"/>
        </w:rPr>
        <w:t>)</w:t>
      </w:r>
    </w:p>
    <w:p w:rsidR="006E6004" w:rsidRDefault="007C6F71">
      <w:pPr>
        <w:widowControl w:val="0"/>
        <w:autoSpaceDE w:val="0"/>
        <w:autoSpaceDN w:val="0"/>
        <w:spacing w:before="158"/>
        <w:ind w:left="966"/>
        <w:rPr>
          <w:sz w:val="28"/>
          <w:szCs w:val="28"/>
        </w:rPr>
      </w:pPr>
      <w:r>
        <w:rPr>
          <w:sz w:val="28"/>
          <w:szCs w:val="28"/>
        </w:rPr>
        <w:t>parser.add_argument(</w:t>
      </w:r>
    </w:p>
    <w:p w:rsidR="006E6004" w:rsidRDefault="007C6F71">
      <w:pPr>
        <w:widowControl w:val="0"/>
        <w:autoSpaceDE w:val="0"/>
        <w:autoSpaceDN w:val="0"/>
        <w:spacing w:before="163" w:line="360" w:lineRule="auto"/>
        <w:ind w:left="1245" w:right="7427"/>
        <w:rPr>
          <w:sz w:val="28"/>
          <w:szCs w:val="28"/>
        </w:rPr>
      </w:pPr>
      <w:r>
        <w:rPr>
          <w:spacing w:val="-1"/>
          <w:sz w:val="28"/>
          <w:szCs w:val="28"/>
        </w:rPr>
        <w:t>'--testing_percentage',</w:t>
      </w:r>
      <w:r>
        <w:rPr>
          <w:spacing w:val="-67"/>
          <w:sz w:val="28"/>
          <w:szCs w:val="28"/>
        </w:rPr>
        <w:t xml:space="preserve"> </w:t>
      </w:r>
      <w:r>
        <w:rPr>
          <w:sz w:val="28"/>
          <w:szCs w:val="28"/>
        </w:rPr>
        <w:t>type=int,</w:t>
      </w:r>
    </w:p>
    <w:p w:rsidR="006E6004" w:rsidRDefault="007C6F71">
      <w:pPr>
        <w:widowControl w:val="0"/>
        <w:autoSpaceDE w:val="0"/>
        <w:autoSpaceDN w:val="0"/>
        <w:spacing w:before="1"/>
        <w:ind w:left="1245"/>
        <w:rPr>
          <w:sz w:val="28"/>
          <w:szCs w:val="28"/>
        </w:rPr>
      </w:pPr>
      <w:r>
        <w:rPr>
          <w:sz w:val="28"/>
          <w:szCs w:val="28"/>
        </w:rPr>
        <w:t>default=10,</w:t>
      </w:r>
    </w:p>
    <w:p w:rsidR="006E6004" w:rsidRDefault="007C6F71">
      <w:pPr>
        <w:widowControl w:val="0"/>
        <w:autoSpaceDE w:val="0"/>
        <w:autoSpaceDN w:val="0"/>
        <w:spacing w:before="161"/>
        <w:ind w:left="1245"/>
        <w:rPr>
          <w:sz w:val="28"/>
          <w:szCs w:val="28"/>
        </w:rPr>
      </w:pPr>
      <w:r>
        <w:rPr>
          <w:sz w:val="28"/>
          <w:szCs w:val="28"/>
        </w:rPr>
        <w:t>help='What</w:t>
      </w:r>
      <w:r>
        <w:rPr>
          <w:spacing w:val="-3"/>
          <w:sz w:val="28"/>
          <w:szCs w:val="28"/>
        </w:rPr>
        <w:t xml:space="preserve"> </w:t>
      </w:r>
      <w:r>
        <w:rPr>
          <w:sz w:val="28"/>
          <w:szCs w:val="28"/>
        </w:rPr>
        <w:t>percentage</w:t>
      </w:r>
      <w:r>
        <w:rPr>
          <w:spacing w:val="-6"/>
          <w:sz w:val="28"/>
          <w:szCs w:val="28"/>
        </w:rPr>
        <w:t xml:space="preserve"> </w:t>
      </w:r>
      <w:r>
        <w:rPr>
          <w:sz w:val="28"/>
          <w:szCs w:val="28"/>
        </w:rPr>
        <w:t>of</w:t>
      </w:r>
      <w:r>
        <w:rPr>
          <w:spacing w:val="-2"/>
          <w:sz w:val="28"/>
          <w:szCs w:val="28"/>
        </w:rPr>
        <w:t xml:space="preserve"> </w:t>
      </w:r>
      <w:r>
        <w:rPr>
          <w:sz w:val="28"/>
          <w:szCs w:val="28"/>
        </w:rPr>
        <w:t>images</w:t>
      </w:r>
      <w:r>
        <w:rPr>
          <w:spacing w:val="-6"/>
          <w:sz w:val="28"/>
          <w:szCs w:val="28"/>
        </w:rPr>
        <w:t xml:space="preserve"> </w:t>
      </w:r>
      <w:r>
        <w:rPr>
          <w:sz w:val="28"/>
          <w:szCs w:val="28"/>
        </w:rPr>
        <w:t>to</w:t>
      </w:r>
      <w:r>
        <w:rPr>
          <w:spacing w:val="-5"/>
          <w:sz w:val="28"/>
          <w:szCs w:val="28"/>
        </w:rPr>
        <w:t xml:space="preserve"> </w:t>
      </w:r>
      <w:r>
        <w:rPr>
          <w:sz w:val="28"/>
          <w:szCs w:val="28"/>
        </w:rPr>
        <w:t>use</w:t>
      </w:r>
      <w:r>
        <w:rPr>
          <w:spacing w:val="-2"/>
          <w:sz w:val="28"/>
          <w:szCs w:val="28"/>
        </w:rPr>
        <w:t xml:space="preserve"> </w:t>
      </w:r>
      <w:r>
        <w:rPr>
          <w:sz w:val="28"/>
          <w:szCs w:val="28"/>
        </w:rPr>
        <w:t>as</w:t>
      </w:r>
      <w:r>
        <w:rPr>
          <w:spacing w:val="-3"/>
          <w:sz w:val="28"/>
          <w:szCs w:val="28"/>
        </w:rPr>
        <w:t xml:space="preserve"> </w:t>
      </w:r>
      <w:r>
        <w:rPr>
          <w:sz w:val="28"/>
          <w:szCs w:val="28"/>
        </w:rPr>
        <w:t>a</w:t>
      </w:r>
      <w:r>
        <w:rPr>
          <w:spacing w:val="-3"/>
          <w:sz w:val="28"/>
          <w:szCs w:val="28"/>
        </w:rPr>
        <w:t xml:space="preserve"> </w:t>
      </w:r>
      <w:r>
        <w:rPr>
          <w:sz w:val="28"/>
          <w:szCs w:val="28"/>
        </w:rPr>
        <w:t>test</w:t>
      </w:r>
      <w:r>
        <w:rPr>
          <w:spacing w:val="-5"/>
          <w:sz w:val="28"/>
          <w:szCs w:val="28"/>
        </w:rPr>
        <w:t xml:space="preserve"> </w:t>
      </w:r>
      <w:r>
        <w:rPr>
          <w:sz w:val="28"/>
          <w:szCs w:val="28"/>
        </w:rPr>
        <w:t>set.'</w:t>
      </w:r>
    </w:p>
    <w:p w:rsidR="006E6004" w:rsidRDefault="007C6F71">
      <w:pPr>
        <w:widowControl w:val="0"/>
        <w:autoSpaceDE w:val="0"/>
        <w:autoSpaceDN w:val="0"/>
        <w:spacing w:before="158"/>
        <w:ind w:left="966"/>
        <w:rPr>
          <w:sz w:val="28"/>
          <w:szCs w:val="28"/>
        </w:rPr>
      </w:pPr>
      <w:r>
        <w:rPr>
          <w:sz w:val="28"/>
          <w:szCs w:val="28"/>
        </w:rPr>
        <w:t>)</w:t>
      </w:r>
    </w:p>
    <w:p w:rsidR="006E6004" w:rsidRDefault="007C6F71">
      <w:pPr>
        <w:widowControl w:val="0"/>
        <w:autoSpaceDE w:val="0"/>
        <w:autoSpaceDN w:val="0"/>
        <w:spacing w:before="163"/>
        <w:ind w:left="966"/>
        <w:rPr>
          <w:sz w:val="28"/>
          <w:szCs w:val="28"/>
        </w:rPr>
      </w:pPr>
      <w:r>
        <w:rPr>
          <w:sz w:val="28"/>
          <w:szCs w:val="28"/>
        </w:rPr>
        <w:t>parser.add_argument(</w:t>
      </w:r>
    </w:p>
    <w:p w:rsidR="006E6004" w:rsidRDefault="007C6F71">
      <w:pPr>
        <w:widowControl w:val="0"/>
        <w:autoSpaceDE w:val="0"/>
        <w:autoSpaceDN w:val="0"/>
        <w:spacing w:before="160" w:line="362" w:lineRule="auto"/>
        <w:ind w:left="1245" w:right="7351"/>
        <w:rPr>
          <w:sz w:val="28"/>
          <w:szCs w:val="28"/>
        </w:rPr>
      </w:pPr>
      <w:r>
        <w:rPr>
          <w:spacing w:val="-1"/>
          <w:sz w:val="28"/>
          <w:szCs w:val="28"/>
        </w:rPr>
        <w:t>'--validation_percentage',</w:t>
      </w:r>
      <w:r>
        <w:rPr>
          <w:spacing w:val="-67"/>
          <w:sz w:val="28"/>
          <w:szCs w:val="28"/>
        </w:rPr>
        <w:t xml:space="preserve"> </w:t>
      </w:r>
      <w:r>
        <w:rPr>
          <w:sz w:val="28"/>
          <w:szCs w:val="28"/>
        </w:rPr>
        <w:t>type=int,</w:t>
      </w:r>
    </w:p>
    <w:p w:rsidR="006E6004" w:rsidRDefault="007C6F71">
      <w:pPr>
        <w:widowControl w:val="0"/>
        <w:autoSpaceDE w:val="0"/>
        <w:autoSpaceDN w:val="0"/>
        <w:spacing w:line="320" w:lineRule="exact"/>
        <w:ind w:left="1245"/>
        <w:rPr>
          <w:sz w:val="28"/>
          <w:szCs w:val="28"/>
        </w:rPr>
      </w:pPr>
      <w:r>
        <w:rPr>
          <w:sz w:val="28"/>
          <w:szCs w:val="28"/>
        </w:rPr>
        <w:t>default=10,</w:t>
      </w:r>
    </w:p>
    <w:p w:rsidR="006E6004" w:rsidRDefault="007C6F71">
      <w:pPr>
        <w:widowControl w:val="0"/>
        <w:autoSpaceDE w:val="0"/>
        <w:autoSpaceDN w:val="0"/>
        <w:spacing w:before="158"/>
        <w:ind w:left="1245"/>
        <w:rPr>
          <w:sz w:val="28"/>
          <w:szCs w:val="28"/>
        </w:rPr>
      </w:pPr>
      <w:r>
        <w:rPr>
          <w:sz w:val="28"/>
          <w:szCs w:val="28"/>
        </w:rPr>
        <w:t>help='What</w:t>
      </w:r>
      <w:r>
        <w:rPr>
          <w:spacing w:val="-3"/>
          <w:sz w:val="28"/>
          <w:szCs w:val="28"/>
        </w:rPr>
        <w:t xml:space="preserve"> </w:t>
      </w:r>
      <w:r>
        <w:rPr>
          <w:sz w:val="28"/>
          <w:szCs w:val="28"/>
        </w:rPr>
        <w:t>percentage</w:t>
      </w:r>
      <w:r>
        <w:rPr>
          <w:spacing w:val="-6"/>
          <w:sz w:val="28"/>
          <w:szCs w:val="28"/>
        </w:rPr>
        <w:t xml:space="preserve"> </w:t>
      </w:r>
      <w:r>
        <w:rPr>
          <w:sz w:val="28"/>
          <w:szCs w:val="28"/>
        </w:rPr>
        <w:t>of</w:t>
      </w:r>
      <w:r>
        <w:rPr>
          <w:spacing w:val="-5"/>
          <w:sz w:val="28"/>
          <w:szCs w:val="28"/>
        </w:rPr>
        <w:t xml:space="preserve"> </w:t>
      </w:r>
      <w:r>
        <w:rPr>
          <w:sz w:val="28"/>
          <w:szCs w:val="28"/>
        </w:rPr>
        <w:t>images</w:t>
      </w:r>
      <w:r>
        <w:rPr>
          <w:spacing w:val="-4"/>
          <w:sz w:val="28"/>
          <w:szCs w:val="28"/>
        </w:rPr>
        <w:t xml:space="preserve"> </w:t>
      </w:r>
      <w:r>
        <w:rPr>
          <w:sz w:val="28"/>
          <w:szCs w:val="28"/>
        </w:rPr>
        <w:t>to</w:t>
      </w:r>
      <w:r>
        <w:rPr>
          <w:spacing w:val="-6"/>
          <w:sz w:val="28"/>
          <w:szCs w:val="28"/>
        </w:rPr>
        <w:t xml:space="preserve"> </w:t>
      </w:r>
      <w:r>
        <w:rPr>
          <w:sz w:val="28"/>
          <w:szCs w:val="28"/>
        </w:rPr>
        <w:t>use</w:t>
      </w:r>
      <w:r>
        <w:rPr>
          <w:spacing w:val="-4"/>
          <w:sz w:val="28"/>
          <w:szCs w:val="28"/>
        </w:rPr>
        <w:t xml:space="preserve"> </w:t>
      </w:r>
      <w:r>
        <w:rPr>
          <w:sz w:val="28"/>
          <w:szCs w:val="28"/>
        </w:rPr>
        <w:t>as</w:t>
      </w:r>
      <w:r>
        <w:rPr>
          <w:spacing w:val="-6"/>
          <w:sz w:val="28"/>
          <w:szCs w:val="28"/>
        </w:rPr>
        <w:t xml:space="preserve"> </w:t>
      </w:r>
      <w:r>
        <w:rPr>
          <w:sz w:val="28"/>
          <w:szCs w:val="28"/>
        </w:rPr>
        <w:t>a</w:t>
      </w:r>
      <w:r>
        <w:rPr>
          <w:spacing w:val="-3"/>
          <w:sz w:val="28"/>
          <w:szCs w:val="28"/>
        </w:rPr>
        <w:t xml:space="preserve"> </w:t>
      </w:r>
      <w:r>
        <w:rPr>
          <w:sz w:val="28"/>
          <w:szCs w:val="28"/>
        </w:rPr>
        <w:t>validation</w:t>
      </w:r>
      <w:r>
        <w:rPr>
          <w:spacing w:val="-5"/>
          <w:sz w:val="28"/>
          <w:szCs w:val="28"/>
        </w:rPr>
        <w:t xml:space="preserve"> </w:t>
      </w:r>
      <w:r>
        <w:rPr>
          <w:sz w:val="28"/>
          <w:szCs w:val="28"/>
        </w:rPr>
        <w:t>set.'</w:t>
      </w:r>
    </w:p>
    <w:p w:rsidR="006E6004" w:rsidRDefault="007C6F71">
      <w:pPr>
        <w:widowControl w:val="0"/>
        <w:autoSpaceDE w:val="0"/>
        <w:autoSpaceDN w:val="0"/>
        <w:spacing w:before="163"/>
        <w:ind w:left="966"/>
        <w:rPr>
          <w:sz w:val="28"/>
          <w:szCs w:val="28"/>
        </w:rPr>
      </w:pPr>
      <w:r>
        <w:rPr>
          <w:sz w:val="28"/>
          <w:szCs w:val="28"/>
        </w:rPr>
        <w:t>)</w:t>
      </w:r>
    </w:p>
    <w:p w:rsidR="006E6004" w:rsidRDefault="007C6F71">
      <w:pPr>
        <w:widowControl w:val="0"/>
        <w:autoSpaceDE w:val="0"/>
        <w:autoSpaceDN w:val="0"/>
        <w:spacing w:before="160"/>
        <w:ind w:left="966"/>
        <w:rPr>
          <w:sz w:val="28"/>
          <w:szCs w:val="28"/>
        </w:rPr>
      </w:pPr>
      <w:r>
        <w:rPr>
          <w:sz w:val="28"/>
          <w:szCs w:val="28"/>
        </w:rPr>
        <w:t>parser.add_argument(</w:t>
      </w:r>
    </w:p>
    <w:p w:rsidR="006E6004" w:rsidRDefault="007C6F71">
      <w:pPr>
        <w:widowControl w:val="0"/>
        <w:autoSpaceDE w:val="0"/>
        <w:autoSpaceDN w:val="0"/>
        <w:spacing w:before="158"/>
        <w:ind w:left="1245"/>
        <w:rPr>
          <w:sz w:val="28"/>
          <w:szCs w:val="28"/>
        </w:rPr>
      </w:pPr>
      <w:r>
        <w:rPr>
          <w:sz w:val="28"/>
          <w:szCs w:val="28"/>
        </w:rPr>
        <w:t>'--eval_step_interval',</w:t>
      </w:r>
    </w:p>
    <w:p w:rsidR="006E6004" w:rsidRDefault="006E6004">
      <w:pPr>
        <w:widowControl w:val="0"/>
        <w:autoSpaceDE w:val="0"/>
        <w:autoSpaceDN w:val="0"/>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245" w:right="8949"/>
        <w:rPr>
          <w:sz w:val="28"/>
          <w:szCs w:val="28"/>
        </w:rPr>
      </w:pPr>
      <w:r>
        <w:rPr>
          <w:sz w:val="28"/>
          <w:szCs w:val="28"/>
        </w:rPr>
        <w:lastRenderedPageBreak/>
        <w:t>type=int,</w:t>
      </w:r>
      <w:r>
        <w:rPr>
          <w:spacing w:val="1"/>
          <w:sz w:val="28"/>
          <w:szCs w:val="28"/>
        </w:rPr>
        <w:t xml:space="preserve"> </w:t>
      </w:r>
      <w:r>
        <w:rPr>
          <w:spacing w:val="-1"/>
          <w:sz w:val="28"/>
          <w:szCs w:val="28"/>
        </w:rPr>
        <w:t>default=10</w:t>
      </w:r>
    </w:p>
    <w:p w:rsidR="006E6004" w:rsidRDefault="007C6F71">
      <w:pPr>
        <w:widowControl w:val="0"/>
        <w:autoSpaceDE w:val="0"/>
        <w:autoSpaceDN w:val="0"/>
        <w:spacing w:before="4"/>
        <w:ind w:left="966"/>
        <w:rPr>
          <w:sz w:val="28"/>
          <w:szCs w:val="28"/>
        </w:rPr>
      </w:pPr>
      <w:r>
        <w:rPr>
          <w:sz w:val="28"/>
          <w:szCs w:val="28"/>
        </w:rPr>
        <w:t>)</w:t>
      </w:r>
    </w:p>
    <w:p w:rsidR="006E6004" w:rsidRDefault="007C6F71">
      <w:pPr>
        <w:widowControl w:val="0"/>
        <w:autoSpaceDE w:val="0"/>
        <w:autoSpaceDN w:val="0"/>
        <w:spacing w:before="158" w:line="360" w:lineRule="auto"/>
        <w:ind w:left="1245" w:right="7980" w:hanging="279"/>
        <w:rPr>
          <w:sz w:val="28"/>
          <w:szCs w:val="28"/>
        </w:rPr>
      </w:pPr>
      <w:r>
        <w:rPr>
          <w:sz w:val="28"/>
          <w:szCs w:val="28"/>
        </w:rPr>
        <w:t>parser.add_argument(</w:t>
      </w:r>
      <w:r>
        <w:rPr>
          <w:spacing w:val="-67"/>
          <w:sz w:val="28"/>
          <w:szCs w:val="28"/>
        </w:rPr>
        <w:t xml:space="preserve"> </w:t>
      </w:r>
      <w:r>
        <w:rPr>
          <w:spacing w:val="-1"/>
          <w:sz w:val="28"/>
          <w:szCs w:val="28"/>
        </w:rPr>
        <w:t>'--train_batch_size',</w:t>
      </w:r>
      <w:r>
        <w:rPr>
          <w:spacing w:val="-67"/>
          <w:sz w:val="28"/>
          <w:szCs w:val="28"/>
        </w:rPr>
        <w:t xml:space="preserve"> </w:t>
      </w:r>
      <w:r>
        <w:rPr>
          <w:sz w:val="28"/>
          <w:szCs w:val="28"/>
        </w:rPr>
        <w:t>type=int,</w:t>
      </w:r>
      <w:r>
        <w:rPr>
          <w:spacing w:val="1"/>
          <w:sz w:val="28"/>
          <w:szCs w:val="28"/>
        </w:rPr>
        <w:t xml:space="preserve"> </w:t>
      </w:r>
      <w:r>
        <w:rPr>
          <w:sz w:val="28"/>
          <w:szCs w:val="28"/>
        </w:rPr>
        <w:t>default=100</w:t>
      </w:r>
    </w:p>
    <w:p w:rsidR="006E6004" w:rsidRDefault="007C6F71">
      <w:pPr>
        <w:widowControl w:val="0"/>
        <w:autoSpaceDE w:val="0"/>
        <w:autoSpaceDN w:val="0"/>
        <w:ind w:left="966"/>
        <w:rPr>
          <w:sz w:val="28"/>
          <w:szCs w:val="28"/>
        </w:rPr>
      </w:pPr>
      <w:r>
        <w:rPr>
          <w:sz w:val="28"/>
          <w:szCs w:val="28"/>
        </w:rPr>
        <w:t>)</w:t>
      </w:r>
    </w:p>
    <w:p w:rsidR="006E6004" w:rsidRDefault="007C6F71">
      <w:pPr>
        <w:widowControl w:val="0"/>
        <w:autoSpaceDE w:val="0"/>
        <w:autoSpaceDN w:val="0"/>
        <w:spacing w:before="161"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'--test_batch_size',</w:t>
      </w:r>
      <w:r>
        <w:rPr>
          <w:spacing w:val="1"/>
          <w:sz w:val="28"/>
          <w:szCs w:val="28"/>
        </w:rPr>
        <w:t xml:space="preserve"> </w:t>
      </w:r>
      <w:r>
        <w:rPr>
          <w:sz w:val="28"/>
          <w:szCs w:val="28"/>
        </w:rPr>
        <w:t>type=int,</w:t>
      </w:r>
    </w:p>
    <w:p w:rsidR="006E6004" w:rsidRDefault="007C6F71">
      <w:pPr>
        <w:widowControl w:val="0"/>
        <w:autoSpaceDE w:val="0"/>
        <w:autoSpaceDN w:val="0"/>
        <w:spacing w:before="1"/>
        <w:ind w:left="1245"/>
        <w:rPr>
          <w:sz w:val="28"/>
          <w:szCs w:val="28"/>
        </w:rPr>
      </w:pPr>
      <w:r>
        <w:rPr>
          <w:sz w:val="28"/>
          <w:szCs w:val="28"/>
        </w:rPr>
        <w:t>default=-1</w:t>
      </w:r>
    </w:p>
    <w:p w:rsidR="006E6004" w:rsidRDefault="006E6004">
      <w:pPr>
        <w:widowControl w:val="0"/>
        <w:autoSpaceDE w:val="0"/>
        <w:autoSpaceDN w:val="0"/>
        <w:rPr>
          <w:sz w:val="30"/>
          <w:szCs w:val="28"/>
        </w:rPr>
      </w:pPr>
    </w:p>
    <w:p w:rsidR="006E6004" w:rsidRDefault="006E6004">
      <w:pPr>
        <w:widowControl w:val="0"/>
        <w:autoSpaceDE w:val="0"/>
        <w:autoSpaceDN w:val="0"/>
        <w:spacing w:before="10"/>
        <w:rPr>
          <w:sz w:val="25"/>
          <w:szCs w:val="28"/>
        </w:rPr>
      </w:pPr>
    </w:p>
    <w:p w:rsidR="006E6004" w:rsidRDefault="007C6F71">
      <w:pPr>
        <w:widowControl w:val="0"/>
        <w:autoSpaceDE w:val="0"/>
        <w:autoSpaceDN w:val="0"/>
        <w:ind w:left="966"/>
        <w:rPr>
          <w:sz w:val="28"/>
          <w:szCs w:val="28"/>
        </w:rPr>
      </w:pPr>
      <w:r>
        <w:rPr>
          <w:sz w:val="28"/>
          <w:szCs w:val="28"/>
        </w:rPr>
        <w:t>)</w:t>
      </w:r>
    </w:p>
    <w:p w:rsidR="006E6004" w:rsidRDefault="007C6F71">
      <w:pPr>
        <w:widowControl w:val="0"/>
        <w:autoSpaceDE w:val="0"/>
        <w:autoSpaceDN w:val="0"/>
        <w:spacing w:before="161"/>
        <w:ind w:left="966"/>
        <w:rPr>
          <w:sz w:val="28"/>
          <w:szCs w:val="28"/>
        </w:rPr>
      </w:pPr>
      <w:r>
        <w:rPr>
          <w:sz w:val="28"/>
          <w:szCs w:val="28"/>
        </w:rPr>
        <w:t>parser.add_argument(</w:t>
      </w:r>
    </w:p>
    <w:p w:rsidR="006E6004" w:rsidRDefault="007C6F71">
      <w:pPr>
        <w:widowControl w:val="0"/>
        <w:autoSpaceDE w:val="0"/>
        <w:autoSpaceDN w:val="0"/>
        <w:spacing w:before="163" w:line="362" w:lineRule="auto"/>
        <w:ind w:left="1245" w:right="6578"/>
        <w:rPr>
          <w:sz w:val="28"/>
          <w:szCs w:val="28"/>
        </w:rPr>
      </w:pPr>
      <w:r>
        <w:rPr>
          <w:spacing w:val="-2"/>
          <w:sz w:val="28"/>
          <w:szCs w:val="28"/>
        </w:rPr>
        <w:t>'--validation_batch_size',</w:t>
      </w:r>
      <w:r>
        <w:rPr>
          <w:spacing w:val="-67"/>
          <w:sz w:val="28"/>
          <w:szCs w:val="28"/>
        </w:rPr>
        <w:t xml:space="preserve"> </w:t>
      </w:r>
      <w:r>
        <w:rPr>
          <w:sz w:val="28"/>
          <w:szCs w:val="28"/>
        </w:rPr>
        <w:t>type=int,</w:t>
      </w:r>
    </w:p>
    <w:p w:rsidR="006E6004" w:rsidRDefault="007C6F71">
      <w:pPr>
        <w:widowControl w:val="0"/>
        <w:autoSpaceDE w:val="0"/>
        <w:autoSpaceDN w:val="0"/>
        <w:spacing w:line="319" w:lineRule="exact"/>
        <w:ind w:left="1245"/>
        <w:rPr>
          <w:sz w:val="28"/>
          <w:szCs w:val="28"/>
        </w:rPr>
      </w:pPr>
      <w:r>
        <w:rPr>
          <w:sz w:val="28"/>
          <w:szCs w:val="28"/>
        </w:rPr>
        <w:t>default=100</w:t>
      </w:r>
    </w:p>
    <w:p w:rsidR="006E6004" w:rsidRDefault="006E6004">
      <w:pPr>
        <w:widowControl w:val="0"/>
        <w:autoSpaceDE w:val="0"/>
        <w:autoSpaceDN w:val="0"/>
        <w:rPr>
          <w:sz w:val="30"/>
          <w:szCs w:val="28"/>
        </w:rPr>
      </w:pPr>
    </w:p>
    <w:p w:rsidR="006E6004" w:rsidRDefault="006E6004">
      <w:pPr>
        <w:widowControl w:val="0"/>
        <w:autoSpaceDE w:val="0"/>
        <w:autoSpaceDN w:val="0"/>
        <w:spacing w:before="5"/>
        <w:rPr>
          <w:sz w:val="25"/>
          <w:szCs w:val="28"/>
        </w:rPr>
      </w:pPr>
    </w:p>
    <w:p w:rsidR="006E6004" w:rsidRDefault="007C6F71">
      <w:pPr>
        <w:widowControl w:val="0"/>
        <w:autoSpaceDE w:val="0"/>
        <w:autoSpaceDN w:val="0"/>
        <w:ind w:left="966"/>
        <w:rPr>
          <w:sz w:val="28"/>
          <w:szCs w:val="28"/>
        </w:rPr>
      </w:pPr>
      <w:r>
        <w:rPr>
          <w:sz w:val="28"/>
          <w:szCs w:val="28"/>
        </w:rPr>
        <w:t>)</w:t>
      </w:r>
    </w:p>
    <w:p w:rsidR="006E6004" w:rsidRDefault="007C6F71">
      <w:pPr>
        <w:widowControl w:val="0"/>
        <w:autoSpaceDE w:val="0"/>
        <w:autoSpaceDN w:val="0"/>
        <w:spacing w:before="163"/>
        <w:ind w:left="966"/>
        <w:rPr>
          <w:sz w:val="28"/>
          <w:szCs w:val="28"/>
        </w:rPr>
      </w:pPr>
      <w:r>
        <w:rPr>
          <w:sz w:val="28"/>
          <w:szCs w:val="28"/>
        </w:rPr>
        <w:t>parser.add_argument(</w:t>
      </w:r>
    </w:p>
    <w:p w:rsidR="006E6004" w:rsidRDefault="007C6F71">
      <w:pPr>
        <w:widowControl w:val="0"/>
        <w:autoSpaceDE w:val="0"/>
        <w:autoSpaceDN w:val="0"/>
        <w:spacing w:before="163" w:line="360" w:lineRule="auto"/>
        <w:ind w:left="1245" w:right="5837"/>
        <w:rPr>
          <w:sz w:val="28"/>
          <w:szCs w:val="28"/>
        </w:rPr>
      </w:pPr>
      <w:r>
        <w:rPr>
          <w:spacing w:val="-2"/>
          <w:sz w:val="28"/>
          <w:szCs w:val="28"/>
        </w:rPr>
        <w:t>'--print_misclassified_test_images',</w:t>
      </w:r>
      <w:r>
        <w:rPr>
          <w:spacing w:val="-67"/>
          <w:sz w:val="28"/>
          <w:szCs w:val="28"/>
        </w:rPr>
        <w:t xml:space="preserve"> </w:t>
      </w:r>
      <w:r>
        <w:rPr>
          <w:sz w:val="28"/>
          <w:szCs w:val="28"/>
        </w:rPr>
        <w:t>default=False,</w:t>
      </w:r>
    </w:p>
    <w:p w:rsidR="006E6004" w:rsidRDefault="007C6F71">
      <w:pPr>
        <w:widowControl w:val="0"/>
        <w:autoSpaceDE w:val="0"/>
        <w:autoSpaceDN w:val="0"/>
        <w:spacing w:before="2"/>
        <w:ind w:left="1245"/>
        <w:rPr>
          <w:sz w:val="28"/>
          <w:szCs w:val="28"/>
        </w:rPr>
      </w:pPr>
      <w:r>
        <w:rPr>
          <w:sz w:val="28"/>
          <w:szCs w:val="28"/>
        </w:rPr>
        <w:t>action='store_true'</w:t>
      </w:r>
    </w:p>
    <w:p w:rsidR="006E6004" w:rsidRDefault="007C6F71">
      <w:pPr>
        <w:widowControl w:val="0"/>
        <w:autoSpaceDE w:val="0"/>
        <w:autoSpaceDN w:val="0"/>
        <w:spacing w:before="160"/>
        <w:ind w:left="966"/>
        <w:rPr>
          <w:sz w:val="28"/>
          <w:szCs w:val="28"/>
        </w:rPr>
      </w:pPr>
      <w:r>
        <w:rPr>
          <w:sz w:val="28"/>
          <w:szCs w:val="28"/>
        </w:rPr>
        <w:t>)</w:t>
      </w:r>
    </w:p>
    <w:p w:rsidR="006E6004" w:rsidRDefault="007C6F71">
      <w:pPr>
        <w:widowControl w:val="0"/>
        <w:autoSpaceDE w:val="0"/>
        <w:autoSpaceDN w:val="0"/>
        <w:spacing w:before="158" w:line="362"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'--model_dir',</w:t>
      </w:r>
    </w:p>
    <w:p w:rsidR="006E6004" w:rsidRDefault="006E6004">
      <w:pPr>
        <w:widowControl w:val="0"/>
        <w:autoSpaceDE w:val="0"/>
        <w:autoSpaceDN w:val="0"/>
        <w:spacing w:line="362"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line="360" w:lineRule="auto"/>
        <w:ind w:left="1245" w:right="6578"/>
        <w:rPr>
          <w:sz w:val="28"/>
          <w:szCs w:val="28"/>
        </w:rPr>
      </w:pPr>
      <w:r>
        <w:rPr>
          <w:sz w:val="28"/>
          <w:szCs w:val="28"/>
        </w:rPr>
        <w:lastRenderedPageBreak/>
        <w:t>type=str,</w:t>
      </w:r>
      <w:r>
        <w:rPr>
          <w:spacing w:val="1"/>
          <w:sz w:val="28"/>
          <w:szCs w:val="28"/>
        </w:rPr>
        <w:t xml:space="preserve"> </w:t>
      </w:r>
      <w:r>
        <w:rPr>
          <w:spacing w:val="-1"/>
          <w:sz w:val="28"/>
          <w:szCs w:val="28"/>
        </w:rPr>
        <w:t>default='/tmp/imagenet',</w:t>
      </w:r>
    </w:p>
    <w:p w:rsidR="006E6004" w:rsidRDefault="007C6F71">
      <w:pPr>
        <w:widowControl w:val="0"/>
        <w:autoSpaceDE w:val="0"/>
        <w:autoSpaceDN w:val="0"/>
        <w:spacing w:before="4"/>
        <w:ind w:left="966"/>
        <w:rPr>
          <w:sz w:val="28"/>
          <w:szCs w:val="28"/>
        </w:rPr>
      </w:pPr>
      <w:r>
        <w:rPr>
          <w:sz w:val="28"/>
          <w:szCs w:val="28"/>
        </w:rPr>
        <w:t>)</w:t>
      </w:r>
    </w:p>
    <w:p w:rsidR="006E6004" w:rsidRDefault="007C6F71">
      <w:pPr>
        <w:widowControl w:val="0"/>
        <w:autoSpaceDE w:val="0"/>
        <w:autoSpaceDN w:val="0"/>
        <w:spacing w:before="158"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'--bottleneck_dir',</w:t>
      </w:r>
      <w:r>
        <w:rPr>
          <w:spacing w:val="1"/>
          <w:sz w:val="28"/>
          <w:szCs w:val="28"/>
        </w:rPr>
        <w:t xml:space="preserve"> </w:t>
      </w:r>
      <w:r>
        <w:rPr>
          <w:sz w:val="28"/>
          <w:szCs w:val="28"/>
        </w:rPr>
        <w:t>type=str,</w:t>
      </w:r>
    </w:p>
    <w:p w:rsidR="006E6004" w:rsidRDefault="007C6F71">
      <w:pPr>
        <w:widowControl w:val="0"/>
        <w:autoSpaceDE w:val="0"/>
        <w:autoSpaceDN w:val="0"/>
        <w:spacing w:before="3"/>
        <w:ind w:left="1245"/>
        <w:rPr>
          <w:sz w:val="28"/>
          <w:szCs w:val="28"/>
        </w:rPr>
      </w:pPr>
      <w:r>
        <w:rPr>
          <w:sz w:val="28"/>
          <w:szCs w:val="28"/>
        </w:rPr>
        <w:t>default='/tmp/bottleneck',</w:t>
      </w:r>
    </w:p>
    <w:p w:rsidR="006E6004" w:rsidRDefault="007C6F71">
      <w:pPr>
        <w:widowControl w:val="0"/>
        <w:autoSpaceDE w:val="0"/>
        <w:autoSpaceDN w:val="0"/>
        <w:spacing w:before="158"/>
        <w:ind w:left="966"/>
        <w:rPr>
          <w:sz w:val="28"/>
          <w:szCs w:val="28"/>
        </w:rPr>
      </w:pPr>
      <w:r>
        <w:rPr>
          <w:sz w:val="28"/>
          <w:szCs w:val="28"/>
        </w:rPr>
        <w:t>)</w:t>
      </w:r>
    </w:p>
    <w:p w:rsidR="006E6004" w:rsidRDefault="007C6F71">
      <w:pPr>
        <w:widowControl w:val="0"/>
        <w:autoSpaceDE w:val="0"/>
        <w:autoSpaceDN w:val="0"/>
        <w:spacing w:before="161"/>
        <w:ind w:left="966"/>
        <w:rPr>
          <w:sz w:val="28"/>
          <w:szCs w:val="28"/>
        </w:rPr>
      </w:pPr>
      <w:r>
        <w:rPr>
          <w:sz w:val="28"/>
          <w:szCs w:val="28"/>
        </w:rPr>
        <w:t>parser.add_argument(</w:t>
      </w:r>
    </w:p>
    <w:p w:rsidR="006E6004" w:rsidRDefault="007C6F71">
      <w:pPr>
        <w:widowControl w:val="0"/>
        <w:autoSpaceDE w:val="0"/>
        <w:autoSpaceDN w:val="0"/>
        <w:spacing w:before="160" w:line="360" w:lineRule="auto"/>
        <w:ind w:left="1245" w:right="7735"/>
        <w:rPr>
          <w:sz w:val="28"/>
          <w:szCs w:val="28"/>
        </w:rPr>
      </w:pPr>
      <w:r>
        <w:rPr>
          <w:spacing w:val="-1"/>
          <w:sz w:val="28"/>
          <w:szCs w:val="28"/>
        </w:rPr>
        <w:t>'--final_tensor_name',</w:t>
      </w:r>
      <w:r>
        <w:rPr>
          <w:spacing w:val="-67"/>
          <w:sz w:val="28"/>
          <w:szCs w:val="28"/>
        </w:rPr>
        <w:t xml:space="preserve"> </w:t>
      </w:r>
      <w:r>
        <w:rPr>
          <w:sz w:val="28"/>
          <w:szCs w:val="28"/>
        </w:rPr>
        <w:t>type=str,</w:t>
      </w:r>
      <w:r>
        <w:rPr>
          <w:spacing w:val="1"/>
          <w:sz w:val="28"/>
          <w:szCs w:val="28"/>
        </w:rPr>
        <w:t xml:space="preserve"> </w:t>
      </w:r>
      <w:r>
        <w:rPr>
          <w:sz w:val="28"/>
          <w:szCs w:val="28"/>
        </w:rPr>
        <w:t>default='final_result',</w:t>
      </w:r>
    </w:p>
    <w:p w:rsidR="006E6004" w:rsidRDefault="007C6F71">
      <w:pPr>
        <w:widowControl w:val="0"/>
        <w:autoSpaceDE w:val="0"/>
        <w:autoSpaceDN w:val="0"/>
        <w:spacing w:before="1"/>
        <w:ind w:left="966"/>
        <w:rPr>
          <w:sz w:val="28"/>
          <w:szCs w:val="28"/>
        </w:rPr>
      </w:pPr>
      <w:r>
        <w:rPr>
          <w:sz w:val="28"/>
          <w:szCs w:val="28"/>
        </w:rPr>
        <w:t>)</w:t>
      </w:r>
    </w:p>
    <w:p w:rsidR="006E6004" w:rsidRDefault="007C6F71">
      <w:pPr>
        <w:widowControl w:val="0"/>
        <w:autoSpaceDE w:val="0"/>
        <w:autoSpaceDN w:val="0"/>
        <w:spacing w:before="158"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'--flip_left_right',</w:t>
      </w:r>
      <w:r>
        <w:rPr>
          <w:spacing w:val="1"/>
          <w:sz w:val="28"/>
          <w:szCs w:val="28"/>
        </w:rPr>
        <w:t xml:space="preserve"> </w:t>
      </w:r>
      <w:r>
        <w:rPr>
          <w:sz w:val="28"/>
          <w:szCs w:val="28"/>
        </w:rPr>
        <w:t>default=False,</w:t>
      </w:r>
      <w:r>
        <w:rPr>
          <w:spacing w:val="1"/>
          <w:sz w:val="28"/>
          <w:szCs w:val="28"/>
        </w:rPr>
        <w:t xml:space="preserve"> </w:t>
      </w:r>
      <w:r>
        <w:rPr>
          <w:sz w:val="28"/>
          <w:szCs w:val="28"/>
        </w:rPr>
        <w:t>action='store_true'</w:t>
      </w:r>
    </w:p>
    <w:p w:rsidR="006E6004" w:rsidRDefault="007C6F71">
      <w:pPr>
        <w:widowControl w:val="0"/>
        <w:autoSpaceDE w:val="0"/>
        <w:autoSpaceDN w:val="0"/>
        <w:spacing w:before="3"/>
        <w:ind w:left="966"/>
        <w:rPr>
          <w:sz w:val="28"/>
          <w:szCs w:val="28"/>
        </w:rPr>
      </w:pPr>
      <w:r>
        <w:rPr>
          <w:sz w:val="28"/>
          <w:szCs w:val="28"/>
        </w:rPr>
        <w:t>)</w:t>
      </w:r>
    </w:p>
    <w:p w:rsidR="006E6004" w:rsidRDefault="007C6F71">
      <w:pPr>
        <w:widowControl w:val="0"/>
        <w:autoSpaceDE w:val="0"/>
        <w:autoSpaceDN w:val="0"/>
        <w:spacing w:before="160"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'--random_crop',</w:t>
      </w:r>
      <w:r>
        <w:rPr>
          <w:spacing w:val="1"/>
          <w:sz w:val="28"/>
          <w:szCs w:val="28"/>
        </w:rPr>
        <w:t xml:space="preserve"> </w:t>
      </w:r>
      <w:r>
        <w:rPr>
          <w:sz w:val="28"/>
          <w:szCs w:val="28"/>
        </w:rPr>
        <w:t>type=int,</w:t>
      </w:r>
      <w:r>
        <w:rPr>
          <w:spacing w:val="1"/>
          <w:sz w:val="28"/>
          <w:szCs w:val="28"/>
        </w:rPr>
        <w:t xml:space="preserve"> </w:t>
      </w:r>
      <w:r>
        <w:rPr>
          <w:sz w:val="28"/>
          <w:szCs w:val="28"/>
        </w:rPr>
        <w:t>default=0,</w:t>
      </w:r>
    </w:p>
    <w:p w:rsidR="006E6004" w:rsidRDefault="007C6F71">
      <w:pPr>
        <w:widowControl w:val="0"/>
        <w:autoSpaceDE w:val="0"/>
        <w:autoSpaceDN w:val="0"/>
        <w:spacing w:before="1"/>
        <w:ind w:left="966"/>
        <w:rPr>
          <w:sz w:val="28"/>
          <w:szCs w:val="28"/>
        </w:rPr>
      </w:pPr>
      <w:r>
        <w:rPr>
          <w:sz w:val="28"/>
          <w:szCs w:val="28"/>
        </w:rPr>
        <w:t>)</w:t>
      </w:r>
    </w:p>
    <w:p w:rsidR="006E6004" w:rsidRDefault="007C6F71">
      <w:pPr>
        <w:widowControl w:val="0"/>
        <w:autoSpaceDE w:val="0"/>
        <w:autoSpaceDN w:val="0"/>
        <w:spacing w:before="163" w:line="360" w:lineRule="auto"/>
        <w:ind w:left="1245" w:right="8002" w:hanging="279"/>
        <w:rPr>
          <w:sz w:val="28"/>
          <w:szCs w:val="28"/>
        </w:rPr>
      </w:pPr>
      <w:r>
        <w:rPr>
          <w:spacing w:val="-1"/>
          <w:sz w:val="28"/>
          <w:szCs w:val="28"/>
        </w:rPr>
        <w:t>parser.add_argument(</w:t>
      </w:r>
      <w:r>
        <w:rPr>
          <w:spacing w:val="-67"/>
          <w:sz w:val="28"/>
          <w:szCs w:val="28"/>
        </w:rPr>
        <w:t xml:space="preserve"> </w:t>
      </w:r>
      <w:r>
        <w:rPr>
          <w:sz w:val="28"/>
          <w:szCs w:val="28"/>
        </w:rPr>
        <w:t>'--random_scale',</w:t>
      </w:r>
      <w:r>
        <w:rPr>
          <w:spacing w:val="1"/>
          <w:sz w:val="28"/>
          <w:szCs w:val="28"/>
        </w:rPr>
        <w:t xml:space="preserve"> </w:t>
      </w:r>
      <w:r>
        <w:rPr>
          <w:sz w:val="28"/>
          <w:szCs w:val="28"/>
        </w:rPr>
        <w:t>type=int,</w:t>
      </w:r>
      <w:r>
        <w:rPr>
          <w:spacing w:val="1"/>
          <w:sz w:val="28"/>
          <w:szCs w:val="28"/>
        </w:rPr>
        <w:t xml:space="preserve"> </w:t>
      </w:r>
      <w:r>
        <w:rPr>
          <w:sz w:val="28"/>
          <w:szCs w:val="28"/>
        </w:rPr>
        <w:t>default=0,</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7C6F71">
      <w:pPr>
        <w:widowControl w:val="0"/>
        <w:autoSpaceDE w:val="0"/>
        <w:autoSpaceDN w:val="0"/>
        <w:spacing w:before="66"/>
        <w:ind w:left="966"/>
        <w:rPr>
          <w:sz w:val="28"/>
          <w:szCs w:val="28"/>
        </w:rPr>
      </w:pPr>
      <w:r>
        <w:rPr>
          <w:sz w:val="28"/>
          <w:szCs w:val="28"/>
        </w:rPr>
        <w:lastRenderedPageBreak/>
        <w:t>)</w:t>
      </w:r>
    </w:p>
    <w:p w:rsidR="006E6004" w:rsidRDefault="007C6F71">
      <w:pPr>
        <w:widowControl w:val="0"/>
        <w:autoSpaceDE w:val="0"/>
        <w:autoSpaceDN w:val="0"/>
        <w:spacing w:before="160"/>
        <w:ind w:left="966"/>
        <w:rPr>
          <w:sz w:val="28"/>
          <w:szCs w:val="28"/>
        </w:rPr>
      </w:pPr>
      <w:r>
        <w:rPr>
          <w:sz w:val="28"/>
          <w:szCs w:val="28"/>
        </w:rPr>
        <w:t>parser.add_argument(</w:t>
      </w:r>
    </w:p>
    <w:p w:rsidR="006E6004" w:rsidRDefault="007C6F71">
      <w:pPr>
        <w:widowControl w:val="0"/>
        <w:autoSpaceDE w:val="0"/>
        <w:autoSpaceDN w:val="0"/>
        <w:spacing w:before="161" w:line="362" w:lineRule="auto"/>
        <w:ind w:left="1245" w:right="7427"/>
        <w:rPr>
          <w:sz w:val="28"/>
          <w:szCs w:val="28"/>
        </w:rPr>
      </w:pPr>
      <w:r>
        <w:rPr>
          <w:spacing w:val="-1"/>
          <w:sz w:val="28"/>
          <w:szCs w:val="28"/>
        </w:rPr>
        <w:t>'--random_brightness',</w:t>
      </w:r>
      <w:r>
        <w:rPr>
          <w:spacing w:val="-67"/>
          <w:sz w:val="28"/>
          <w:szCs w:val="28"/>
        </w:rPr>
        <w:t xml:space="preserve"> </w:t>
      </w:r>
      <w:r>
        <w:rPr>
          <w:sz w:val="28"/>
          <w:szCs w:val="28"/>
        </w:rPr>
        <w:t>type=int,</w:t>
      </w:r>
    </w:p>
    <w:p w:rsidR="006E6004" w:rsidRDefault="007C6F71">
      <w:pPr>
        <w:widowControl w:val="0"/>
        <w:autoSpaceDE w:val="0"/>
        <w:autoSpaceDN w:val="0"/>
        <w:spacing w:line="322" w:lineRule="exact"/>
        <w:ind w:left="1245"/>
        <w:rPr>
          <w:sz w:val="28"/>
          <w:szCs w:val="28"/>
        </w:rPr>
      </w:pPr>
      <w:r>
        <w:rPr>
          <w:sz w:val="28"/>
          <w:szCs w:val="28"/>
        </w:rPr>
        <w:t>default=0,</w:t>
      </w:r>
    </w:p>
    <w:p w:rsidR="006E6004" w:rsidRDefault="006E6004">
      <w:pPr>
        <w:widowControl w:val="0"/>
        <w:autoSpaceDE w:val="0"/>
        <w:autoSpaceDN w:val="0"/>
        <w:rPr>
          <w:sz w:val="30"/>
          <w:szCs w:val="28"/>
        </w:rPr>
      </w:pPr>
    </w:p>
    <w:p w:rsidR="006E6004" w:rsidRDefault="006E6004">
      <w:pPr>
        <w:widowControl w:val="0"/>
        <w:autoSpaceDE w:val="0"/>
        <w:autoSpaceDN w:val="0"/>
        <w:spacing w:before="5"/>
        <w:rPr>
          <w:sz w:val="25"/>
          <w:szCs w:val="28"/>
        </w:rPr>
      </w:pPr>
    </w:p>
    <w:p w:rsidR="006E6004" w:rsidRDefault="007C6F71">
      <w:pPr>
        <w:widowControl w:val="0"/>
        <w:autoSpaceDE w:val="0"/>
        <w:autoSpaceDN w:val="0"/>
        <w:ind w:left="966"/>
        <w:rPr>
          <w:sz w:val="28"/>
          <w:szCs w:val="28"/>
        </w:rPr>
      </w:pPr>
      <w:r>
        <w:rPr>
          <w:sz w:val="28"/>
          <w:szCs w:val="28"/>
        </w:rPr>
        <w:t>)</w:t>
      </w:r>
    </w:p>
    <w:p w:rsidR="006E6004" w:rsidRDefault="007C6F71">
      <w:pPr>
        <w:widowControl w:val="0"/>
        <w:autoSpaceDE w:val="0"/>
        <w:autoSpaceDN w:val="0"/>
        <w:spacing w:before="164" w:line="360" w:lineRule="auto"/>
        <w:ind w:left="1245" w:right="8002" w:hanging="279"/>
        <w:rPr>
          <w:sz w:val="28"/>
          <w:szCs w:val="28"/>
        </w:rPr>
      </w:pPr>
      <w:r>
        <w:rPr>
          <w:spacing w:val="-1"/>
          <w:sz w:val="28"/>
          <w:szCs w:val="28"/>
        </w:rPr>
        <w:t>parser.add_</w:t>
      </w:r>
      <w:r>
        <w:rPr>
          <w:spacing w:val="-1"/>
          <w:sz w:val="28"/>
          <w:szCs w:val="28"/>
        </w:rPr>
        <w:t>argument(</w:t>
      </w:r>
      <w:r>
        <w:rPr>
          <w:spacing w:val="-67"/>
          <w:sz w:val="28"/>
          <w:szCs w:val="28"/>
        </w:rPr>
        <w:t xml:space="preserve"> </w:t>
      </w:r>
      <w:r>
        <w:rPr>
          <w:sz w:val="28"/>
          <w:szCs w:val="28"/>
        </w:rPr>
        <w:t>'--architecture',</w:t>
      </w:r>
      <w:r>
        <w:rPr>
          <w:spacing w:val="1"/>
          <w:sz w:val="28"/>
          <w:szCs w:val="28"/>
        </w:rPr>
        <w:t xml:space="preserve"> </w:t>
      </w:r>
      <w:r>
        <w:rPr>
          <w:sz w:val="28"/>
          <w:szCs w:val="28"/>
        </w:rPr>
        <w:t>type=str,</w:t>
      </w:r>
    </w:p>
    <w:p w:rsidR="006E6004" w:rsidRDefault="007C6F71">
      <w:pPr>
        <w:widowControl w:val="0"/>
        <w:autoSpaceDE w:val="0"/>
        <w:autoSpaceDN w:val="0"/>
        <w:spacing w:before="3"/>
        <w:ind w:left="1245"/>
        <w:rPr>
          <w:sz w:val="28"/>
          <w:szCs w:val="28"/>
        </w:rPr>
      </w:pPr>
      <w:r>
        <w:rPr>
          <w:sz w:val="28"/>
          <w:szCs w:val="28"/>
        </w:rPr>
        <w:t>default='inception_v3',</w:t>
      </w:r>
    </w:p>
    <w:p w:rsidR="006E6004" w:rsidRDefault="007C6F71">
      <w:pPr>
        <w:widowControl w:val="0"/>
        <w:autoSpaceDE w:val="0"/>
        <w:autoSpaceDN w:val="0"/>
        <w:spacing w:before="158"/>
        <w:ind w:left="966"/>
        <w:rPr>
          <w:sz w:val="28"/>
          <w:szCs w:val="28"/>
        </w:rPr>
      </w:pPr>
      <w:r>
        <w:rPr>
          <w:sz w:val="28"/>
          <w:szCs w:val="28"/>
        </w:rPr>
        <w:t>)</w:t>
      </w:r>
    </w:p>
    <w:p w:rsidR="006E6004" w:rsidRDefault="006E6004">
      <w:pPr>
        <w:widowControl w:val="0"/>
        <w:autoSpaceDE w:val="0"/>
        <w:autoSpaceDN w:val="0"/>
        <w:rPr>
          <w:sz w:val="30"/>
          <w:szCs w:val="28"/>
        </w:rPr>
      </w:pPr>
    </w:p>
    <w:p w:rsidR="006E6004" w:rsidRDefault="006E6004">
      <w:pPr>
        <w:widowControl w:val="0"/>
        <w:autoSpaceDE w:val="0"/>
        <w:autoSpaceDN w:val="0"/>
        <w:spacing w:before="10"/>
        <w:rPr>
          <w:sz w:val="25"/>
          <w:szCs w:val="28"/>
        </w:rPr>
      </w:pPr>
    </w:p>
    <w:p w:rsidR="006E6004" w:rsidRDefault="007C6F71">
      <w:pPr>
        <w:widowControl w:val="0"/>
        <w:autoSpaceDE w:val="0"/>
        <w:autoSpaceDN w:val="0"/>
        <w:spacing w:line="360" w:lineRule="auto"/>
        <w:ind w:left="966" w:right="4299"/>
        <w:rPr>
          <w:sz w:val="28"/>
          <w:szCs w:val="28"/>
        </w:rPr>
      </w:pPr>
      <w:r>
        <w:rPr>
          <w:sz w:val="28"/>
          <w:szCs w:val="28"/>
        </w:rPr>
        <w:t>FLAGS, unparsed = parser.parse_known_args()</w:t>
      </w:r>
      <w:r>
        <w:rPr>
          <w:spacing w:val="1"/>
          <w:sz w:val="28"/>
          <w:szCs w:val="28"/>
        </w:rPr>
        <w:t xml:space="preserve"> </w:t>
      </w:r>
      <w:r>
        <w:rPr>
          <w:sz w:val="28"/>
          <w:szCs w:val="28"/>
        </w:rPr>
        <w:t>tf.app.run(main=main,</w:t>
      </w:r>
      <w:r>
        <w:rPr>
          <w:spacing w:val="-10"/>
          <w:sz w:val="28"/>
          <w:szCs w:val="28"/>
        </w:rPr>
        <w:t xml:space="preserve"> </w:t>
      </w:r>
      <w:r>
        <w:rPr>
          <w:sz w:val="28"/>
          <w:szCs w:val="28"/>
        </w:rPr>
        <w:t>argv=[sys.argv[0]]</w:t>
      </w:r>
      <w:r>
        <w:rPr>
          <w:spacing w:val="-12"/>
          <w:sz w:val="28"/>
          <w:szCs w:val="28"/>
        </w:rPr>
        <w:t xml:space="preserve"> </w:t>
      </w:r>
      <w:r>
        <w:rPr>
          <w:sz w:val="28"/>
          <w:szCs w:val="28"/>
        </w:rPr>
        <w:t>+</w:t>
      </w:r>
      <w:r>
        <w:rPr>
          <w:spacing w:val="-14"/>
          <w:sz w:val="28"/>
          <w:szCs w:val="28"/>
        </w:rPr>
        <w:t xml:space="preserve"> </w:t>
      </w:r>
      <w:r>
        <w:rPr>
          <w:sz w:val="28"/>
          <w:szCs w:val="28"/>
        </w:rPr>
        <w:t>unparsed)</w:t>
      </w:r>
    </w:p>
    <w:p w:rsidR="006E6004" w:rsidRDefault="006E6004">
      <w:pPr>
        <w:widowControl w:val="0"/>
        <w:autoSpaceDE w:val="0"/>
        <w:autoSpaceDN w:val="0"/>
        <w:spacing w:line="360" w:lineRule="auto"/>
        <w:rPr>
          <w:sz w:val="22"/>
          <w:szCs w:val="22"/>
        </w:rPr>
        <w:sectPr w:rsidR="006E6004">
          <w:pgSz w:w="12240" w:h="15840"/>
          <w:pgMar w:top="1420" w:right="200" w:bottom="1160" w:left="620" w:header="0" w:footer="894" w:gutter="0"/>
          <w:cols w:space="720"/>
        </w:sect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3"/>
        <w:rPr>
          <w:sz w:val="23"/>
          <w:szCs w:val="28"/>
        </w:rPr>
      </w:pPr>
    </w:p>
    <w:p w:rsidR="006E6004" w:rsidRDefault="007C6F71" w:rsidP="00900855">
      <w:pPr>
        <w:widowControl w:val="0"/>
        <w:numPr>
          <w:ilvl w:val="1"/>
          <w:numId w:val="12"/>
        </w:numPr>
        <w:tabs>
          <w:tab w:val="left" w:pos="4124"/>
        </w:tabs>
        <w:autoSpaceDE w:val="0"/>
        <w:autoSpaceDN w:val="0"/>
        <w:spacing w:before="80"/>
        <w:ind w:left="4123" w:hanging="481"/>
        <w:jc w:val="both"/>
        <w:outlineLvl w:val="0"/>
        <w:rPr>
          <w:b/>
          <w:bCs/>
          <w:sz w:val="48"/>
          <w:szCs w:val="48"/>
        </w:rPr>
      </w:pPr>
      <w:r>
        <w:rPr>
          <w:b/>
          <w:bCs/>
          <w:sz w:val="48"/>
          <w:szCs w:val="48"/>
        </w:rPr>
        <w:t>SYSTEM</w:t>
      </w:r>
      <w:r>
        <w:rPr>
          <w:b/>
          <w:bCs/>
          <w:spacing w:val="-9"/>
          <w:sz w:val="48"/>
          <w:szCs w:val="48"/>
        </w:rPr>
        <w:t xml:space="preserve"> </w:t>
      </w:r>
      <w:r>
        <w:rPr>
          <w:b/>
          <w:bCs/>
          <w:sz w:val="48"/>
          <w:szCs w:val="48"/>
        </w:rPr>
        <w:t>TESTING</w:t>
      </w:r>
    </w:p>
    <w:p w:rsidR="006E6004" w:rsidRDefault="006E6004" w:rsidP="00900855">
      <w:pPr>
        <w:widowControl w:val="0"/>
        <w:autoSpaceDE w:val="0"/>
        <w:autoSpaceDN w:val="0"/>
        <w:jc w:val="both"/>
        <w:rPr>
          <w:sz w:val="22"/>
          <w:szCs w:val="22"/>
        </w:rPr>
        <w:sectPr w:rsidR="006E6004">
          <w:pgSz w:w="12240" w:h="15840"/>
          <w:pgMar w:top="1500" w:right="200" w:bottom="1160" w:left="620" w:header="0" w:footer="894" w:gutter="0"/>
          <w:cols w:space="720"/>
        </w:sectPr>
      </w:pPr>
    </w:p>
    <w:p w:rsidR="006E6004" w:rsidRDefault="007C6F71" w:rsidP="00900855">
      <w:pPr>
        <w:widowControl w:val="0"/>
        <w:numPr>
          <w:ilvl w:val="2"/>
          <w:numId w:val="12"/>
        </w:numPr>
        <w:tabs>
          <w:tab w:val="left" w:pos="4412"/>
        </w:tabs>
        <w:autoSpaceDE w:val="0"/>
        <w:autoSpaceDN w:val="0"/>
        <w:spacing w:before="68"/>
        <w:jc w:val="both"/>
        <w:outlineLvl w:val="1"/>
        <w:rPr>
          <w:b/>
          <w:bCs/>
          <w:sz w:val="28"/>
          <w:szCs w:val="28"/>
        </w:rPr>
      </w:pPr>
      <w:r>
        <w:rPr>
          <w:b/>
          <w:bCs/>
          <w:sz w:val="28"/>
          <w:szCs w:val="28"/>
        </w:rPr>
        <w:lastRenderedPageBreak/>
        <w:t>SYSTEM</w:t>
      </w:r>
      <w:r>
        <w:rPr>
          <w:b/>
          <w:bCs/>
          <w:spacing w:val="-13"/>
          <w:sz w:val="28"/>
          <w:szCs w:val="28"/>
        </w:rPr>
        <w:t xml:space="preserve"> </w:t>
      </w:r>
      <w:r>
        <w:rPr>
          <w:b/>
          <w:bCs/>
          <w:sz w:val="28"/>
          <w:szCs w:val="28"/>
        </w:rPr>
        <w:t>TESTING</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spacing w:before="8"/>
        <w:rPr>
          <w:b/>
          <w:sz w:val="28"/>
          <w:szCs w:val="28"/>
        </w:rPr>
      </w:pPr>
    </w:p>
    <w:p w:rsidR="006E6004" w:rsidRPr="00900855" w:rsidRDefault="007C6F71" w:rsidP="00900855">
      <w:pPr>
        <w:widowControl w:val="0"/>
        <w:autoSpaceDE w:val="0"/>
        <w:autoSpaceDN w:val="0"/>
        <w:spacing w:before="89"/>
        <w:ind w:left="820"/>
        <w:rPr>
          <w:b/>
          <w:sz w:val="28"/>
          <w:szCs w:val="22"/>
        </w:rPr>
      </w:pPr>
      <w:r>
        <w:rPr>
          <w:b/>
          <w:sz w:val="28"/>
          <w:szCs w:val="22"/>
        </w:rPr>
        <w:t>7.1</w:t>
      </w:r>
      <w:r>
        <w:rPr>
          <w:b/>
          <w:spacing w:val="-6"/>
          <w:sz w:val="28"/>
          <w:szCs w:val="22"/>
        </w:rPr>
        <w:t xml:space="preserve"> </w:t>
      </w:r>
      <w:r>
        <w:rPr>
          <w:b/>
          <w:sz w:val="28"/>
          <w:szCs w:val="22"/>
        </w:rPr>
        <w:t>TEST</w:t>
      </w:r>
      <w:r>
        <w:rPr>
          <w:b/>
          <w:spacing w:val="-4"/>
          <w:sz w:val="28"/>
          <w:szCs w:val="22"/>
        </w:rPr>
        <w:t xml:space="preserve"> </w:t>
      </w:r>
      <w:r>
        <w:rPr>
          <w:b/>
          <w:sz w:val="28"/>
          <w:szCs w:val="22"/>
        </w:rPr>
        <w:t>CASE</w:t>
      </w:r>
    </w:p>
    <w:p w:rsidR="006E6004" w:rsidRDefault="006E6004">
      <w:pPr>
        <w:widowControl w:val="0"/>
        <w:autoSpaceDE w:val="0"/>
        <w:autoSpaceDN w:val="0"/>
        <w:spacing w:before="10"/>
        <w:rPr>
          <w:b/>
          <w:sz w:val="40"/>
          <w:szCs w:val="28"/>
        </w:rPr>
      </w:pPr>
    </w:p>
    <w:p w:rsidR="006E6004" w:rsidRDefault="007C6F71">
      <w:pPr>
        <w:widowControl w:val="0"/>
        <w:tabs>
          <w:tab w:val="left" w:pos="8480"/>
        </w:tabs>
        <w:autoSpaceDE w:val="0"/>
        <w:autoSpaceDN w:val="0"/>
        <w:spacing w:before="1" w:line="360" w:lineRule="auto"/>
        <w:ind w:left="851" w:right="1222"/>
        <w:rPr>
          <w:sz w:val="28"/>
          <w:szCs w:val="28"/>
        </w:rPr>
      </w:pPr>
      <w:r>
        <w:rPr>
          <w:sz w:val="28"/>
          <w:szCs w:val="28"/>
        </w:rPr>
        <w:t>Testing</w:t>
      </w:r>
      <w:r>
        <w:rPr>
          <w:spacing w:val="-12"/>
          <w:sz w:val="28"/>
          <w:szCs w:val="28"/>
        </w:rPr>
        <w:t xml:space="preserve"> </w:t>
      </w:r>
      <w:r>
        <w:rPr>
          <w:sz w:val="28"/>
          <w:szCs w:val="28"/>
        </w:rPr>
        <w:t>is</w:t>
      </w:r>
      <w:r>
        <w:rPr>
          <w:spacing w:val="-9"/>
          <w:sz w:val="28"/>
          <w:szCs w:val="28"/>
        </w:rPr>
        <w:t xml:space="preserve"> </w:t>
      </w:r>
      <w:r>
        <w:rPr>
          <w:sz w:val="28"/>
          <w:szCs w:val="28"/>
        </w:rPr>
        <w:t>a</w:t>
      </w:r>
      <w:r>
        <w:rPr>
          <w:spacing w:val="-11"/>
          <w:sz w:val="28"/>
          <w:szCs w:val="28"/>
        </w:rPr>
        <w:t xml:space="preserve"> </w:t>
      </w:r>
      <w:r>
        <w:rPr>
          <w:sz w:val="28"/>
          <w:szCs w:val="28"/>
        </w:rPr>
        <w:t>process</w:t>
      </w:r>
      <w:r>
        <w:rPr>
          <w:spacing w:val="-10"/>
          <w:sz w:val="28"/>
          <w:szCs w:val="28"/>
        </w:rPr>
        <w:t xml:space="preserve"> </w:t>
      </w:r>
      <w:r>
        <w:rPr>
          <w:sz w:val="28"/>
          <w:szCs w:val="28"/>
        </w:rPr>
        <w:t>of</w:t>
      </w:r>
      <w:r>
        <w:rPr>
          <w:spacing w:val="-8"/>
          <w:sz w:val="28"/>
          <w:szCs w:val="28"/>
        </w:rPr>
        <w:t xml:space="preserve"> </w:t>
      </w:r>
      <w:r>
        <w:rPr>
          <w:sz w:val="28"/>
          <w:szCs w:val="28"/>
        </w:rPr>
        <w:t>executing</w:t>
      </w:r>
      <w:r>
        <w:rPr>
          <w:spacing w:val="-10"/>
          <w:sz w:val="28"/>
          <w:szCs w:val="28"/>
        </w:rPr>
        <w:t xml:space="preserve"> </w:t>
      </w:r>
      <w:r>
        <w:rPr>
          <w:sz w:val="28"/>
          <w:szCs w:val="28"/>
        </w:rPr>
        <w:t>a</w:t>
      </w:r>
      <w:r>
        <w:rPr>
          <w:spacing w:val="-11"/>
          <w:sz w:val="28"/>
          <w:szCs w:val="28"/>
        </w:rPr>
        <w:t xml:space="preserve"> </w:t>
      </w:r>
      <w:r>
        <w:rPr>
          <w:sz w:val="28"/>
          <w:szCs w:val="28"/>
        </w:rPr>
        <w:t>program</w:t>
      </w:r>
      <w:r>
        <w:rPr>
          <w:spacing w:val="-12"/>
          <w:sz w:val="28"/>
          <w:szCs w:val="28"/>
        </w:rPr>
        <w:t xml:space="preserve"> </w:t>
      </w:r>
      <w:r>
        <w:rPr>
          <w:sz w:val="28"/>
          <w:szCs w:val="28"/>
        </w:rPr>
        <w:t>or</w:t>
      </w:r>
      <w:r>
        <w:rPr>
          <w:spacing w:val="-10"/>
          <w:sz w:val="28"/>
          <w:szCs w:val="28"/>
        </w:rPr>
        <w:t xml:space="preserve"> </w:t>
      </w:r>
      <w:r>
        <w:rPr>
          <w:sz w:val="28"/>
          <w:szCs w:val="28"/>
        </w:rPr>
        <w:t>application</w:t>
      </w:r>
      <w:r>
        <w:rPr>
          <w:spacing w:val="-7"/>
          <w:sz w:val="28"/>
          <w:szCs w:val="28"/>
        </w:rPr>
        <w:t xml:space="preserve"> </w:t>
      </w:r>
      <w:r>
        <w:rPr>
          <w:sz w:val="28"/>
          <w:szCs w:val="28"/>
        </w:rPr>
        <w:t>with</w:t>
      </w:r>
      <w:r>
        <w:rPr>
          <w:spacing w:val="-10"/>
          <w:sz w:val="28"/>
          <w:szCs w:val="28"/>
        </w:rPr>
        <w:t xml:space="preserve"> </w:t>
      </w:r>
      <w:r>
        <w:rPr>
          <w:sz w:val="28"/>
          <w:szCs w:val="28"/>
        </w:rPr>
        <w:t>the</w:t>
      </w:r>
      <w:r>
        <w:rPr>
          <w:spacing w:val="-8"/>
          <w:sz w:val="28"/>
          <w:szCs w:val="28"/>
        </w:rPr>
        <w:t xml:space="preserve"> </w:t>
      </w:r>
      <w:r>
        <w:rPr>
          <w:sz w:val="28"/>
          <w:szCs w:val="28"/>
        </w:rPr>
        <w:t>intent</w:t>
      </w:r>
      <w:r>
        <w:rPr>
          <w:spacing w:val="-9"/>
          <w:sz w:val="28"/>
          <w:szCs w:val="28"/>
        </w:rPr>
        <w:t xml:space="preserve"> </w:t>
      </w:r>
      <w:r>
        <w:rPr>
          <w:sz w:val="28"/>
          <w:szCs w:val="28"/>
        </w:rPr>
        <w:t>of</w:t>
      </w:r>
      <w:r>
        <w:rPr>
          <w:spacing w:val="63"/>
          <w:sz w:val="28"/>
          <w:szCs w:val="28"/>
        </w:rPr>
        <w:t xml:space="preserve"> </w:t>
      </w:r>
      <w:r>
        <w:rPr>
          <w:sz w:val="28"/>
          <w:szCs w:val="28"/>
        </w:rPr>
        <w:t>finding</w:t>
      </w:r>
      <w:r>
        <w:rPr>
          <w:spacing w:val="-67"/>
          <w:sz w:val="28"/>
          <w:szCs w:val="28"/>
        </w:rPr>
        <w:t xml:space="preserve"> </w:t>
      </w:r>
      <w:r>
        <w:rPr>
          <w:sz w:val="28"/>
          <w:szCs w:val="28"/>
        </w:rPr>
        <w:t>the</w:t>
      </w:r>
      <w:r>
        <w:rPr>
          <w:spacing w:val="-12"/>
          <w:sz w:val="28"/>
          <w:szCs w:val="28"/>
        </w:rPr>
        <w:t xml:space="preserve"> </w:t>
      </w:r>
      <w:r>
        <w:rPr>
          <w:sz w:val="28"/>
          <w:szCs w:val="28"/>
        </w:rPr>
        <w:t>software</w:t>
      </w:r>
      <w:r>
        <w:rPr>
          <w:spacing w:val="-10"/>
          <w:sz w:val="28"/>
          <w:szCs w:val="28"/>
        </w:rPr>
        <w:t xml:space="preserve"> </w:t>
      </w:r>
      <w:r>
        <w:rPr>
          <w:sz w:val="28"/>
          <w:szCs w:val="28"/>
        </w:rPr>
        <w:t>bugs.</w:t>
      </w:r>
      <w:r>
        <w:rPr>
          <w:spacing w:val="-8"/>
          <w:sz w:val="28"/>
          <w:szCs w:val="28"/>
        </w:rPr>
        <w:t xml:space="preserve"> </w:t>
      </w:r>
      <w:r>
        <w:rPr>
          <w:sz w:val="28"/>
          <w:szCs w:val="28"/>
        </w:rPr>
        <w:t>It</w:t>
      </w:r>
      <w:r>
        <w:rPr>
          <w:spacing w:val="-11"/>
          <w:sz w:val="28"/>
          <w:szCs w:val="28"/>
        </w:rPr>
        <w:t xml:space="preserve"> </w:t>
      </w:r>
      <w:r>
        <w:rPr>
          <w:sz w:val="28"/>
          <w:szCs w:val="28"/>
        </w:rPr>
        <w:t>can</w:t>
      </w:r>
      <w:r>
        <w:rPr>
          <w:spacing w:val="-8"/>
          <w:sz w:val="28"/>
          <w:szCs w:val="28"/>
        </w:rPr>
        <w:t xml:space="preserve"> </w:t>
      </w:r>
      <w:r>
        <w:rPr>
          <w:sz w:val="28"/>
          <w:szCs w:val="28"/>
        </w:rPr>
        <w:t>also</w:t>
      </w:r>
      <w:r>
        <w:rPr>
          <w:spacing w:val="-9"/>
          <w:sz w:val="28"/>
          <w:szCs w:val="28"/>
        </w:rPr>
        <w:t xml:space="preserve"> </w:t>
      </w:r>
      <w:r>
        <w:rPr>
          <w:sz w:val="28"/>
          <w:szCs w:val="28"/>
        </w:rPr>
        <w:t>be</w:t>
      </w:r>
      <w:r>
        <w:rPr>
          <w:spacing w:val="-12"/>
          <w:sz w:val="28"/>
          <w:szCs w:val="28"/>
        </w:rPr>
        <w:t xml:space="preserve"> </w:t>
      </w:r>
      <w:r>
        <w:rPr>
          <w:sz w:val="28"/>
          <w:szCs w:val="28"/>
        </w:rPr>
        <w:t>stated</w:t>
      </w:r>
      <w:r>
        <w:rPr>
          <w:spacing w:val="-8"/>
          <w:sz w:val="28"/>
          <w:szCs w:val="28"/>
        </w:rPr>
        <w:t xml:space="preserve"> </w:t>
      </w:r>
      <w:r>
        <w:rPr>
          <w:sz w:val="28"/>
          <w:szCs w:val="28"/>
        </w:rPr>
        <w:t>as</w:t>
      </w:r>
      <w:r>
        <w:rPr>
          <w:spacing w:val="-8"/>
          <w:sz w:val="28"/>
          <w:szCs w:val="28"/>
        </w:rPr>
        <w:t xml:space="preserve"> </w:t>
      </w:r>
      <w:r>
        <w:rPr>
          <w:sz w:val="28"/>
          <w:szCs w:val="28"/>
        </w:rPr>
        <w:t>the</w:t>
      </w:r>
      <w:r>
        <w:rPr>
          <w:spacing w:val="-9"/>
          <w:sz w:val="28"/>
          <w:szCs w:val="28"/>
        </w:rPr>
        <w:t xml:space="preserve"> </w:t>
      </w:r>
      <w:r>
        <w:rPr>
          <w:sz w:val="28"/>
          <w:szCs w:val="28"/>
        </w:rPr>
        <w:t>process</w:t>
      </w:r>
      <w:r>
        <w:rPr>
          <w:spacing w:val="-9"/>
          <w:sz w:val="28"/>
          <w:szCs w:val="28"/>
        </w:rPr>
        <w:t xml:space="preserve"> </w:t>
      </w:r>
      <w:r>
        <w:rPr>
          <w:sz w:val="28"/>
          <w:szCs w:val="28"/>
        </w:rPr>
        <w:t>of</w:t>
      </w:r>
      <w:r>
        <w:rPr>
          <w:spacing w:val="-7"/>
          <w:sz w:val="28"/>
          <w:szCs w:val="28"/>
        </w:rPr>
        <w:t xml:space="preserve"> </w:t>
      </w:r>
      <w:r>
        <w:rPr>
          <w:sz w:val="28"/>
          <w:szCs w:val="28"/>
        </w:rPr>
        <w:t>validating</w:t>
      </w:r>
      <w:r>
        <w:rPr>
          <w:sz w:val="28"/>
          <w:szCs w:val="28"/>
        </w:rPr>
        <w:tab/>
        <w:t>and verifying</w:t>
      </w:r>
      <w:r>
        <w:rPr>
          <w:spacing w:val="1"/>
          <w:sz w:val="28"/>
          <w:szCs w:val="28"/>
        </w:rPr>
        <w:t xml:space="preserve"> </w:t>
      </w:r>
      <w:r>
        <w:rPr>
          <w:sz w:val="28"/>
          <w:szCs w:val="28"/>
        </w:rPr>
        <w:t>that</w:t>
      </w:r>
      <w:r>
        <w:rPr>
          <w:spacing w:val="-5"/>
          <w:sz w:val="28"/>
          <w:szCs w:val="28"/>
        </w:rPr>
        <w:t xml:space="preserve"> </w:t>
      </w:r>
      <w:r>
        <w:rPr>
          <w:sz w:val="28"/>
          <w:szCs w:val="28"/>
        </w:rPr>
        <w:t>a</w:t>
      </w:r>
      <w:r>
        <w:rPr>
          <w:spacing w:val="-7"/>
          <w:sz w:val="28"/>
          <w:szCs w:val="28"/>
        </w:rPr>
        <w:t xml:space="preserve"> </w:t>
      </w:r>
      <w:r>
        <w:rPr>
          <w:sz w:val="28"/>
          <w:szCs w:val="28"/>
        </w:rPr>
        <w:t>software</w:t>
      </w:r>
      <w:r>
        <w:rPr>
          <w:spacing w:val="-5"/>
          <w:sz w:val="28"/>
          <w:szCs w:val="28"/>
        </w:rPr>
        <w:t xml:space="preserve"> </w:t>
      </w:r>
      <w:r>
        <w:rPr>
          <w:sz w:val="28"/>
          <w:szCs w:val="28"/>
        </w:rPr>
        <w:t>program</w:t>
      </w:r>
      <w:r>
        <w:rPr>
          <w:spacing w:val="-7"/>
          <w:sz w:val="28"/>
          <w:szCs w:val="28"/>
        </w:rPr>
        <w:t xml:space="preserve"> </w:t>
      </w:r>
      <w:r>
        <w:rPr>
          <w:sz w:val="28"/>
          <w:szCs w:val="28"/>
        </w:rPr>
        <w:t>or</w:t>
      </w:r>
      <w:r>
        <w:rPr>
          <w:spacing w:val="-4"/>
          <w:sz w:val="28"/>
          <w:szCs w:val="28"/>
        </w:rPr>
        <w:t xml:space="preserve"> </w:t>
      </w:r>
      <w:r>
        <w:rPr>
          <w:sz w:val="28"/>
          <w:szCs w:val="28"/>
        </w:rPr>
        <w:t>application</w:t>
      </w:r>
      <w:r>
        <w:rPr>
          <w:spacing w:val="-5"/>
          <w:sz w:val="28"/>
          <w:szCs w:val="28"/>
        </w:rPr>
        <w:t xml:space="preserve"> </w:t>
      </w:r>
      <w:r>
        <w:rPr>
          <w:sz w:val="28"/>
          <w:szCs w:val="28"/>
        </w:rPr>
        <w:t>or</w:t>
      </w:r>
      <w:r>
        <w:rPr>
          <w:spacing w:val="-7"/>
          <w:sz w:val="28"/>
          <w:szCs w:val="28"/>
        </w:rPr>
        <w:t xml:space="preserve"> </w:t>
      </w:r>
      <w:r>
        <w:rPr>
          <w:sz w:val="28"/>
          <w:szCs w:val="28"/>
        </w:rPr>
        <w:t>product:</w:t>
      </w:r>
    </w:p>
    <w:p w:rsidR="006E6004" w:rsidRDefault="006E6004">
      <w:pPr>
        <w:widowControl w:val="0"/>
        <w:autoSpaceDE w:val="0"/>
        <w:autoSpaceDN w:val="0"/>
        <w:spacing w:before="7"/>
        <w:rPr>
          <w:sz w:val="28"/>
          <w:szCs w:val="28"/>
        </w:rPr>
      </w:pPr>
    </w:p>
    <w:p w:rsidR="006E6004" w:rsidRDefault="007C6F71">
      <w:pPr>
        <w:widowControl w:val="0"/>
        <w:numPr>
          <w:ilvl w:val="0"/>
          <w:numId w:val="15"/>
        </w:numPr>
        <w:tabs>
          <w:tab w:val="left" w:pos="1439"/>
          <w:tab w:val="left" w:pos="1440"/>
        </w:tabs>
        <w:autoSpaceDE w:val="0"/>
        <w:autoSpaceDN w:val="0"/>
        <w:spacing w:before="1"/>
        <w:ind w:hanging="589"/>
        <w:rPr>
          <w:sz w:val="28"/>
          <w:szCs w:val="22"/>
        </w:rPr>
      </w:pPr>
      <w:r>
        <w:rPr>
          <w:color w:val="202020"/>
          <w:sz w:val="28"/>
          <w:szCs w:val="22"/>
        </w:rPr>
        <w:t>Meets</w:t>
      </w:r>
      <w:r>
        <w:rPr>
          <w:color w:val="202020"/>
          <w:spacing w:val="-15"/>
          <w:sz w:val="28"/>
          <w:szCs w:val="22"/>
        </w:rPr>
        <w:t xml:space="preserve"> </w:t>
      </w:r>
      <w:r>
        <w:rPr>
          <w:color w:val="202020"/>
          <w:sz w:val="28"/>
          <w:szCs w:val="22"/>
        </w:rPr>
        <w:t>the</w:t>
      </w:r>
      <w:r>
        <w:rPr>
          <w:color w:val="202020"/>
          <w:spacing w:val="-15"/>
          <w:sz w:val="28"/>
          <w:szCs w:val="22"/>
        </w:rPr>
        <w:t xml:space="preserve"> </w:t>
      </w:r>
      <w:r>
        <w:rPr>
          <w:color w:val="202020"/>
          <w:sz w:val="28"/>
          <w:szCs w:val="22"/>
        </w:rPr>
        <w:t>requirements</w:t>
      </w:r>
      <w:r>
        <w:rPr>
          <w:color w:val="202020"/>
          <w:spacing w:val="-16"/>
          <w:sz w:val="28"/>
          <w:szCs w:val="22"/>
        </w:rPr>
        <w:t xml:space="preserve"> </w:t>
      </w:r>
      <w:r>
        <w:rPr>
          <w:color w:val="202020"/>
          <w:sz w:val="28"/>
          <w:szCs w:val="22"/>
        </w:rPr>
        <w:t>that</w:t>
      </w:r>
      <w:r>
        <w:rPr>
          <w:color w:val="202020"/>
          <w:spacing w:val="-16"/>
          <w:sz w:val="28"/>
          <w:szCs w:val="22"/>
        </w:rPr>
        <w:t xml:space="preserve"> </w:t>
      </w:r>
      <w:r>
        <w:rPr>
          <w:color w:val="202020"/>
          <w:sz w:val="28"/>
          <w:szCs w:val="22"/>
        </w:rPr>
        <w:t>guided</w:t>
      </w:r>
      <w:r>
        <w:rPr>
          <w:color w:val="202020"/>
          <w:spacing w:val="-15"/>
          <w:sz w:val="28"/>
          <w:szCs w:val="22"/>
        </w:rPr>
        <w:t xml:space="preserve"> </w:t>
      </w:r>
      <w:r>
        <w:rPr>
          <w:color w:val="202020"/>
          <w:sz w:val="28"/>
          <w:szCs w:val="22"/>
        </w:rPr>
        <w:t>its</w:t>
      </w:r>
      <w:r>
        <w:rPr>
          <w:color w:val="202020"/>
          <w:spacing w:val="-16"/>
          <w:sz w:val="28"/>
          <w:szCs w:val="22"/>
        </w:rPr>
        <w:t xml:space="preserve"> </w:t>
      </w:r>
      <w:r>
        <w:rPr>
          <w:color w:val="202020"/>
          <w:sz w:val="28"/>
          <w:szCs w:val="22"/>
        </w:rPr>
        <w:t>design</w:t>
      </w:r>
      <w:r>
        <w:rPr>
          <w:color w:val="202020"/>
          <w:spacing w:val="-14"/>
          <w:sz w:val="28"/>
          <w:szCs w:val="22"/>
        </w:rPr>
        <w:t xml:space="preserve"> </w:t>
      </w:r>
      <w:r>
        <w:rPr>
          <w:color w:val="202020"/>
          <w:sz w:val="28"/>
          <w:szCs w:val="22"/>
        </w:rPr>
        <w:t>and</w:t>
      </w:r>
      <w:r>
        <w:rPr>
          <w:color w:val="202020"/>
          <w:spacing w:val="-14"/>
          <w:sz w:val="28"/>
          <w:szCs w:val="22"/>
        </w:rPr>
        <w:t xml:space="preserve"> </w:t>
      </w:r>
      <w:r>
        <w:rPr>
          <w:color w:val="202020"/>
          <w:sz w:val="28"/>
          <w:szCs w:val="22"/>
        </w:rPr>
        <w:t>development.</w:t>
      </w:r>
    </w:p>
    <w:p w:rsidR="006E6004" w:rsidRDefault="007C6F71">
      <w:pPr>
        <w:widowControl w:val="0"/>
        <w:numPr>
          <w:ilvl w:val="0"/>
          <w:numId w:val="15"/>
        </w:numPr>
        <w:tabs>
          <w:tab w:val="left" w:pos="1439"/>
          <w:tab w:val="left" w:pos="1440"/>
        </w:tabs>
        <w:autoSpaceDE w:val="0"/>
        <w:autoSpaceDN w:val="0"/>
        <w:spacing w:before="162"/>
        <w:ind w:hanging="589"/>
        <w:rPr>
          <w:sz w:val="28"/>
          <w:szCs w:val="22"/>
        </w:rPr>
      </w:pPr>
      <w:r>
        <w:rPr>
          <w:color w:val="202020"/>
          <w:sz w:val="28"/>
          <w:szCs w:val="22"/>
        </w:rPr>
        <w:t>Responds</w:t>
      </w:r>
      <w:r>
        <w:rPr>
          <w:color w:val="202020"/>
          <w:spacing w:val="-10"/>
          <w:sz w:val="28"/>
          <w:szCs w:val="22"/>
        </w:rPr>
        <w:t xml:space="preserve"> </w:t>
      </w:r>
      <w:r>
        <w:rPr>
          <w:color w:val="202020"/>
          <w:sz w:val="28"/>
          <w:szCs w:val="22"/>
        </w:rPr>
        <w:t>correctly</w:t>
      </w:r>
      <w:r>
        <w:rPr>
          <w:color w:val="202020"/>
          <w:spacing w:val="-14"/>
          <w:sz w:val="28"/>
          <w:szCs w:val="22"/>
        </w:rPr>
        <w:t xml:space="preserve"> </w:t>
      </w:r>
      <w:r>
        <w:rPr>
          <w:color w:val="202020"/>
          <w:sz w:val="28"/>
          <w:szCs w:val="22"/>
        </w:rPr>
        <w:t>to</w:t>
      </w:r>
      <w:r>
        <w:rPr>
          <w:color w:val="202020"/>
          <w:spacing w:val="-9"/>
          <w:sz w:val="28"/>
          <w:szCs w:val="22"/>
        </w:rPr>
        <w:t xml:space="preserve"> </w:t>
      </w:r>
      <w:r>
        <w:rPr>
          <w:color w:val="202020"/>
          <w:sz w:val="28"/>
          <w:szCs w:val="22"/>
        </w:rPr>
        <w:t>all</w:t>
      </w:r>
      <w:r>
        <w:rPr>
          <w:color w:val="202020"/>
          <w:spacing w:val="-7"/>
          <w:sz w:val="28"/>
          <w:szCs w:val="22"/>
        </w:rPr>
        <w:t xml:space="preserve"> </w:t>
      </w:r>
      <w:r>
        <w:rPr>
          <w:color w:val="202020"/>
          <w:sz w:val="28"/>
          <w:szCs w:val="22"/>
        </w:rPr>
        <w:t>kinds</w:t>
      </w:r>
      <w:r>
        <w:rPr>
          <w:color w:val="202020"/>
          <w:spacing w:val="-6"/>
          <w:sz w:val="28"/>
          <w:szCs w:val="22"/>
        </w:rPr>
        <w:t xml:space="preserve"> </w:t>
      </w:r>
      <w:r>
        <w:rPr>
          <w:color w:val="202020"/>
          <w:sz w:val="28"/>
          <w:szCs w:val="22"/>
        </w:rPr>
        <w:t>of</w:t>
      </w:r>
      <w:r>
        <w:rPr>
          <w:color w:val="202020"/>
          <w:spacing w:val="-8"/>
          <w:sz w:val="28"/>
          <w:szCs w:val="22"/>
        </w:rPr>
        <w:t xml:space="preserve"> </w:t>
      </w:r>
      <w:r>
        <w:rPr>
          <w:color w:val="202020"/>
          <w:sz w:val="28"/>
          <w:szCs w:val="22"/>
        </w:rPr>
        <w:t>inputs.</w:t>
      </w:r>
    </w:p>
    <w:p w:rsidR="006E6004" w:rsidRDefault="007C6F71">
      <w:pPr>
        <w:widowControl w:val="0"/>
        <w:numPr>
          <w:ilvl w:val="0"/>
          <w:numId w:val="15"/>
        </w:numPr>
        <w:tabs>
          <w:tab w:val="left" w:pos="1439"/>
          <w:tab w:val="left" w:pos="1440"/>
        </w:tabs>
        <w:autoSpaceDE w:val="0"/>
        <w:autoSpaceDN w:val="0"/>
        <w:spacing w:before="163"/>
        <w:ind w:hanging="589"/>
        <w:rPr>
          <w:sz w:val="28"/>
          <w:szCs w:val="22"/>
        </w:rPr>
      </w:pPr>
      <w:r>
        <w:rPr>
          <w:color w:val="202020"/>
          <w:sz w:val="28"/>
          <w:szCs w:val="22"/>
        </w:rPr>
        <w:t>Performs</w:t>
      </w:r>
      <w:r>
        <w:rPr>
          <w:color w:val="202020"/>
          <w:spacing w:val="-14"/>
          <w:sz w:val="28"/>
          <w:szCs w:val="22"/>
        </w:rPr>
        <w:t xml:space="preserve"> </w:t>
      </w:r>
      <w:r>
        <w:rPr>
          <w:color w:val="202020"/>
          <w:sz w:val="28"/>
          <w:szCs w:val="22"/>
        </w:rPr>
        <w:t>its</w:t>
      </w:r>
      <w:r>
        <w:rPr>
          <w:color w:val="202020"/>
          <w:spacing w:val="-13"/>
          <w:sz w:val="28"/>
          <w:szCs w:val="22"/>
        </w:rPr>
        <w:t xml:space="preserve"> </w:t>
      </w:r>
      <w:r>
        <w:rPr>
          <w:color w:val="202020"/>
          <w:sz w:val="28"/>
          <w:szCs w:val="22"/>
        </w:rPr>
        <w:t>functions</w:t>
      </w:r>
      <w:r>
        <w:rPr>
          <w:color w:val="202020"/>
          <w:spacing w:val="-17"/>
          <w:sz w:val="28"/>
          <w:szCs w:val="22"/>
        </w:rPr>
        <w:t xml:space="preserve"> </w:t>
      </w:r>
      <w:r>
        <w:rPr>
          <w:color w:val="202020"/>
          <w:sz w:val="28"/>
          <w:szCs w:val="22"/>
        </w:rPr>
        <w:t>within</w:t>
      </w:r>
      <w:r>
        <w:rPr>
          <w:color w:val="202020"/>
          <w:spacing w:val="-14"/>
          <w:sz w:val="28"/>
          <w:szCs w:val="22"/>
        </w:rPr>
        <w:t xml:space="preserve"> </w:t>
      </w:r>
      <w:r>
        <w:rPr>
          <w:color w:val="202020"/>
          <w:sz w:val="28"/>
          <w:szCs w:val="22"/>
        </w:rPr>
        <w:t>an</w:t>
      </w:r>
      <w:r>
        <w:rPr>
          <w:color w:val="202020"/>
          <w:spacing w:val="-15"/>
          <w:sz w:val="28"/>
          <w:szCs w:val="22"/>
        </w:rPr>
        <w:t xml:space="preserve"> </w:t>
      </w:r>
      <w:r>
        <w:rPr>
          <w:color w:val="202020"/>
          <w:sz w:val="28"/>
          <w:szCs w:val="22"/>
        </w:rPr>
        <w:t>acceptable</w:t>
      </w:r>
      <w:r>
        <w:rPr>
          <w:color w:val="202020"/>
          <w:spacing w:val="-14"/>
          <w:sz w:val="28"/>
          <w:szCs w:val="22"/>
        </w:rPr>
        <w:t xml:space="preserve"> </w:t>
      </w:r>
      <w:r>
        <w:rPr>
          <w:color w:val="202020"/>
          <w:sz w:val="28"/>
          <w:szCs w:val="22"/>
        </w:rPr>
        <w:t>time.</w:t>
      </w:r>
    </w:p>
    <w:p w:rsidR="006E6004" w:rsidRDefault="007C6F71">
      <w:pPr>
        <w:widowControl w:val="0"/>
        <w:numPr>
          <w:ilvl w:val="0"/>
          <w:numId w:val="15"/>
        </w:numPr>
        <w:tabs>
          <w:tab w:val="left" w:pos="1439"/>
          <w:tab w:val="left" w:pos="1440"/>
        </w:tabs>
        <w:autoSpaceDE w:val="0"/>
        <w:autoSpaceDN w:val="0"/>
        <w:spacing w:before="163"/>
        <w:ind w:hanging="589"/>
        <w:rPr>
          <w:sz w:val="28"/>
          <w:szCs w:val="22"/>
        </w:rPr>
      </w:pPr>
      <w:r>
        <w:rPr>
          <w:color w:val="202020"/>
          <w:sz w:val="28"/>
          <w:szCs w:val="22"/>
        </w:rPr>
        <w:t>Can</w:t>
      </w:r>
      <w:r>
        <w:rPr>
          <w:color w:val="202020"/>
          <w:spacing w:val="-12"/>
          <w:sz w:val="28"/>
          <w:szCs w:val="22"/>
        </w:rPr>
        <w:t xml:space="preserve"> </w:t>
      </w:r>
      <w:r>
        <w:rPr>
          <w:color w:val="202020"/>
          <w:sz w:val="28"/>
          <w:szCs w:val="22"/>
        </w:rPr>
        <w:t>be</w:t>
      </w:r>
      <w:r>
        <w:rPr>
          <w:color w:val="202020"/>
          <w:spacing w:val="-12"/>
          <w:sz w:val="28"/>
          <w:szCs w:val="22"/>
        </w:rPr>
        <w:t xml:space="preserve"> </w:t>
      </w:r>
      <w:r>
        <w:rPr>
          <w:color w:val="202020"/>
          <w:sz w:val="28"/>
          <w:szCs w:val="22"/>
        </w:rPr>
        <w:t>installed</w:t>
      </w:r>
      <w:r>
        <w:rPr>
          <w:color w:val="202020"/>
          <w:spacing w:val="-12"/>
          <w:sz w:val="28"/>
          <w:szCs w:val="22"/>
        </w:rPr>
        <w:t xml:space="preserve"> </w:t>
      </w:r>
      <w:r>
        <w:rPr>
          <w:color w:val="202020"/>
          <w:sz w:val="28"/>
          <w:szCs w:val="22"/>
        </w:rPr>
        <w:t>and</w:t>
      </w:r>
      <w:r>
        <w:rPr>
          <w:color w:val="202020"/>
          <w:spacing w:val="-6"/>
          <w:sz w:val="28"/>
          <w:szCs w:val="22"/>
        </w:rPr>
        <w:t xml:space="preserve"> </w:t>
      </w:r>
      <w:r>
        <w:rPr>
          <w:color w:val="202020"/>
          <w:sz w:val="28"/>
          <w:szCs w:val="22"/>
        </w:rPr>
        <w:t>run</w:t>
      </w:r>
      <w:r>
        <w:rPr>
          <w:color w:val="202020"/>
          <w:spacing w:val="-9"/>
          <w:sz w:val="28"/>
          <w:szCs w:val="22"/>
        </w:rPr>
        <w:t xml:space="preserve"> </w:t>
      </w:r>
      <w:r>
        <w:rPr>
          <w:color w:val="202020"/>
          <w:sz w:val="28"/>
          <w:szCs w:val="22"/>
        </w:rPr>
        <w:t>in</w:t>
      </w:r>
      <w:r>
        <w:rPr>
          <w:color w:val="202020"/>
          <w:spacing w:val="-8"/>
          <w:sz w:val="28"/>
          <w:szCs w:val="22"/>
        </w:rPr>
        <w:t xml:space="preserve"> </w:t>
      </w:r>
      <w:r>
        <w:rPr>
          <w:color w:val="202020"/>
          <w:sz w:val="28"/>
          <w:szCs w:val="22"/>
        </w:rPr>
        <w:t>its</w:t>
      </w:r>
      <w:r>
        <w:rPr>
          <w:color w:val="202020"/>
          <w:spacing w:val="-12"/>
          <w:sz w:val="28"/>
          <w:szCs w:val="22"/>
        </w:rPr>
        <w:t xml:space="preserve"> </w:t>
      </w:r>
      <w:r>
        <w:rPr>
          <w:color w:val="202020"/>
          <w:sz w:val="28"/>
          <w:szCs w:val="22"/>
        </w:rPr>
        <w:t>intended</w:t>
      </w:r>
      <w:r>
        <w:rPr>
          <w:color w:val="202020"/>
          <w:spacing w:val="-7"/>
          <w:sz w:val="28"/>
          <w:szCs w:val="22"/>
        </w:rPr>
        <w:t xml:space="preserve"> </w:t>
      </w:r>
      <w:r>
        <w:rPr>
          <w:color w:val="202020"/>
          <w:sz w:val="28"/>
          <w:szCs w:val="22"/>
        </w:rPr>
        <w:t>environments.</w:t>
      </w:r>
    </w:p>
    <w:p w:rsidR="006E6004" w:rsidRPr="00A91320" w:rsidRDefault="007C6F71">
      <w:pPr>
        <w:widowControl w:val="0"/>
        <w:numPr>
          <w:ilvl w:val="0"/>
          <w:numId w:val="15"/>
        </w:numPr>
        <w:tabs>
          <w:tab w:val="left" w:pos="1439"/>
          <w:tab w:val="left" w:pos="1440"/>
        </w:tabs>
        <w:autoSpaceDE w:val="0"/>
        <w:autoSpaceDN w:val="0"/>
        <w:spacing w:before="161"/>
        <w:ind w:hanging="589"/>
        <w:rPr>
          <w:sz w:val="28"/>
          <w:szCs w:val="22"/>
        </w:rPr>
      </w:pPr>
      <w:r>
        <w:rPr>
          <w:color w:val="202020"/>
          <w:sz w:val="28"/>
          <w:szCs w:val="22"/>
        </w:rPr>
        <w:t>Achieves</w:t>
      </w:r>
      <w:r>
        <w:rPr>
          <w:color w:val="202020"/>
          <w:spacing w:val="-9"/>
          <w:sz w:val="28"/>
          <w:szCs w:val="22"/>
        </w:rPr>
        <w:t xml:space="preserve"> </w:t>
      </w:r>
      <w:r>
        <w:rPr>
          <w:color w:val="202020"/>
          <w:sz w:val="28"/>
          <w:szCs w:val="22"/>
        </w:rPr>
        <w:t>the</w:t>
      </w:r>
      <w:r>
        <w:rPr>
          <w:color w:val="202020"/>
          <w:spacing w:val="-7"/>
          <w:sz w:val="28"/>
          <w:szCs w:val="22"/>
        </w:rPr>
        <w:t xml:space="preserve"> </w:t>
      </w:r>
      <w:r>
        <w:rPr>
          <w:color w:val="202020"/>
          <w:sz w:val="28"/>
          <w:szCs w:val="22"/>
        </w:rPr>
        <w:t>general</w:t>
      </w:r>
      <w:r>
        <w:rPr>
          <w:color w:val="202020"/>
          <w:spacing w:val="-6"/>
          <w:sz w:val="28"/>
          <w:szCs w:val="22"/>
        </w:rPr>
        <w:t xml:space="preserve"> </w:t>
      </w:r>
      <w:r>
        <w:rPr>
          <w:color w:val="202020"/>
          <w:sz w:val="28"/>
          <w:szCs w:val="22"/>
        </w:rPr>
        <w:t>result</w:t>
      </w:r>
      <w:r>
        <w:rPr>
          <w:color w:val="202020"/>
          <w:spacing w:val="-6"/>
          <w:sz w:val="28"/>
          <w:szCs w:val="22"/>
        </w:rPr>
        <w:t xml:space="preserve"> </w:t>
      </w:r>
      <w:r>
        <w:rPr>
          <w:color w:val="202020"/>
          <w:sz w:val="28"/>
          <w:szCs w:val="22"/>
        </w:rPr>
        <w:t>its</w:t>
      </w:r>
      <w:r>
        <w:rPr>
          <w:color w:val="202020"/>
          <w:spacing w:val="-8"/>
          <w:sz w:val="28"/>
          <w:szCs w:val="22"/>
        </w:rPr>
        <w:t xml:space="preserve"> </w:t>
      </w:r>
      <w:r>
        <w:rPr>
          <w:color w:val="202020"/>
          <w:sz w:val="28"/>
          <w:szCs w:val="22"/>
        </w:rPr>
        <w:t>stakeholder’s</w:t>
      </w:r>
      <w:r>
        <w:rPr>
          <w:color w:val="202020"/>
          <w:spacing w:val="-8"/>
          <w:sz w:val="28"/>
          <w:szCs w:val="22"/>
        </w:rPr>
        <w:t xml:space="preserve"> </w:t>
      </w:r>
      <w:r>
        <w:rPr>
          <w:color w:val="202020"/>
          <w:sz w:val="28"/>
          <w:szCs w:val="22"/>
        </w:rPr>
        <w:t>desire.</w:t>
      </w:r>
    </w:p>
    <w:p w:rsidR="00A91320" w:rsidRDefault="00A91320" w:rsidP="00A91320">
      <w:pPr>
        <w:widowControl w:val="0"/>
        <w:tabs>
          <w:tab w:val="left" w:pos="1439"/>
          <w:tab w:val="left" w:pos="1440"/>
        </w:tabs>
        <w:autoSpaceDE w:val="0"/>
        <w:autoSpaceDN w:val="0"/>
        <w:spacing w:before="161"/>
        <w:rPr>
          <w:sz w:val="28"/>
          <w:szCs w:val="22"/>
        </w:rPr>
      </w:pPr>
    </w:p>
    <w:p w:rsidR="00A91320" w:rsidRPr="00A91320" w:rsidRDefault="00A91320" w:rsidP="00A91320">
      <w:pPr>
        <w:widowControl w:val="0"/>
        <w:tabs>
          <w:tab w:val="left" w:pos="1439"/>
          <w:tab w:val="left" w:pos="1440"/>
        </w:tabs>
        <w:autoSpaceDE w:val="0"/>
        <w:autoSpaceDN w:val="0"/>
        <w:spacing w:before="161"/>
        <w:rPr>
          <w:sz w:val="28"/>
          <w:szCs w:val="22"/>
        </w:rPr>
      </w:pPr>
    </w:p>
    <w:p w:rsidR="00A91320" w:rsidRDefault="007C6F71" w:rsidP="00A91320">
      <w:pPr>
        <w:widowControl w:val="0"/>
        <w:autoSpaceDE w:val="0"/>
        <w:autoSpaceDN w:val="0"/>
        <w:spacing w:line="360" w:lineRule="auto"/>
        <w:ind w:left="851" w:right="1218"/>
        <w:jc w:val="both"/>
        <w:rPr>
          <w:sz w:val="28"/>
          <w:szCs w:val="28"/>
        </w:rPr>
      </w:pPr>
      <w:r>
        <w:rPr>
          <w:color w:val="212121"/>
          <w:spacing w:val="-1"/>
          <w:sz w:val="28"/>
          <w:szCs w:val="28"/>
        </w:rPr>
        <w:t>As</w:t>
      </w:r>
      <w:r>
        <w:rPr>
          <w:color w:val="212121"/>
          <w:spacing w:val="19"/>
          <w:sz w:val="28"/>
          <w:szCs w:val="28"/>
        </w:rPr>
        <w:t xml:space="preserve"> </w:t>
      </w:r>
      <w:r>
        <w:rPr>
          <w:color w:val="212121"/>
          <w:sz w:val="28"/>
          <w:szCs w:val="28"/>
        </w:rPr>
        <w:t>the</w:t>
      </w:r>
      <w:r>
        <w:rPr>
          <w:color w:val="212121"/>
          <w:spacing w:val="19"/>
          <w:sz w:val="28"/>
          <w:szCs w:val="28"/>
        </w:rPr>
        <w:t xml:space="preserve"> </w:t>
      </w:r>
      <w:r>
        <w:rPr>
          <w:color w:val="212121"/>
          <w:sz w:val="28"/>
          <w:szCs w:val="28"/>
        </w:rPr>
        <w:t>number</w:t>
      </w:r>
      <w:r>
        <w:rPr>
          <w:color w:val="212121"/>
          <w:spacing w:val="19"/>
          <w:sz w:val="28"/>
          <w:szCs w:val="28"/>
        </w:rPr>
        <w:t xml:space="preserve"> </w:t>
      </w:r>
      <w:r>
        <w:rPr>
          <w:color w:val="212121"/>
          <w:sz w:val="28"/>
          <w:szCs w:val="28"/>
        </w:rPr>
        <w:t>of</w:t>
      </w:r>
      <w:r>
        <w:rPr>
          <w:color w:val="212121"/>
          <w:spacing w:val="21"/>
          <w:sz w:val="28"/>
          <w:szCs w:val="28"/>
        </w:rPr>
        <w:t xml:space="preserve"> </w:t>
      </w:r>
      <w:r>
        <w:rPr>
          <w:color w:val="212121"/>
          <w:sz w:val="28"/>
          <w:szCs w:val="28"/>
        </w:rPr>
        <w:t>possible</w:t>
      </w:r>
      <w:r>
        <w:rPr>
          <w:color w:val="212121"/>
          <w:spacing w:val="19"/>
          <w:sz w:val="28"/>
          <w:szCs w:val="28"/>
        </w:rPr>
        <w:t xml:space="preserve"> </w:t>
      </w:r>
      <w:r>
        <w:rPr>
          <w:color w:val="212121"/>
          <w:sz w:val="28"/>
          <w:szCs w:val="28"/>
        </w:rPr>
        <w:t>tests</w:t>
      </w:r>
      <w:r>
        <w:rPr>
          <w:color w:val="212121"/>
          <w:spacing w:val="20"/>
          <w:sz w:val="28"/>
          <w:szCs w:val="28"/>
        </w:rPr>
        <w:t xml:space="preserve"> </w:t>
      </w:r>
      <w:r>
        <w:rPr>
          <w:color w:val="212121"/>
          <w:sz w:val="28"/>
          <w:szCs w:val="28"/>
        </w:rPr>
        <w:t>for</w:t>
      </w:r>
      <w:r>
        <w:rPr>
          <w:color w:val="212121"/>
          <w:spacing w:val="20"/>
          <w:sz w:val="28"/>
          <w:szCs w:val="28"/>
        </w:rPr>
        <w:t xml:space="preserve"> </w:t>
      </w:r>
      <w:r>
        <w:rPr>
          <w:color w:val="212121"/>
          <w:spacing w:val="-1"/>
          <w:sz w:val="28"/>
          <w:szCs w:val="28"/>
        </w:rPr>
        <w:t>even</w:t>
      </w:r>
      <w:r>
        <w:rPr>
          <w:color w:val="212121"/>
          <w:spacing w:val="21"/>
          <w:sz w:val="28"/>
          <w:szCs w:val="28"/>
        </w:rPr>
        <w:t xml:space="preserve"> </w:t>
      </w:r>
      <w:r>
        <w:rPr>
          <w:color w:val="212121"/>
          <w:spacing w:val="-1"/>
          <w:sz w:val="28"/>
          <w:szCs w:val="28"/>
        </w:rPr>
        <w:t>simple</w:t>
      </w:r>
      <w:r>
        <w:rPr>
          <w:color w:val="212121"/>
          <w:spacing w:val="21"/>
          <w:sz w:val="28"/>
          <w:szCs w:val="28"/>
        </w:rPr>
        <w:t xml:space="preserve"> </w:t>
      </w:r>
      <w:r>
        <w:rPr>
          <w:color w:val="212121"/>
          <w:spacing w:val="-1"/>
          <w:sz w:val="28"/>
          <w:szCs w:val="28"/>
        </w:rPr>
        <w:t>software</w:t>
      </w:r>
      <w:r>
        <w:rPr>
          <w:color w:val="212121"/>
          <w:spacing w:val="20"/>
          <w:sz w:val="28"/>
          <w:szCs w:val="28"/>
        </w:rPr>
        <w:t xml:space="preserve"> </w:t>
      </w:r>
      <w:r>
        <w:rPr>
          <w:color w:val="212121"/>
          <w:spacing w:val="-1"/>
          <w:sz w:val="28"/>
          <w:szCs w:val="28"/>
        </w:rPr>
        <w:t>components</w:t>
      </w:r>
      <w:r>
        <w:rPr>
          <w:color w:val="212121"/>
          <w:spacing w:val="20"/>
          <w:sz w:val="28"/>
          <w:szCs w:val="28"/>
        </w:rPr>
        <w:t xml:space="preserve"> </w:t>
      </w:r>
      <w:r>
        <w:rPr>
          <w:color w:val="212121"/>
          <w:sz w:val="28"/>
          <w:szCs w:val="28"/>
        </w:rPr>
        <w:t>is</w:t>
      </w:r>
      <w:r>
        <w:rPr>
          <w:color w:val="212121"/>
          <w:spacing w:val="22"/>
          <w:sz w:val="28"/>
          <w:szCs w:val="28"/>
        </w:rPr>
        <w:t xml:space="preserve"> </w:t>
      </w:r>
      <w:r>
        <w:rPr>
          <w:color w:val="212121"/>
          <w:sz w:val="28"/>
          <w:szCs w:val="28"/>
        </w:rPr>
        <w:t>practically</w:t>
      </w:r>
      <w:r>
        <w:rPr>
          <w:color w:val="212121"/>
          <w:spacing w:val="39"/>
          <w:sz w:val="28"/>
          <w:szCs w:val="28"/>
        </w:rPr>
        <w:t xml:space="preserve"> </w:t>
      </w:r>
      <w:r>
        <w:rPr>
          <w:color w:val="212121"/>
          <w:sz w:val="28"/>
          <w:szCs w:val="28"/>
        </w:rPr>
        <w:t>infinite,</w:t>
      </w:r>
      <w:r>
        <w:rPr>
          <w:color w:val="212121"/>
          <w:spacing w:val="33"/>
          <w:sz w:val="28"/>
          <w:szCs w:val="28"/>
        </w:rPr>
        <w:t xml:space="preserve"> </w:t>
      </w:r>
      <w:r>
        <w:rPr>
          <w:color w:val="212121"/>
          <w:spacing w:val="-1"/>
          <w:sz w:val="28"/>
          <w:szCs w:val="28"/>
        </w:rPr>
        <w:t>all</w:t>
      </w:r>
      <w:r>
        <w:rPr>
          <w:color w:val="212121"/>
          <w:spacing w:val="34"/>
          <w:sz w:val="28"/>
          <w:szCs w:val="28"/>
        </w:rPr>
        <w:t xml:space="preserve"> </w:t>
      </w:r>
      <w:r>
        <w:rPr>
          <w:color w:val="212121"/>
          <w:spacing w:val="-1"/>
          <w:sz w:val="28"/>
          <w:szCs w:val="28"/>
        </w:rPr>
        <w:t>software</w:t>
      </w:r>
      <w:r>
        <w:rPr>
          <w:color w:val="212121"/>
          <w:spacing w:val="33"/>
          <w:sz w:val="28"/>
          <w:szCs w:val="28"/>
        </w:rPr>
        <w:t xml:space="preserve"> </w:t>
      </w:r>
      <w:r>
        <w:rPr>
          <w:color w:val="212121"/>
          <w:sz w:val="28"/>
          <w:szCs w:val="28"/>
        </w:rPr>
        <w:t>testing</w:t>
      </w:r>
      <w:r>
        <w:rPr>
          <w:color w:val="212121"/>
          <w:spacing w:val="32"/>
          <w:sz w:val="28"/>
          <w:szCs w:val="28"/>
        </w:rPr>
        <w:t xml:space="preserve"> </w:t>
      </w:r>
      <w:r>
        <w:rPr>
          <w:color w:val="212121"/>
          <w:spacing w:val="-1"/>
          <w:sz w:val="28"/>
          <w:szCs w:val="28"/>
        </w:rPr>
        <w:t>uses</w:t>
      </w:r>
      <w:r>
        <w:rPr>
          <w:color w:val="212121"/>
          <w:spacing w:val="35"/>
          <w:sz w:val="28"/>
          <w:szCs w:val="28"/>
        </w:rPr>
        <w:t xml:space="preserve"> </w:t>
      </w:r>
      <w:r>
        <w:rPr>
          <w:color w:val="212121"/>
          <w:spacing w:val="-1"/>
          <w:sz w:val="28"/>
          <w:szCs w:val="28"/>
        </w:rPr>
        <w:t>some</w:t>
      </w:r>
      <w:r>
        <w:rPr>
          <w:color w:val="212121"/>
          <w:spacing w:val="34"/>
          <w:sz w:val="28"/>
          <w:szCs w:val="28"/>
        </w:rPr>
        <w:t xml:space="preserve"> </w:t>
      </w:r>
      <w:r>
        <w:rPr>
          <w:color w:val="212121"/>
          <w:spacing w:val="-1"/>
          <w:sz w:val="28"/>
          <w:szCs w:val="28"/>
        </w:rPr>
        <w:t>strategy</w:t>
      </w:r>
      <w:r>
        <w:rPr>
          <w:color w:val="212121"/>
          <w:spacing w:val="30"/>
          <w:sz w:val="28"/>
          <w:szCs w:val="28"/>
        </w:rPr>
        <w:t xml:space="preserve"> </w:t>
      </w:r>
      <w:r>
        <w:rPr>
          <w:color w:val="212121"/>
          <w:spacing w:val="1"/>
          <w:sz w:val="28"/>
          <w:szCs w:val="28"/>
        </w:rPr>
        <w:t>to</w:t>
      </w:r>
      <w:r>
        <w:rPr>
          <w:color w:val="212121"/>
          <w:spacing w:val="34"/>
          <w:sz w:val="28"/>
          <w:szCs w:val="28"/>
        </w:rPr>
        <w:t xml:space="preserve"> </w:t>
      </w:r>
      <w:r>
        <w:rPr>
          <w:color w:val="212121"/>
          <w:spacing w:val="-1"/>
          <w:sz w:val="28"/>
          <w:szCs w:val="28"/>
        </w:rPr>
        <w:t>select</w:t>
      </w:r>
      <w:r>
        <w:rPr>
          <w:color w:val="212121"/>
          <w:spacing w:val="35"/>
          <w:sz w:val="28"/>
          <w:szCs w:val="28"/>
        </w:rPr>
        <w:t xml:space="preserve"> </w:t>
      </w:r>
      <w:r>
        <w:rPr>
          <w:color w:val="212121"/>
          <w:sz w:val="28"/>
          <w:szCs w:val="28"/>
        </w:rPr>
        <w:t>tests</w:t>
      </w:r>
      <w:r>
        <w:rPr>
          <w:color w:val="212121"/>
          <w:spacing w:val="34"/>
          <w:sz w:val="28"/>
          <w:szCs w:val="28"/>
        </w:rPr>
        <w:t xml:space="preserve"> </w:t>
      </w:r>
      <w:r>
        <w:rPr>
          <w:color w:val="212121"/>
          <w:sz w:val="28"/>
          <w:szCs w:val="28"/>
        </w:rPr>
        <w:t>that</w:t>
      </w:r>
      <w:r>
        <w:rPr>
          <w:color w:val="212121"/>
          <w:spacing w:val="34"/>
          <w:sz w:val="28"/>
          <w:szCs w:val="28"/>
        </w:rPr>
        <w:t xml:space="preserve"> </w:t>
      </w:r>
      <w:r>
        <w:rPr>
          <w:color w:val="212121"/>
          <w:spacing w:val="-1"/>
          <w:sz w:val="28"/>
          <w:szCs w:val="28"/>
        </w:rPr>
        <w:t>are</w:t>
      </w:r>
      <w:r>
        <w:rPr>
          <w:color w:val="212121"/>
          <w:spacing w:val="33"/>
          <w:sz w:val="28"/>
          <w:szCs w:val="28"/>
        </w:rPr>
        <w:t xml:space="preserve"> </w:t>
      </w:r>
      <w:r>
        <w:rPr>
          <w:color w:val="212121"/>
          <w:spacing w:val="-1"/>
          <w:sz w:val="28"/>
          <w:szCs w:val="28"/>
        </w:rPr>
        <w:t>feasible</w:t>
      </w:r>
      <w:r>
        <w:rPr>
          <w:color w:val="212121"/>
          <w:spacing w:val="33"/>
          <w:sz w:val="28"/>
          <w:szCs w:val="28"/>
        </w:rPr>
        <w:t xml:space="preserve"> </w:t>
      </w:r>
      <w:r>
        <w:rPr>
          <w:color w:val="212121"/>
          <w:sz w:val="28"/>
          <w:szCs w:val="28"/>
        </w:rPr>
        <w:t>for</w:t>
      </w:r>
      <w:r>
        <w:rPr>
          <w:color w:val="212121"/>
          <w:spacing w:val="33"/>
          <w:sz w:val="28"/>
          <w:szCs w:val="28"/>
        </w:rPr>
        <w:t xml:space="preserve"> </w:t>
      </w:r>
      <w:r>
        <w:rPr>
          <w:color w:val="212121"/>
          <w:sz w:val="28"/>
          <w:szCs w:val="28"/>
        </w:rPr>
        <w:t>the</w:t>
      </w:r>
      <w:r>
        <w:rPr>
          <w:color w:val="212121"/>
          <w:spacing w:val="47"/>
          <w:w w:val="99"/>
          <w:sz w:val="28"/>
          <w:szCs w:val="28"/>
        </w:rPr>
        <w:t xml:space="preserve"> </w:t>
      </w:r>
      <w:r>
        <w:rPr>
          <w:color w:val="212121"/>
          <w:spacing w:val="-1"/>
          <w:sz w:val="28"/>
          <w:szCs w:val="28"/>
        </w:rPr>
        <w:t>available</w:t>
      </w:r>
      <w:r>
        <w:rPr>
          <w:color w:val="212121"/>
          <w:spacing w:val="9"/>
          <w:sz w:val="28"/>
          <w:szCs w:val="28"/>
        </w:rPr>
        <w:t xml:space="preserve"> </w:t>
      </w:r>
      <w:r>
        <w:rPr>
          <w:color w:val="212121"/>
          <w:sz w:val="28"/>
          <w:szCs w:val="28"/>
        </w:rPr>
        <w:t>time</w:t>
      </w:r>
      <w:r>
        <w:rPr>
          <w:color w:val="212121"/>
          <w:spacing w:val="9"/>
          <w:sz w:val="28"/>
          <w:szCs w:val="28"/>
        </w:rPr>
        <w:t xml:space="preserve"> </w:t>
      </w:r>
      <w:r>
        <w:rPr>
          <w:color w:val="212121"/>
          <w:spacing w:val="-1"/>
          <w:sz w:val="28"/>
          <w:szCs w:val="28"/>
        </w:rPr>
        <w:t>and</w:t>
      </w:r>
      <w:r>
        <w:rPr>
          <w:color w:val="212121"/>
          <w:spacing w:val="12"/>
          <w:sz w:val="28"/>
          <w:szCs w:val="28"/>
        </w:rPr>
        <w:t xml:space="preserve"> </w:t>
      </w:r>
      <w:r>
        <w:rPr>
          <w:color w:val="212121"/>
          <w:spacing w:val="-1"/>
          <w:sz w:val="28"/>
          <w:szCs w:val="28"/>
        </w:rPr>
        <w:t>resources.</w:t>
      </w:r>
      <w:r>
        <w:rPr>
          <w:color w:val="212121"/>
          <w:spacing w:val="10"/>
          <w:sz w:val="28"/>
          <w:szCs w:val="28"/>
        </w:rPr>
        <w:t xml:space="preserve"> </w:t>
      </w:r>
      <w:r>
        <w:rPr>
          <w:color w:val="212121"/>
          <w:spacing w:val="-1"/>
          <w:sz w:val="28"/>
          <w:szCs w:val="28"/>
        </w:rPr>
        <w:t>As</w:t>
      </w:r>
      <w:r>
        <w:rPr>
          <w:color w:val="212121"/>
          <w:spacing w:val="12"/>
          <w:sz w:val="28"/>
          <w:szCs w:val="28"/>
        </w:rPr>
        <w:t xml:space="preserve"> </w:t>
      </w:r>
      <w:r>
        <w:rPr>
          <w:color w:val="212121"/>
          <w:sz w:val="28"/>
          <w:szCs w:val="28"/>
        </w:rPr>
        <w:t>a</w:t>
      </w:r>
      <w:r>
        <w:rPr>
          <w:color w:val="212121"/>
          <w:spacing w:val="9"/>
          <w:sz w:val="28"/>
          <w:szCs w:val="28"/>
        </w:rPr>
        <w:t xml:space="preserve"> </w:t>
      </w:r>
      <w:r>
        <w:rPr>
          <w:color w:val="212121"/>
          <w:spacing w:val="-1"/>
          <w:sz w:val="28"/>
          <w:szCs w:val="28"/>
        </w:rPr>
        <w:t>result,</w:t>
      </w:r>
      <w:r>
        <w:rPr>
          <w:color w:val="212121"/>
          <w:spacing w:val="10"/>
          <w:sz w:val="28"/>
          <w:szCs w:val="28"/>
        </w:rPr>
        <w:t xml:space="preserve"> </w:t>
      </w:r>
      <w:r>
        <w:rPr>
          <w:color w:val="212121"/>
          <w:spacing w:val="-1"/>
          <w:sz w:val="28"/>
          <w:szCs w:val="28"/>
        </w:rPr>
        <w:t>software</w:t>
      </w:r>
      <w:r>
        <w:rPr>
          <w:color w:val="212121"/>
          <w:spacing w:val="10"/>
          <w:sz w:val="28"/>
          <w:szCs w:val="28"/>
        </w:rPr>
        <w:t xml:space="preserve"> </w:t>
      </w:r>
      <w:r>
        <w:rPr>
          <w:color w:val="212121"/>
          <w:sz w:val="28"/>
          <w:szCs w:val="28"/>
        </w:rPr>
        <w:t>testing</w:t>
      </w:r>
      <w:r>
        <w:rPr>
          <w:color w:val="212121"/>
          <w:spacing w:val="8"/>
          <w:sz w:val="28"/>
          <w:szCs w:val="28"/>
        </w:rPr>
        <w:t xml:space="preserve"> </w:t>
      </w:r>
      <w:r>
        <w:rPr>
          <w:color w:val="212121"/>
          <w:sz w:val="28"/>
          <w:szCs w:val="28"/>
        </w:rPr>
        <w:t>typically</w:t>
      </w:r>
      <w:r>
        <w:rPr>
          <w:color w:val="212121"/>
          <w:spacing w:val="7"/>
          <w:sz w:val="28"/>
          <w:szCs w:val="28"/>
        </w:rPr>
        <w:t xml:space="preserve"> </w:t>
      </w:r>
      <w:r>
        <w:rPr>
          <w:color w:val="212121"/>
          <w:sz w:val="28"/>
          <w:szCs w:val="28"/>
        </w:rPr>
        <w:t>(but</w:t>
      </w:r>
      <w:r>
        <w:rPr>
          <w:color w:val="212121"/>
          <w:spacing w:val="9"/>
          <w:sz w:val="28"/>
          <w:szCs w:val="28"/>
        </w:rPr>
        <w:t xml:space="preserve"> </w:t>
      </w:r>
      <w:r>
        <w:rPr>
          <w:color w:val="212121"/>
          <w:sz w:val="28"/>
          <w:szCs w:val="28"/>
        </w:rPr>
        <w:t>not</w:t>
      </w:r>
      <w:r>
        <w:rPr>
          <w:color w:val="212121"/>
          <w:spacing w:val="17"/>
          <w:sz w:val="28"/>
          <w:szCs w:val="28"/>
        </w:rPr>
        <w:t xml:space="preserve"> </w:t>
      </w:r>
      <w:r>
        <w:rPr>
          <w:color w:val="212121"/>
          <w:spacing w:val="-1"/>
          <w:sz w:val="28"/>
          <w:szCs w:val="28"/>
        </w:rPr>
        <w:t>exclusively)</w:t>
      </w:r>
      <w:r>
        <w:rPr>
          <w:color w:val="212121"/>
          <w:spacing w:val="67"/>
          <w:sz w:val="28"/>
          <w:szCs w:val="28"/>
        </w:rPr>
        <w:t xml:space="preserve"> </w:t>
      </w:r>
      <w:r>
        <w:rPr>
          <w:color w:val="212121"/>
          <w:spacing w:val="-1"/>
          <w:sz w:val="28"/>
          <w:szCs w:val="28"/>
        </w:rPr>
        <w:t>attempts</w:t>
      </w:r>
      <w:r>
        <w:rPr>
          <w:color w:val="212121"/>
          <w:spacing w:val="26"/>
          <w:sz w:val="28"/>
          <w:szCs w:val="28"/>
        </w:rPr>
        <w:t xml:space="preserve"> </w:t>
      </w:r>
      <w:r>
        <w:rPr>
          <w:color w:val="212121"/>
          <w:sz w:val="28"/>
          <w:szCs w:val="28"/>
        </w:rPr>
        <w:t>to</w:t>
      </w:r>
      <w:r>
        <w:rPr>
          <w:color w:val="212121"/>
          <w:spacing w:val="27"/>
          <w:sz w:val="28"/>
          <w:szCs w:val="28"/>
        </w:rPr>
        <w:t xml:space="preserve"> </w:t>
      </w:r>
      <w:r>
        <w:rPr>
          <w:color w:val="212121"/>
          <w:spacing w:val="-1"/>
          <w:sz w:val="28"/>
          <w:szCs w:val="28"/>
        </w:rPr>
        <w:t>execute</w:t>
      </w:r>
      <w:r>
        <w:rPr>
          <w:color w:val="212121"/>
          <w:spacing w:val="28"/>
          <w:sz w:val="28"/>
          <w:szCs w:val="28"/>
        </w:rPr>
        <w:t xml:space="preserve"> </w:t>
      </w:r>
      <w:r>
        <w:rPr>
          <w:color w:val="212121"/>
          <w:sz w:val="28"/>
          <w:szCs w:val="28"/>
        </w:rPr>
        <w:t>a</w:t>
      </w:r>
      <w:r>
        <w:rPr>
          <w:color w:val="212121"/>
          <w:spacing w:val="28"/>
          <w:sz w:val="28"/>
          <w:szCs w:val="28"/>
        </w:rPr>
        <w:t xml:space="preserve"> </w:t>
      </w:r>
      <w:r>
        <w:rPr>
          <w:color w:val="212121"/>
          <w:spacing w:val="-1"/>
          <w:sz w:val="28"/>
          <w:szCs w:val="28"/>
        </w:rPr>
        <w:t>program</w:t>
      </w:r>
      <w:r>
        <w:rPr>
          <w:color w:val="212121"/>
          <w:spacing w:val="27"/>
          <w:sz w:val="28"/>
          <w:szCs w:val="28"/>
        </w:rPr>
        <w:t xml:space="preserve"> </w:t>
      </w:r>
      <w:r>
        <w:rPr>
          <w:color w:val="212121"/>
          <w:spacing w:val="1"/>
          <w:sz w:val="28"/>
          <w:szCs w:val="28"/>
        </w:rPr>
        <w:t>or</w:t>
      </w:r>
      <w:r>
        <w:rPr>
          <w:color w:val="212121"/>
          <w:sz w:val="28"/>
          <w:szCs w:val="28"/>
        </w:rPr>
        <w:t xml:space="preserve"> </w:t>
      </w:r>
      <w:r>
        <w:rPr>
          <w:color w:val="212121"/>
          <w:spacing w:val="26"/>
          <w:sz w:val="28"/>
          <w:szCs w:val="28"/>
        </w:rPr>
        <w:t xml:space="preserve"> </w:t>
      </w:r>
      <w:r>
        <w:rPr>
          <w:color w:val="212121"/>
          <w:spacing w:val="-1"/>
          <w:sz w:val="28"/>
          <w:szCs w:val="28"/>
        </w:rPr>
        <w:t>application</w:t>
      </w:r>
      <w:r>
        <w:rPr>
          <w:color w:val="212121"/>
          <w:sz w:val="28"/>
          <w:szCs w:val="28"/>
        </w:rPr>
        <w:t xml:space="preserve"> </w:t>
      </w:r>
      <w:r>
        <w:rPr>
          <w:color w:val="212121"/>
          <w:spacing w:val="26"/>
          <w:sz w:val="28"/>
          <w:szCs w:val="28"/>
        </w:rPr>
        <w:t xml:space="preserve"> </w:t>
      </w:r>
      <w:r>
        <w:rPr>
          <w:color w:val="212121"/>
          <w:spacing w:val="-1"/>
          <w:sz w:val="28"/>
          <w:szCs w:val="28"/>
        </w:rPr>
        <w:t>with</w:t>
      </w:r>
      <w:r>
        <w:rPr>
          <w:color w:val="212121"/>
          <w:sz w:val="28"/>
          <w:szCs w:val="28"/>
        </w:rPr>
        <w:t xml:space="preserve"> </w:t>
      </w:r>
      <w:r>
        <w:rPr>
          <w:color w:val="212121"/>
          <w:spacing w:val="27"/>
          <w:sz w:val="28"/>
          <w:szCs w:val="28"/>
        </w:rPr>
        <w:t xml:space="preserve"> </w:t>
      </w:r>
      <w:r>
        <w:rPr>
          <w:color w:val="212121"/>
          <w:sz w:val="28"/>
          <w:szCs w:val="28"/>
        </w:rPr>
        <w:t xml:space="preserve">the </w:t>
      </w:r>
      <w:r>
        <w:rPr>
          <w:color w:val="212121"/>
          <w:spacing w:val="26"/>
          <w:sz w:val="28"/>
          <w:szCs w:val="28"/>
        </w:rPr>
        <w:t xml:space="preserve"> </w:t>
      </w:r>
      <w:r>
        <w:rPr>
          <w:color w:val="212121"/>
          <w:spacing w:val="-1"/>
          <w:sz w:val="28"/>
          <w:szCs w:val="28"/>
        </w:rPr>
        <w:t>intent</w:t>
      </w:r>
      <w:r>
        <w:rPr>
          <w:color w:val="212121"/>
          <w:sz w:val="28"/>
          <w:szCs w:val="28"/>
        </w:rPr>
        <w:t xml:space="preserve"> </w:t>
      </w:r>
      <w:r>
        <w:rPr>
          <w:color w:val="212121"/>
          <w:spacing w:val="29"/>
          <w:sz w:val="28"/>
          <w:szCs w:val="28"/>
        </w:rPr>
        <w:t xml:space="preserve"> </w:t>
      </w:r>
      <w:r>
        <w:rPr>
          <w:color w:val="212121"/>
          <w:sz w:val="28"/>
          <w:szCs w:val="28"/>
        </w:rPr>
        <w:t xml:space="preserve">of </w:t>
      </w:r>
      <w:r>
        <w:rPr>
          <w:color w:val="212121"/>
          <w:spacing w:val="28"/>
          <w:sz w:val="28"/>
          <w:szCs w:val="28"/>
        </w:rPr>
        <w:t xml:space="preserve"> </w:t>
      </w:r>
      <w:r>
        <w:rPr>
          <w:color w:val="212121"/>
          <w:sz w:val="28"/>
          <w:szCs w:val="28"/>
        </w:rPr>
        <w:t>finding</w:t>
      </w:r>
      <w:r>
        <w:rPr>
          <w:color w:val="212121"/>
          <w:spacing w:val="2"/>
          <w:sz w:val="28"/>
          <w:szCs w:val="28"/>
        </w:rPr>
        <w:t xml:space="preserve"> </w:t>
      </w:r>
      <w:r>
        <w:rPr>
          <w:color w:val="212121"/>
          <w:spacing w:val="-1"/>
          <w:sz w:val="28"/>
          <w:szCs w:val="28"/>
        </w:rPr>
        <w:t>software</w:t>
      </w:r>
      <w:r>
        <w:rPr>
          <w:color w:val="212121"/>
          <w:spacing w:val="73"/>
          <w:w w:val="99"/>
          <w:sz w:val="28"/>
          <w:szCs w:val="28"/>
        </w:rPr>
        <w:t xml:space="preserve"> </w:t>
      </w:r>
      <w:r>
        <w:rPr>
          <w:color w:val="212121"/>
          <w:spacing w:val="-1"/>
          <w:sz w:val="28"/>
          <w:szCs w:val="28"/>
        </w:rPr>
        <w:t>bugs</w:t>
      </w:r>
      <w:r>
        <w:rPr>
          <w:color w:val="212121"/>
          <w:spacing w:val="-3"/>
          <w:sz w:val="28"/>
          <w:szCs w:val="28"/>
        </w:rPr>
        <w:t xml:space="preserve"> </w:t>
      </w:r>
      <w:r>
        <w:rPr>
          <w:color w:val="212121"/>
          <w:sz w:val="28"/>
          <w:szCs w:val="28"/>
        </w:rPr>
        <w:t>(errors</w:t>
      </w:r>
      <w:r>
        <w:rPr>
          <w:color w:val="212121"/>
          <w:spacing w:val="-3"/>
          <w:sz w:val="28"/>
          <w:szCs w:val="28"/>
        </w:rPr>
        <w:t xml:space="preserve"> </w:t>
      </w:r>
      <w:r>
        <w:rPr>
          <w:color w:val="212121"/>
          <w:sz w:val="28"/>
          <w:szCs w:val="28"/>
        </w:rPr>
        <w:t>or</w:t>
      </w:r>
      <w:r>
        <w:rPr>
          <w:color w:val="212121"/>
          <w:spacing w:val="-2"/>
          <w:sz w:val="28"/>
          <w:szCs w:val="28"/>
        </w:rPr>
        <w:t xml:space="preserve"> </w:t>
      </w:r>
      <w:r>
        <w:rPr>
          <w:color w:val="212121"/>
          <w:sz w:val="28"/>
          <w:szCs w:val="28"/>
        </w:rPr>
        <w:t>other</w:t>
      </w:r>
      <w:r>
        <w:rPr>
          <w:color w:val="212121"/>
          <w:spacing w:val="-5"/>
          <w:sz w:val="28"/>
          <w:szCs w:val="28"/>
        </w:rPr>
        <w:t xml:space="preserve"> </w:t>
      </w:r>
      <w:r>
        <w:rPr>
          <w:color w:val="212121"/>
          <w:sz w:val="28"/>
          <w:szCs w:val="28"/>
        </w:rPr>
        <w:t>defects).</w:t>
      </w:r>
      <w:r>
        <w:rPr>
          <w:color w:val="212121"/>
          <w:spacing w:val="-3"/>
          <w:sz w:val="28"/>
          <w:szCs w:val="28"/>
        </w:rPr>
        <w:t xml:space="preserve"> </w:t>
      </w:r>
      <w:r>
        <w:rPr>
          <w:color w:val="212121"/>
          <w:sz w:val="28"/>
          <w:szCs w:val="28"/>
        </w:rPr>
        <w:t>The</w:t>
      </w:r>
      <w:r>
        <w:rPr>
          <w:color w:val="212121"/>
          <w:spacing w:val="-2"/>
          <w:sz w:val="28"/>
          <w:szCs w:val="28"/>
        </w:rPr>
        <w:t xml:space="preserve"> </w:t>
      </w:r>
      <w:r>
        <w:rPr>
          <w:color w:val="212121"/>
          <w:sz w:val="28"/>
          <w:szCs w:val="28"/>
        </w:rPr>
        <w:t>job</w:t>
      </w:r>
      <w:r>
        <w:rPr>
          <w:color w:val="212121"/>
          <w:spacing w:val="-3"/>
          <w:sz w:val="28"/>
          <w:szCs w:val="28"/>
        </w:rPr>
        <w:t xml:space="preserve"> </w:t>
      </w:r>
      <w:r>
        <w:rPr>
          <w:color w:val="212121"/>
          <w:sz w:val="28"/>
          <w:szCs w:val="28"/>
        </w:rPr>
        <w:t>of</w:t>
      </w:r>
      <w:r>
        <w:rPr>
          <w:color w:val="212121"/>
          <w:spacing w:val="-2"/>
          <w:sz w:val="28"/>
          <w:szCs w:val="28"/>
        </w:rPr>
        <w:t xml:space="preserve"> </w:t>
      </w:r>
      <w:r>
        <w:rPr>
          <w:color w:val="212121"/>
          <w:sz w:val="28"/>
          <w:szCs w:val="28"/>
        </w:rPr>
        <w:t>testing</w:t>
      </w:r>
      <w:r>
        <w:rPr>
          <w:color w:val="212121"/>
          <w:spacing w:val="-3"/>
          <w:sz w:val="28"/>
          <w:szCs w:val="28"/>
        </w:rPr>
        <w:t xml:space="preserve"> </w:t>
      </w:r>
      <w:r>
        <w:rPr>
          <w:color w:val="212121"/>
          <w:sz w:val="28"/>
          <w:szCs w:val="28"/>
        </w:rPr>
        <w:t xml:space="preserve">is </w:t>
      </w:r>
      <w:r>
        <w:rPr>
          <w:color w:val="212121"/>
          <w:spacing w:val="-1"/>
          <w:sz w:val="28"/>
          <w:szCs w:val="28"/>
        </w:rPr>
        <w:t>an</w:t>
      </w:r>
      <w:r>
        <w:rPr>
          <w:color w:val="212121"/>
          <w:spacing w:val="-3"/>
          <w:sz w:val="28"/>
          <w:szCs w:val="28"/>
        </w:rPr>
        <w:t xml:space="preserve"> </w:t>
      </w:r>
      <w:r>
        <w:rPr>
          <w:color w:val="212121"/>
          <w:spacing w:val="-1"/>
          <w:sz w:val="28"/>
          <w:szCs w:val="28"/>
        </w:rPr>
        <w:t>iterative process as</w:t>
      </w:r>
      <w:r>
        <w:rPr>
          <w:color w:val="212121"/>
          <w:spacing w:val="-3"/>
          <w:sz w:val="28"/>
          <w:szCs w:val="28"/>
        </w:rPr>
        <w:t xml:space="preserve"> </w:t>
      </w:r>
      <w:r>
        <w:rPr>
          <w:color w:val="212121"/>
          <w:sz w:val="28"/>
          <w:szCs w:val="28"/>
        </w:rPr>
        <w:t>when</w:t>
      </w:r>
      <w:r>
        <w:rPr>
          <w:color w:val="212121"/>
          <w:spacing w:val="-2"/>
          <w:sz w:val="28"/>
          <w:szCs w:val="28"/>
        </w:rPr>
        <w:t xml:space="preserve"> </w:t>
      </w:r>
      <w:r>
        <w:rPr>
          <w:color w:val="212121"/>
          <w:sz w:val="28"/>
          <w:szCs w:val="28"/>
        </w:rPr>
        <w:t>one</w:t>
      </w:r>
      <w:r>
        <w:rPr>
          <w:color w:val="212121"/>
          <w:spacing w:val="-1"/>
          <w:sz w:val="28"/>
          <w:szCs w:val="28"/>
        </w:rPr>
        <w:t xml:space="preserve"> </w:t>
      </w:r>
      <w:r>
        <w:rPr>
          <w:color w:val="212121"/>
          <w:sz w:val="28"/>
          <w:szCs w:val="28"/>
        </w:rPr>
        <w:t>bug</w:t>
      </w:r>
      <w:r>
        <w:rPr>
          <w:color w:val="212121"/>
          <w:spacing w:val="-6"/>
          <w:sz w:val="28"/>
          <w:szCs w:val="28"/>
        </w:rPr>
        <w:t xml:space="preserve"> </w:t>
      </w:r>
      <w:r>
        <w:rPr>
          <w:color w:val="212121"/>
          <w:sz w:val="28"/>
          <w:szCs w:val="28"/>
        </w:rPr>
        <w:t>is</w:t>
      </w:r>
      <w:r>
        <w:rPr>
          <w:color w:val="212121"/>
          <w:spacing w:val="39"/>
          <w:w w:val="99"/>
          <w:sz w:val="28"/>
          <w:szCs w:val="28"/>
        </w:rPr>
        <w:t xml:space="preserve"> </w:t>
      </w:r>
      <w:r>
        <w:rPr>
          <w:color w:val="212121"/>
          <w:sz w:val="28"/>
          <w:szCs w:val="28"/>
        </w:rPr>
        <w:t>fixed,</w:t>
      </w:r>
      <w:r>
        <w:rPr>
          <w:color w:val="212121"/>
          <w:spacing w:val="-4"/>
          <w:sz w:val="28"/>
          <w:szCs w:val="28"/>
        </w:rPr>
        <w:t xml:space="preserve"> </w:t>
      </w:r>
      <w:r>
        <w:rPr>
          <w:color w:val="212121"/>
          <w:sz w:val="28"/>
          <w:szCs w:val="28"/>
        </w:rPr>
        <w:t>it</w:t>
      </w:r>
      <w:r>
        <w:rPr>
          <w:color w:val="212121"/>
          <w:spacing w:val="-3"/>
          <w:sz w:val="28"/>
          <w:szCs w:val="28"/>
        </w:rPr>
        <w:t xml:space="preserve"> </w:t>
      </w:r>
      <w:r>
        <w:rPr>
          <w:color w:val="212121"/>
          <w:spacing w:val="-1"/>
          <w:sz w:val="28"/>
          <w:szCs w:val="28"/>
        </w:rPr>
        <w:t>can</w:t>
      </w:r>
      <w:r>
        <w:rPr>
          <w:color w:val="212121"/>
          <w:spacing w:val="-4"/>
          <w:sz w:val="28"/>
          <w:szCs w:val="28"/>
        </w:rPr>
        <w:t xml:space="preserve"> </w:t>
      </w:r>
      <w:r>
        <w:rPr>
          <w:color w:val="212121"/>
          <w:sz w:val="28"/>
          <w:szCs w:val="28"/>
        </w:rPr>
        <w:t>illuminate</w:t>
      </w:r>
      <w:r>
        <w:rPr>
          <w:color w:val="212121"/>
          <w:spacing w:val="-4"/>
          <w:sz w:val="28"/>
          <w:szCs w:val="28"/>
        </w:rPr>
        <w:t xml:space="preserve"> </w:t>
      </w:r>
      <w:r>
        <w:rPr>
          <w:color w:val="212121"/>
          <w:spacing w:val="-1"/>
          <w:sz w:val="28"/>
          <w:szCs w:val="28"/>
        </w:rPr>
        <w:t>other,</w:t>
      </w:r>
      <w:r>
        <w:rPr>
          <w:color w:val="212121"/>
          <w:spacing w:val="-3"/>
          <w:sz w:val="28"/>
          <w:szCs w:val="28"/>
        </w:rPr>
        <w:t xml:space="preserve"> </w:t>
      </w:r>
      <w:r>
        <w:rPr>
          <w:color w:val="212121"/>
          <w:spacing w:val="-1"/>
          <w:sz w:val="28"/>
          <w:szCs w:val="28"/>
        </w:rPr>
        <w:t>deeper</w:t>
      </w:r>
      <w:r>
        <w:rPr>
          <w:color w:val="212121"/>
          <w:spacing w:val="-4"/>
          <w:sz w:val="28"/>
          <w:szCs w:val="28"/>
        </w:rPr>
        <w:t xml:space="preserve"> </w:t>
      </w:r>
      <w:r>
        <w:rPr>
          <w:color w:val="212121"/>
          <w:spacing w:val="-1"/>
          <w:sz w:val="28"/>
          <w:szCs w:val="28"/>
        </w:rPr>
        <w:t>bugs,</w:t>
      </w:r>
      <w:r>
        <w:rPr>
          <w:color w:val="212121"/>
          <w:spacing w:val="-3"/>
          <w:sz w:val="28"/>
          <w:szCs w:val="28"/>
        </w:rPr>
        <w:t xml:space="preserve"> </w:t>
      </w:r>
      <w:r>
        <w:rPr>
          <w:color w:val="212121"/>
          <w:sz w:val="28"/>
          <w:szCs w:val="28"/>
        </w:rPr>
        <w:t>or</w:t>
      </w:r>
      <w:r>
        <w:rPr>
          <w:color w:val="212121"/>
          <w:spacing w:val="-2"/>
          <w:sz w:val="28"/>
          <w:szCs w:val="28"/>
        </w:rPr>
        <w:t xml:space="preserve"> </w:t>
      </w:r>
      <w:r>
        <w:rPr>
          <w:color w:val="212121"/>
          <w:spacing w:val="-1"/>
          <w:sz w:val="28"/>
          <w:szCs w:val="28"/>
        </w:rPr>
        <w:t>can</w:t>
      </w:r>
      <w:r>
        <w:rPr>
          <w:color w:val="212121"/>
          <w:spacing w:val="-2"/>
          <w:sz w:val="28"/>
          <w:szCs w:val="28"/>
        </w:rPr>
        <w:t xml:space="preserve"> </w:t>
      </w:r>
      <w:r>
        <w:rPr>
          <w:color w:val="212121"/>
          <w:spacing w:val="-1"/>
          <w:sz w:val="28"/>
          <w:szCs w:val="28"/>
        </w:rPr>
        <w:t>even</w:t>
      </w:r>
      <w:r>
        <w:rPr>
          <w:color w:val="212121"/>
          <w:spacing w:val="-3"/>
          <w:sz w:val="28"/>
          <w:szCs w:val="28"/>
        </w:rPr>
        <w:t xml:space="preserve"> </w:t>
      </w:r>
      <w:r>
        <w:rPr>
          <w:color w:val="212121"/>
          <w:spacing w:val="-1"/>
          <w:sz w:val="28"/>
          <w:szCs w:val="28"/>
        </w:rPr>
        <w:t>create</w:t>
      </w:r>
      <w:r>
        <w:rPr>
          <w:color w:val="212121"/>
          <w:spacing w:val="-3"/>
          <w:sz w:val="28"/>
          <w:szCs w:val="28"/>
        </w:rPr>
        <w:t xml:space="preserve"> </w:t>
      </w:r>
      <w:r>
        <w:rPr>
          <w:color w:val="212121"/>
          <w:sz w:val="28"/>
          <w:szCs w:val="28"/>
        </w:rPr>
        <w:t>new</w:t>
      </w:r>
      <w:r>
        <w:rPr>
          <w:color w:val="212121"/>
          <w:spacing w:val="-2"/>
          <w:sz w:val="28"/>
          <w:szCs w:val="28"/>
        </w:rPr>
        <w:t xml:space="preserve"> </w:t>
      </w:r>
      <w:r>
        <w:rPr>
          <w:color w:val="212121"/>
          <w:spacing w:val="-1"/>
          <w:sz w:val="28"/>
          <w:szCs w:val="28"/>
        </w:rPr>
        <w:t>ones.</w:t>
      </w:r>
    </w:p>
    <w:p w:rsidR="00A91320" w:rsidRPr="00A91320" w:rsidRDefault="00A91320" w:rsidP="00A91320">
      <w:pPr>
        <w:widowControl w:val="0"/>
        <w:tabs>
          <w:tab w:val="left" w:pos="1439"/>
          <w:tab w:val="left" w:pos="1440"/>
        </w:tabs>
        <w:autoSpaceDE w:val="0"/>
        <w:autoSpaceDN w:val="0"/>
        <w:spacing w:before="161"/>
        <w:ind w:left="850"/>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900855" w:rsidRDefault="00900855" w:rsidP="00900855">
      <w:pPr>
        <w:widowControl w:val="0"/>
        <w:tabs>
          <w:tab w:val="left" w:pos="1439"/>
          <w:tab w:val="left" w:pos="1440"/>
        </w:tabs>
        <w:autoSpaceDE w:val="0"/>
        <w:autoSpaceDN w:val="0"/>
        <w:spacing w:before="161"/>
        <w:rPr>
          <w:sz w:val="28"/>
          <w:szCs w:val="22"/>
        </w:rPr>
      </w:pPr>
    </w:p>
    <w:p w:rsidR="006E6004" w:rsidRDefault="006E6004">
      <w:pPr>
        <w:widowControl w:val="0"/>
        <w:autoSpaceDE w:val="0"/>
        <w:autoSpaceDN w:val="0"/>
        <w:rPr>
          <w:sz w:val="28"/>
          <w:szCs w:val="22"/>
        </w:rPr>
      </w:pPr>
    </w:p>
    <w:tbl>
      <w:tblPr>
        <w:tblW w:w="0" w:type="auto"/>
        <w:tblInd w:w="1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243"/>
        <w:gridCol w:w="4246"/>
      </w:tblGrid>
      <w:tr w:rsidR="001540E6" w:rsidTr="00900855">
        <w:trPr>
          <w:trHeight w:val="700"/>
        </w:trPr>
        <w:tc>
          <w:tcPr>
            <w:tcW w:w="4243" w:type="dxa"/>
          </w:tcPr>
          <w:p w:rsidR="00900855" w:rsidRDefault="007C6F71" w:rsidP="00472D8B">
            <w:pPr>
              <w:widowControl w:val="0"/>
              <w:autoSpaceDE w:val="0"/>
              <w:autoSpaceDN w:val="0"/>
              <w:spacing w:line="286" w:lineRule="exact"/>
              <w:ind w:left="117"/>
              <w:rPr>
                <w:b/>
                <w:sz w:val="28"/>
                <w:szCs w:val="22"/>
              </w:rPr>
            </w:pPr>
            <w:r>
              <w:rPr>
                <w:b/>
                <w:sz w:val="28"/>
                <w:szCs w:val="22"/>
              </w:rPr>
              <w:t>Case</w:t>
            </w:r>
            <w:r>
              <w:rPr>
                <w:b/>
                <w:spacing w:val="-13"/>
                <w:sz w:val="28"/>
                <w:szCs w:val="22"/>
              </w:rPr>
              <w:t xml:space="preserve"> </w:t>
            </w:r>
            <w:r>
              <w:rPr>
                <w:b/>
                <w:sz w:val="28"/>
                <w:szCs w:val="22"/>
              </w:rPr>
              <w:t>name</w:t>
            </w:r>
          </w:p>
        </w:tc>
        <w:tc>
          <w:tcPr>
            <w:tcW w:w="4246" w:type="dxa"/>
          </w:tcPr>
          <w:p w:rsidR="00900855" w:rsidRDefault="007C6F71" w:rsidP="00472D8B">
            <w:pPr>
              <w:widowControl w:val="0"/>
              <w:autoSpaceDE w:val="0"/>
              <w:autoSpaceDN w:val="0"/>
              <w:spacing w:line="281" w:lineRule="exact"/>
              <w:ind w:left="119"/>
              <w:rPr>
                <w:sz w:val="28"/>
                <w:szCs w:val="22"/>
              </w:rPr>
            </w:pPr>
            <w:r>
              <w:rPr>
                <w:color w:val="0D0D0D"/>
                <w:sz w:val="28"/>
                <w:szCs w:val="22"/>
              </w:rPr>
              <w:t>Best</w:t>
            </w:r>
            <w:r>
              <w:rPr>
                <w:color w:val="0D0D0D"/>
                <w:spacing w:val="-5"/>
                <w:sz w:val="28"/>
                <w:szCs w:val="22"/>
              </w:rPr>
              <w:t xml:space="preserve"> </w:t>
            </w:r>
            <w:r>
              <w:rPr>
                <w:color w:val="0D0D0D"/>
                <w:sz w:val="28"/>
                <w:szCs w:val="22"/>
              </w:rPr>
              <w:t>Case</w:t>
            </w:r>
          </w:p>
        </w:tc>
      </w:tr>
      <w:tr w:rsidR="001540E6" w:rsidTr="00900855">
        <w:trPr>
          <w:trHeight w:val="658"/>
        </w:trPr>
        <w:tc>
          <w:tcPr>
            <w:tcW w:w="4243" w:type="dxa"/>
          </w:tcPr>
          <w:p w:rsidR="00900855" w:rsidRDefault="007C6F71" w:rsidP="00472D8B">
            <w:pPr>
              <w:widowControl w:val="0"/>
              <w:autoSpaceDE w:val="0"/>
              <w:autoSpaceDN w:val="0"/>
              <w:spacing w:line="286" w:lineRule="exact"/>
              <w:ind w:left="117"/>
              <w:rPr>
                <w:b/>
                <w:sz w:val="28"/>
                <w:szCs w:val="22"/>
              </w:rPr>
            </w:pPr>
            <w:r>
              <w:rPr>
                <w:b/>
                <w:color w:val="0D0D0D"/>
                <w:sz w:val="28"/>
                <w:szCs w:val="22"/>
              </w:rPr>
              <w:t>Input</w:t>
            </w:r>
          </w:p>
        </w:tc>
        <w:tc>
          <w:tcPr>
            <w:tcW w:w="4246" w:type="dxa"/>
          </w:tcPr>
          <w:p w:rsidR="00900855" w:rsidRDefault="007C6F71" w:rsidP="00472D8B">
            <w:pPr>
              <w:widowControl w:val="0"/>
              <w:autoSpaceDE w:val="0"/>
              <w:autoSpaceDN w:val="0"/>
              <w:spacing w:line="281" w:lineRule="exact"/>
              <w:ind w:left="119"/>
              <w:rPr>
                <w:sz w:val="28"/>
                <w:szCs w:val="22"/>
              </w:rPr>
            </w:pPr>
            <w:r>
              <w:rPr>
                <w:color w:val="0D0D0D"/>
                <w:sz w:val="28"/>
                <w:szCs w:val="22"/>
              </w:rPr>
              <w:t>High</w:t>
            </w:r>
            <w:r>
              <w:rPr>
                <w:color w:val="0D0D0D"/>
                <w:spacing w:val="-2"/>
                <w:sz w:val="28"/>
                <w:szCs w:val="22"/>
              </w:rPr>
              <w:t xml:space="preserve"> </w:t>
            </w:r>
            <w:r>
              <w:rPr>
                <w:color w:val="0D0D0D"/>
                <w:sz w:val="28"/>
                <w:szCs w:val="22"/>
              </w:rPr>
              <w:t>Quality</w:t>
            </w:r>
            <w:r>
              <w:rPr>
                <w:color w:val="0D0D0D"/>
                <w:spacing w:val="-14"/>
                <w:sz w:val="28"/>
                <w:szCs w:val="22"/>
              </w:rPr>
              <w:t xml:space="preserve"> </w:t>
            </w:r>
            <w:r>
              <w:rPr>
                <w:color w:val="0D0D0D"/>
                <w:sz w:val="28"/>
                <w:szCs w:val="22"/>
              </w:rPr>
              <w:t>Image</w:t>
            </w:r>
            <w:r>
              <w:rPr>
                <w:color w:val="0D0D0D"/>
                <w:spacing w:val="-3"/>
                <w:sz w:val="28"/>
                <w:szCs w:val="22"/>
              </w:rPr>
              <w:t xml:space="preserve"> </w:t>
            </w:r>
            <w:r>
              <w:rPr>
                <w:color w:val="0D0D0D"/>
                <w:sz w:val="28"/>
                <w:szCs w:val="22"/>
              </w:rPr>
              <w:t>(.png</w:t>
            </w:r>
            <w:r>
              <w:rPr>
                <w:color w:val="0D0D0D"/>
                <w:spacing w:val="-5"/>
                <w:sz w:val="28"/>
                <w:szCs w:val="22"/>
              </w:rPr>
              <w:t xml:space="preserve"> </w:t>
            </w:r>
            <w:r>
              <w:rPr>
                <w:color w:val="0D0D0D"/>
                <w:sz w:val="28"/>
                <w:szCs w:val="22"/>
              </w:rPr>
              <w:t>)</w:t>
            </w:r>
          </w:p>
        </w:tc>
      </w:tr>
      <w:tr w:rsidR="001540E6" w:rsidTr="00900855">
        <w:trPr>
          <w:trHeight w:val="702"/>
        </w:trPr>
        <w:tc>
          <w:tcPr>
            <w:tcW w:w="4243" w:type="dxa"/>
          </w:tcPr>
          <w:p w:rsidR="00900855" w:rsidRDefault="007C6F71" w:rsidP="00472D8B">
            <w:pPr>
              <w:widowControl w:val="0"/>
              <w:autoSpaceDE w:val="0"/>
              <w:autoSpaceDN w:val="0"/>
              <w:spacing w:line="315" w:lineRule="exact"/>
              <w:ind w:left="117"/>
              <w:rPr>
                <w:b/>
                <w:sz w:val="28"/>
                <w:szCs w:val="22"/>
              </w:rPr>
            </w:pPr>
            <w:r>
              <w:rPr>
                <w:b/>
                <w:sz w:val="28"/>
                <w:szCs w:val="22"/>
              </w:rPr>
              <w:t>Actual</w:t>
            </w:r>
            <w:r>
              <w:rPr>
                <w:b/>
                <w:spacing w:val="-12"/>
                <w:sz w:val="28"/>
                <w:szCs w:val="22"/>
              </w:rPr>
              <w:t xml:space="preserve"> </w:t>
            </w:r>
            <w:r>
              <w:rPr>
                <w:b/>
                <w:sz w:val="28"/>
                <w:szCs w:val="22"/>
              </w:rPr>
              <w:t>Output</w:t>
            </w:r>
          </w:p>
        </w:tc>
        <w:tc>
          <w:tcPr>
            <w:tcW w:w="4246" w:type="dxa"/>
          </w:tcPr>
          <w:p w:rsidR="00900855" w:rsidRDefault="007C6F71" w:rsidP="00472D8B">
            <w:pPr>
              <w:widowControl w:val="0"/>
              <w:autoSpaceDE w:val="0"/>
              <w:autoSpaceDN w:val="0"/>
              <w:spacing w:line="283" w:lineRule="exact"/>
              <w:ind w:left="119"/>
              <w:rPr>
                <w:sz w:val="28"/>
                <w:szCs w:val="22"/>
              </w:rPr>
            </w:pPr>
            <w:r>
              <w:rPr>
                <w:w w:val="95"/>
                <w:sz w:val="28"/>
                <w:szCs w:val="22"/>
              </w:rPr>
              <w:t>Normal (NO</w:t>
            </w:r>
            <w:r>
              <w:rPr>
                <w:spacing w:val="-4"/>
                <w:w w:val="95"/>
                <w:sz w:val="28"/>
                <w:szCs w:val="22"/>
              </w:rPr>
              <w:t xml:space="preserve"> </w:t>
            </w:r>
            <w:r>
              <w:rPr>
                <w:w w:val="95"/>
                <w:sz w:val="28"/>
                <w:szCs w:val="22"/>
              </w:rPr>
              <w:t>RISK)</w:t>
            </w:r>
          </w:p>
        </w:tc>
      </w:tr>
      <w:tr w:rsidR="001540E6" w:rsidTr="00900855">
        <w:trPr>
          <w:trHeight w:val="659"/>
        </w:trPr>
        <w:tc>
          <w:tcPr>
            <w:tcW w:w="4243" w:type="dxa"/>
          </w:tcPr>
          <w:p w:rsidR="00900855" w:rsidRDefault="007C6F71" w:rsidP="00472D8B">
            <w:pPr>
              <w:widowControl w:val="0"/>
              <w:autoSpaceDE w:val="0"/>
              <w:autoSpaceDN w:val="0"/>
              <w:spacing w:line="286" w:lineRule="exact"/>
              <w:ind w:left="117"/>
              <w:rPr>
                <w:b/>
                <w:sz w:val="28"/>
                <w:szCs w:val="22"/>
              </w:rPr>
            </w:pPr>
            <w:r>
              <w:rPr>
                <w:b/>
                <w:color w:val="0D0D0D"/>
                <w:sz w:val="28"/>
                <w:szCs w:val="22"/>
              </w:rPr>
              <w:t>Expected</w:t>
            </w:r>
            <w:r>
              <w:rPr>
                <w:b/>
                <w:color w:val="0D0D0D"/>
                <w:spacing w:val="-6"/>
                <w:sz w:val="28"/>
                <w:szCs w:val="22"/>
              </w:rPr>
              <w:t xml:space="preserve"> </w:t>
            </w:r>
            <w:r>
              <w:rPr>
                <w:b/>
                <w:color w:val="0D0D0D"/>
                <w:sz w:val="28"/>
                <w:szCs w:val="22"/>
              </w:rPr>
              <w:t>Output</w:t>
            </w:r>
          </w:p>
        </w:tc>
        <w:tc>
          <w:tcPr>
            <w:tcW w:w="4246" w:type="dxa"/>
          </w:tcPr>
          <w:p w:rsidR="00900855" w:rsidRDefault="007C6F71" w:rsidP="00472D8B">
            <w:pPr>
              <w:widowControl w:val="0"/>
              <w:autoSpaceDE w:val="0"/>
              <w:autoSpaceDN w:val="0"/>
              <w:spacing w:line="281" w:lineRule="exact"/>
              <w:ind w:left="119"/>
              <w:rPr>
                <w:sz w:val="28"/>
                <w:szCs w:val="22"/>
              </w:rPr>
            </w:pPr>
            <w:r>
              <w:rPr>
                <w:color w:val="0D0D0D"/>
                <w:w w:val="95"/>
                <w:sz w:val="28"/>
                <w:szCs w:val="22"/>
              </w:rPr>
              <w:t xml:space="preserve">Normal </w:t>
            </w:r>
            <w:r>
              <w:rPr>
                <w:w w:val="95"/>
                <w:sz w:val="28"/>
                <w:szCs w:val="22"/>
              </w:rPr>
              <w:t>(NO</w:t>
            </w:r>
            <w:r>
              <w:rPr>
                <w:spacing w:val="-4"/>
                <w:w w:val="95"/>
                <w:sz w:val="28"/>
                <w:szCs w:val="22"/>
              </w:rPr>
              <w:t xml:space="preserve"> </w:t>
            </w:r>
            <w:r>
              <w:rPr>
                <w:w w:val="95"/>
                <w:sz w:val="28"/>
                <w:szCs w:val="22"/>
              </w:rPr>
              <w:t>RISK)</w:t>
            </w:r>
          </w:p>
        </w:tc>
      </w:tr>
      <w:tr w:rsidR="001540E6" w:rsidTr="00900855">
        <w:trPr>
          <w:trHeight w:val="603"/>
        </w:trPr>
        <w:tc>
          <w:tcPr>
            <w:tcW w:w="4243" w:type="dxa"/>
          </w:tcPr>
          <w:p w:rsidR="00900855" w:rsidRDefault="007C6F71" w:rsidP="00472D8B">
            <w:pPr>
              <w:widowControl w:val="0"/>
              <w:autoSpaceDE w:val="0"/>
              <w:autoSpaceDN w:val="0"/>
              <w:spacing w:line="286" w:lineRule="exact"/>
              <w:ind w:left="117"/>
              <w:rPr>
                <w:b/>
                <w:sz w:val="28"/>
                <w:szCs w:val="22"/>
              </w:rPr>
            </w:pPr>
            <w:r>
              <w:rPr>
                <w:b/>
                <w:color w:val="0D0D0D"/>
                <w:sz w:val="28"/>
                <w:szCs w:val="22"/>
              </w:rPr>
              <w:t>Remarks</w:t>
            </w:r>
          </w:p>
        </w:tc>
        <w:tc>
          <w:tcPr>
            <w:tcW w:w="4246" w:type="dxa"/>
          </w:tcPr>
          <w:p w:rsidR="00900855" w:rsidRDefault="007C6F71" w:rsidP="00472D8B">
            <w:pPr>
              <w:widowControl w:val="0"/>
              <w:autoSpaceDE w:val="0"/>
              <w:autoSpaceDN w:val="0"/>
              <w:spacing w:line="283" w:lineRule="exact"/>
              <w:ind w:left="119"/>
              <w:rPr>
                <w:sz w:val="28"/>
                <w:szCs w:val="22"/>
              </w:rPr>
            </w:pPr>
            <w:r>
              <w:rPr>
                <w:sz w:val="28"/>
                <w:szCs w:val="22"/>
              </w:rPr>
              <w:t>Pass</w:t>
            </w:r>
          </w:p>
        </w:tc>
      </w:tr>
    </w:tbl>
    <w:p w:rsidR="00900855" w:rsidRDefault="007C6F71" w:rsidP="00900855">
      <w:pPr>
        <w:widowControl w:val="0"/>
        <w:tabs>
          <w:tab w:val="left" w:pos="3912"/>
          <w:tab w:val="center" w:pos="5710"/>
        </w:tabs>
        <w:autoSpaceDE w:val="0"/>
        <w:autoSpaceDN w:val="0"/>
        <w:rPr>
          <w:b/>
          <w:bCs/>
          <w:sz w:val="28"/>
          <w:szCs w:val="22"/>
        </w:rPr>
      </w:pPr>
      <w:r>
        <w:rPr>
          <w:b/>
          <w:bCs/>
          <w:sz w:val="28"/>
          <w:szCs w:val="22"/>
        </w:rPr>
        <w:tab/>
      </w:r>
    </w:p>
    <w:p w:rsidR="00900855" w:rsidRDefault="007C6F71" w:rsidP="00900855">
      <w:pPr>
        <w:widowControl w:val="0"/>
        <w:tabs>
          <w:tab w:val="left" w:pos="3912"/>
          <w:tab w:val="center" w:pos="5710"/>
        </w:tabs>
        <w:autoSpaceDE w:val="0"/>
        <w:autoSpaceDN w:val="0"/>
        <w:rPr>
          <w:sz w:val="28"/>
          <w:szCs w:val="22"/>
        </w:rPr>
      </w:pPr>
      <w:r>
        <w:rPr>
          <w:b/>
          <w:bCs/>
          <w:sz w:val="28"/>
          <w:szCs w:val="22"/>
        </w:rPr>
        <w:tab/>
        <w:t>TABLE 7.1 NORMAL TEST CASE</w:t>
      </w:r>
    </w:p>
    <w:p w:rsidR="00900855" w:rsidRDefault="00900855">
      <w:pPr>
        <w:widowControl w:val="0"/>
        <w:autoSpaceDE w:val="0"/>
        <w:autoSpaceDN w:val="0"/>
        <w:rPr>
          <w:sz w:val="28"/>
          <w:szCs w:val="22"/>
        </w:rPr>
      </w:pPr>
    </w:p>
    <w:p w:rsidR="00900855" w:rsidRDefault="00900855">
      <w:pPr>
        <w:widowControl w:val="0"/>
        <w:autoSpaceDE w:val="0"/>
        <w:autoSpaceDN w:val="0"/>
        <w:rPr>
          <w:sz w:val="28"/>
          <w:szCs w:val="22"/>
        </w:rPr>
      </w:pPr>
    </w:p>
    <w:tbl>
      <w:tblPr>
        <w:tblpPr w:leftFromText="180" w:rightFromText="180" w:vertAnchor="text" w:horzAnchor="margin" w:tblpXSpec="center" w:tblpY="58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19"/>
        <w:gridCol w:w="4652"/>
      </w:tblGrid>
      <w:tr w:rsidR="001540E6" w:rsidTr="00A91320">
        <w:trPr>
          <w:trHeight w:val="696"/>
        </w:trPr>
        <w:tc>
          <w:tcPr>
            <w:tcW w:w="4119" w:type="dxa"/>
          </w:tcPr>
          <w:p w:rsidR="00900855" w:rsidRDefault="007C6F71" w:rsidP="00A91320">
            <w:pPr>
              <w:widowControl w:val="0"/>
              <w:autoSpaceDE w:val="0"/>
              <w:autoSpaceDN w:val="0"/>
              <w:spacing w:line="286" w:lineRule="exact"/>
              <w:ind w:left="117"/>
              <w:rPr>
                <w:b/>
                <w:sz w:val="28"/>
                <w:szCs w:val="22"/>
              </w:rPr>
            </w:pPr>
            <w:r>
              <w:rPr>
                <w:b/>
                <w:sz w:val="28"/>
                <w:szCs w:val="22"/>
              </w:rPr>
              <w:t>Case</w:t>
            </w:r>
            <w:r>
              <w:rPr>
                <w:b/>
                <w:spacing w:val="-13"/>
                <w:sz w:val="28"/>
                <w:szCs w:val="22"/>
              </w:rPr>
              <w:t xml:space="preserve"> </w:t>
            </w:r>
            <w:r>
              <w:rPr>
                <w:b/>
                <w:sz w:val="28"/>
                <w:szCs w:val="22"/>
              </w:rPr>
              <w:t>name</w:t>
            </w:r>
          </w:p>
        </w:tc>
        <w:tc>
          <w:tcPr>
            <w:tcW w:w="4652" w:type="dxa"/>
          </w:tcPr>
          <w:p w:rsidR="00900855" w:rsidRDefault="007C6F71" w:rsidP="00A91320">
            <w:pPr>
              <w:widowControl w:val="0"/>
              <w:autoSpaceDE w:val="0"/>
              <w:autoSpaceDN w:val="0"/>
              <w:spacing w:line="281" w:lineRule="exact"/>
              <w:ind w:left="119"/>
              <w:rPr>
                <w:sz w:val="28"/>
                <w:szCs w:val="22"/>
              </w:rPr>
            </w:pPr>
            <w:r>
              <w:rPr>
                <w:color w:val="0D0D0D"/>
                <w:sz w:val="28"/>
                <w:szCs w:val="22"/>
              </w:rPr>
              <w:t>Best</w:t>
            </w:r>
            <w:r>
              <w:rPr>
                <w:color w:val="0D0D0D"/>
                <w:spacing w:val="-5"/>
                <w:sz w:val="28"/>
                <w:szCs w:val="22"/>
              </w:rPr>
              <w:t xml:space="preserve"> </w:t>
            </w:r>
            <w:r>
              <w:rPr>
                <w:color w:val="0D0D0D"/>
                <w:sz w:val="28"/>
                <w:szCs w:val="22"/>
              </w:rPr>
              <w:t>Case</w:t>
            </w:r>
          </w:p>
        </w:tc>
      </w:tr>
      <w:tr w:rsidR="001540E6" w:rsidTr="00A91320">
        <w:trPr>
          <w:trHeight w:val="608"/>
        </w:trPr>
        <w:tc>
          <w:tcPr>
            <w:tcW w:w="4119" w:type="dxa"/>
          </w:tcPr>
          <w:p w:rsidR="00900855" w:rsidRDefault="007C6F71" w:rsidP="00A91320">
            <w:pPr>
              <w:widowControl w:val="0"/>
              <w:autoSpaceDE w:val="0"/>
              <w:autoSpaceDN w:val="0"/>
              <w:spacing w:line="286" w:lineRule="exact"/>
              <w:ind w:left="117"/>
              <w:rPr>
                <w:b/>
                <w:sz w:val="28"/>
                <w:szCs w:val="22"/>
              </w:rPr>
            </w:pPr>
            <w:r>
              <w:rPr>
                <w:b/>
                <w:color w:val="0D0D0D"/>
                <w:sz w:val="28"/>
                <w:szCs w:val="22"/>
              </w:rPr>
              <w:t>Input</w:t>
            </w:r>
          </w:p>
        </w:tc>
        <w:tc>
          <w:tcPr>
            <w:tcW w:w="4652" w:type="dxa"/>
          </w:tcPr>
          <w:p w:rsidR="00900855" w:rsidRDefault="007C6F71" w:rsidP="00A91320">
            <w:pPr>
              <w:widowControl w:val="0"/>
              <w:autoSpaceDE w:val="0"/>
              <w:autoSpaceDN w:val="0"/>
              <w:spacing w:line="281" w:lineRule="exact"/>
              <w:ind w:left="119"/>
              <w:rPr>
                <w:sz w:val="28"/>
                <w:szCs w:val="22"/>
              </w:rPr>
            </w:pPr>
            <w:r>
              <w:rPr>
                <w:color w:val="0D0D0D"/>
                <w:sz w:val="28"/>
                <w:szCs w:val="22"/>
              </w:rPr>
              <w:t>High</w:t>
            </w:r>
            <w:r>
              <w:rPr>
                <w:color w:val="0D0D0D"/>
                <w:spacing w:val="-2"/>
                <w:sz w:val="28"/>
                <w:szCs w:val="22"/>
              </w:rPr>
              <w:t xml:space="preserve"> </w:t>
            </w:r>
            <w:r>
              <w:rPr>
                <w:color w:val="0D0D0D"/>
                <w:sz w:val="28"/>
                <w:szCs w:val="22"/>
              </w:rPr>
              <w:t>Quality</w:t>
            </w:r>
            <w:r>
              <w:rPr>
                <w:color w:val="0D0D0D"/>
                <w:spacing w:val="-14"/>
                <w:sz w:val="28"/>
                <w:szCs w:val="22"/>
              </w:rPr>
              <w:t xml:space="preserve"> </w:t>
            </w:r>
            <w:r>
              <w:rPr>
                <w:color w:val="0D0D0D"/>
                <w:sz w:val="28"/>
                <w:szCs w:val="22"/>
              </w:rPr>
              <w:t>Image</w:t>
            </w:r>
            <w:r>
              <w:rPr>
                <w:color w:val="0D0D0D"/>
                <w:spacing w:val="-3"/>
                <w:sz w:val="28"/>
                <w:szCs w:val="22"/>
              </w:rPr>
              <w:t xml:space="preserve"> </w:t>
            </w:r>
            <w:r>
              <w:rPr>
                <w:color w:val="0D0D0D"/>
                <w:sz w:val="28"/>
                <w:szCs w:val="22"/>
              </w:rPr>
              <w:t>(.png</w:t>
            </w:r>
            <w:r>
              <w:rPr>
                <w:color w:val="0D0D0D"/>
                <w:spacing w:val="-5"/>
                <w:sz w:val="28"/>
                <w:szCs w:val="22"/>
              </w:rPr>
              <w:t xml:space="preserve"> </w:t>
            </w:r>
            <w:r>
              <w:rPr>
                <w:color w:val="0D0D0D"/>
                <w:sz w:val="28"/>
                <w:szCs w:val="22"/>
              </w:rPr>
              <w:t>)</w:t>
            </w:r>
          </w:p>
        </w:tc>
      </w:tr>
      <w:tr w:rsidR="001540E6" w:rsidTr="00A91320">
        <w:trPr>
          <w:trHeight w:val="492"/>
        </w:trPr>
        <w:tc>
          <w:tcPr>
            <w:tcW w:w="4119" w:type="dxa"/>
          </w:tcPr>
          <w:p w:rsidR="00900855" w:rsidRDefault="007C6F71" w:rsidP="00A91320">
            <w:pPr>
              <w:widowControl w:val="0"/>
              <w:autoSpaceDE w:val="0"/>
              <w:autoSpaceDN w:val="0"/>
              <w:spacing w:line="315" w:lineRule="exact"/>
              <w:ind w:left="117"/>
              <w:rPr>
                <w:b/>
                <w:sz w:val="28"/>
                <w:szCs w:val="22"/>
              </w:rPr>
            </w:pPr>
            <w:r>
              <w:rPr>
                <w:b/>
                <w:sz w:val="28"/>
                <w:szCs w:val="22"/>
              </w:rPr>
              <w:t>Actual</w:t>
            </w:r>
            <w:r>
              <w:rPr>
                <w:b/>
                <w:spacing w:val="-12"/>
                <w:sz w:val="28"/>
                <w:szCs w:val="22"/>
              </w:rPr>
              <w:t xml:space="preserve"> </w:t>
            </w:r>
            <w:r>
              <w:rPr>
                <w:b/>
                <w:sz w:val="28"/>
                <w:szCs w:val="22"/>
              </w:rPr>
              <w:t>Output</w:t>
            </w:r>
          </w:p>
        </w:tc>
        <w:tc>
          <w:tcPr>
            <w:tcW w:w="4652" w:type="dxa"/>
          </w:tcPr>
          <w:p w:rsidR="00900855" w:rsidRDefault="007C6F71" w:rsidP="00A91320">
            <w:pPr>
              <w:widowControl w:val="0"/>
              <w:autoSpaceDE w:val="0"/>
              <w:autoSpaceDN w:val="0"/>
              <w:spacing w:line="283" w:lineRule="exact"/>
              <w:ind w:left="119"/>
              <w:rPr>
                <w:sz w:val="28"/>
                <w:szCs w:val="22"/>
              </w:rPr>
            </w:pPr>
            <w:r>
              <w:rPr>
                <w:w w:val="95"/>
                <w:sz w:val="28"/>
                <w:szCs w:val="22"/>
              </w:rPr>
              <w:t>Moderate</w:t>
            </w:r>
            <w:r>
              <w:rPr>
                <w:spacing w:val="-4"/>
                <w:w w:val="95"/>
                <w:sz w:val="28"/>
                <w:szCs w:val="22"/>
              </w:rPr>
              <w:t xml:space="preserve"> </w:t>
            </w:r>
            <w:r>
              <w:rPr>
                <w:w w:val="95"/>
                <w:sz w:val="28"/>
                <w:szCs w:val="22"/>
              </w:rPr>
              <w:t>❌(45%</w:t>
            </w:r>
            <w:r>
              <w:rPr>
                <w:spacing w:val="-4"/>
                <w:w w:val="95"/>
                <w:sz w:val="28"/>
                <w:szCs w:val="22"/>
              </w:rPr>
              <w:t xml:space="preserve"> </w:t>
            </w:r>
            <w:r>
              <w:rPr>
                <w:w w:val="95"/>
                <w:sz w:val="28"/>
                <w:szCs w:val="22"/>
              </w:rPr>
              <w:t>RISK)</w:t>
            </w:r>
          </w:p>
        </w:tc>
      </w:tr>
      <w:tr w:rsidR="001540E6" w:rsidTr="00A91320">
        <w:trPr>
          <w:trHeight w:val="560"/>
        </w:trPr>
        <w:tc>
          <w:tcPr>
            <w:tcW w:w="4119" w:type="dxa"/>
          </w:tcPr>
          <w:p w:rsidR="00900855" w:rsidRDefault="007C6F71" w:rsidP="00A91320">
            <w:pPr>
              <w:widowControl w:val="0"/>
              <w:autoSpaceDE w:val="0"/>
              <w:autoSpaceDN w:val="0"/>
              <w:spacing w:line="286" w:lineRule="exact"/>
              <w:ind w:left="117"/>
              <w:rPr>
                <w:b/>
                <w:sz w:val="28"/>
                <w:szCs w:val="22"/>
              </w:rPr>
            </w:pPr>
            <w:r>
              <w:rPr>
                <w:b/>
                <w:color w:val="0D0D0D"/>
                <w:sz w:val="28"/>
                <w:szCs w:val="22"/>
              </w:rPr>
              <w:t>Expected</w:t>
            </w:r>
            <w:r>
              <w:rPr>
                <w:b/>
                <w:color w:val="0D0D0D"/>
                <w:spacing w:val="-6"/>
                <w:sz w:val="28"/>
                <w:szCs w:val="22"/>
              </w:rPr>
              <w:t xml:space="preserve"> </w:t>
            </w:r>
            <w:r>
              <w:rPr>
                <w:b/>
                <w:color w:val="0D0D0D"/>
                <w:sz w:val="28"/>
                <w:szCs w:val="22"/>
              </w:rPr>
              <w:t>Output</w:t>
            </w:r>
          </w:p>
        </w:tc>
        <w:tc>
          <w:tcPr>
            <w:tcW w:w="4652" w:type="dxa"/>
          </w:tcPr>
          <w:p w:rsidR="00900855" w:rsidRDefault="007C6F71" w:rsidP="00A91320">
            <w:pPr>
              <w:widowControl w:val="0"/>
              <w:autoSpaceDE w:val="0"/>
              <w:autoSpaceDN w:val="0"/>
              <w:spacing w:line="281" w:lineRule="exact"/>
              <w:ind w:left="119"/>
              <w:rPr>
                <w:sz w:val="28"/>
                <w:szCs w:val="22"/>
              </w:rPr>
            </w:pPr>
            <w:r>
              <w:rPr>
                <w:color w:val="0D0D0D"/>
                <w:w w:val="95"/>
                <w:sz w:val="28"/>
                <w:szCs w:val="22"/>
              </w:rPr>
              <w:t>Moderate</w:t>
            </w:r>
            <w:r>
              <w:rPr>
                <w:color w:val="0D0D0D"/>
                <w:spacing w:val="-4"/>
                <w:w w:val="95"/>
                <w:sz w:val="28"/>
                <w:szCs w:val="22"/>
              </w:rPr>
              <w:t xml:space="preserve"> </w:t>
            </w:r>
            <w:r>
              <w:rPr>
                <w:w w:val="95"/>
                <w:sz w:val="28"/>
                <w:szCs w:val="22"/>
              </w:rPr>
              <w:t>❌(45%</w:t>
            </w:r>
            <w:r>
              <w:rPr>
                <w:spacing w:val="-4"/>
                <w:w w:val="95"/>
                <w:sz w:val="28"/>
                <w:szCs w:val="22"/>
              </w:rPr>
              <w:t xml:space="preserve"> </w:t>
            </w:r>
            <w:r>
              <w:rPr>
                <w:w w:val="95"/>
                <w:sz w:val="28"/>
                <w:szCs w:val="22"/>
              </w:rPr>
              <w:t>RISK)</w:t>
            </w:r>
          </w:p>
        </w:tc>
      </w:tr>
      <w:tr w:rsidR="001540E6" w:rsidTr="00A91320">
        <w:trPr>
          <w:trHeight w:val="554"/>
        </w:trPr>
        <w:tc>
          <w:tcPr>
            <w:tcW w:w="4119" w:type="dxa"/>
          </w:tcPr>
          <w:p w:rsidR="00900855" w:rsidRDefault="007C6F71" w:rsidP="00A91320">
            <w:pPr>
              <w:widowControl w:val="0"/>
              <w:autoSpaceDE w:val="0"/>
              <w:autoSpaceDN w:val="0"/>
              <w:spacing w:line="286" w:lineRule="exact"/>
              <w:ind w:left="117"/>
              <w:rPr>
                <w:b/>
                <w:sz w:val="28"/>
                <w:szCs w:val="22"/>
              </w:rPr>
            </w:pPr>
            <w:r>
              <w:rPr>
                <w:b/>
                <w:color w:val="0D0D0D"/>
                <w:sz w:val="28"/>
                <w:szCs w:val="22"/>
              </w:rPr>
              <w:t>Remarks</w:t>
            </w:r>
          </w:p>
        </w:tc>
        <w:tc>
          <w:tcPr>
            <w:tcW w:w="4652" w:type="dxa"/>
          </w:tcPr>
          <w:p w:rsidR="00900855" w:rsidRDefault="007C6F71" w:rsidP="00A91320">
            <w:pPr>
              <w:widowControl w:val="0"/>
              <w:autoSpaceDE w:val="0"/>
              <w:autoSpaceDN w:val="0"/>
              <w:spacing w:line="283" w:lineRule="exact"/>
              <w:ind w:left="119"/>
              <w:rPr>
                <w:sz w:val="28"/>
                <w:szCs w:val="22"/>
              </w:rPr>
            </w:pPr>
            <w:r>
              <w:rPr>
                <w:sz w:val="28"/>
                <w:szCs w:val="22"/>
              </w:rPr>
              <w:t>Pass</w:t>
            </w:r>
          </w:p>
        </w:tc>
      </w:tr>
    </w:tbl>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900855" w:rsidRDefault="00900855" w:rsidP="00900855">
      <w:pPr>
        <w:widowControl w:val="0"/>
        <w:autoSpaceDE w:val="0"/>
        <w:autoSpaceDN w:val="0"/>
        <w:spacing w:line="283" w:lineRule="exact"/>
        <w:jc w:val="center"/>
        <w:rPr>
          <w:b/>
          <w:bCs/>
          <w:sz w:val="28"/>
          <w:szCs w:val="22"/>
        </w:rPr>
      </w:pPr>
    </w:p>
    <w:p w:rsidR="00A91320" w:rsidRDefault="00A91320" w:rsidP="00900855">
      <w:pPr>
        <w:widowControl w:val="0"/>
        <w:autoSpaceDE w:val="0"/>
        <w:autoSpaceDN w:val="0"/>
        <w:spacing w:line="283" w:lineRule="exact"/>
        <w:jc w:val="center"/>
        <w:rPr>
          <w:b/>
          <w:bCs/>
          <w:sz w:val="28"/>
          <w:szCs w:val="22"/>
        </w:rPr>
      </w:pPr>
    </w:p>
    <w:p w:rsidR="00A91320" w:rsidRDefault="00A91320" w:rsidP="00900855">
      <w:pPr>
        <w:widowControl w:val="0"/>
        <w:autoSpaceDE w:val="0"/>
        <w:autoSpaceDN w:val="0"/>
        <w:spacing w:line="283" w:lineRule="exact"/>
        <w:jc w:val="center"/>
        <w:rPr>
          <w:b/>
          <w:bCs/>
          <w:sz w:val="28"/>
          <w:szCs w:val="22"/>
        </w:rPr>
      </w:pPr>
    </w:p>
    <w:p w:rsidR="00900855" w:rsidRPr="002A7E08" w:rsidRDefault="007C6F71" w:rsidP="00A91320">
      <w:pPr>
        <w:widowControl w:val="0"/>
        <w:autoSpaceDE w:val="0"/>
        <w:autoSpaceDN w:val="0"/>
        <w:spacing w:line="283" w:lineRule="exact"/>
        <w:jc w:val="center"/>
        <w:rPr>
          <w:b/>
          <w:bCs/>
          <w:sz w:val="28"/>
          <w:szCs w:val="22"/>
        </w:rPr>
        <w:sectPr w:rsidR="00900855" w:rsidRPr="002A7E08" w:rsidSect="00900855">
          <w:pgSz w:w="12240" w:h="15840"/>
          <w:pgMar w:top="1503" w:right="198" w:bottom="1077" w:left="618" w:header="0" w:footer="896" w:gutter="0"/>
          <w:cols w:space="720"/>
        </w:sectPr>
      </w:pPr>
      <w:r>
        <w:rPr>
          <w:b/>
          <w:bCs/>
          <w:sz w:val="28"/>
          <w:szCs w:val="22"/>
        </w:rPr>
        <w:t>TABLE 7.2 MODERATE TEST CASE</w:t>
      </w: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8"/>
        <w:rPr>
          <w:sz w:val="21"/>
          <w:szCs w:val="28"/>
        </w:rPr>
      </w:pPr>
    </w:p>
    <w:p w:rsidR="002A7E08" w:rsidRDefault="002A7E08">
      <w:pPr>
        <w:widowControl w:val="0"/>
        <w:autoSpaceDE w:val="0"/>
        <w:autoSpaceDN w:val="0"/>
        <w:spacing w:line="283" w:lineRule="exact"/>
        <w:rPr>
          <w:sz w:val="28"/>
          <w:szCs w:val="22"/>
        </w:rPr>
      </w:pPr>
    </w:p>
    <w:p w:rsidR="002A7E08" w:rsidRDefault="002A7E08">
      <w:pPr>
        <w:widowControl w:val="0"/>
        <w:autoSpaceDE w:val="0"/>
        <w:autoSpaceDN w:val="0"/>
        <w:spacing w:line="283" w:lineRule="exact"/>
        <w:rPr>
          <w:sz w:val="28"/>
          <w:szCs w:val="22"/>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rPr>
          <w:sz w:val="20"/>
          <w:szCs w:val="28"/>
        </w:rPr>
      </w:pPr>
    </w:p>
    <w:p w:rsidR="006E6004" w:rsidRDefault="006E6004">
      <w:pPr>
        <w:widowControl w:val="0"/>
        <w:autoSpaceDE w:val="0"/>
        <w:autoSpaceDN w:val="0"/>
        <w:spacing w:before="3"/>
        <w:rPr>
          <w:sz w:val="17"/>
          <w:szCs w:val="28"/>
        </w:rPr>
      </w:pPr>
    </w:p>
    <w:p w:rsidR="006E6004" w:rsidRDefault="007C6F71" w:rsidP="00A91320">
      <w:pPr>
        <w:widowControl w:val="0"/>
        <w:numPr>
          <w:ilvl w:val="2"/>
          <w:numId w:val="12"/>
        </w:numPr>
        <w:tabs>
          <w:tab w:val="left" w:pos="4114"/>
        </w:tabs>
        <w:autoSpaceDE w:val="0"/>
        <w:autoSpaceDN w:val="0"/>
        <w:spacing w:before="80"/>
        <w:ind w:left="4113" w:hanging="483"/>
        <w:jc w:val="both"/>
        <w:outlineLvl w:val="0"/>
        <w:rPr>
          <w:b/>
          <w:bCs/>
          <w:sz w:val="48"/>
          <w:szCs w:val="48"/>
        </w:rPr>
      </w:pPr>
      <w:r>
        <w:rPr>
          <w:b/>
          <w:bCs/>
          <w:sz w:val="48"/>
          <w:szCs w:val="48"/>
        </w:rPr>
        <w:t>CONCLUSION</w:t>
      </w:r>
    </w:p>
    <w:p w:rsidR="006E6004" w:rsidRDefault="006E6004" w:rsidP="00A91320">
      <w:pPr>
        <w:widowControl w:val="0"/>
        <w:autoSpaceDE w:val="0"/>
        <w:autoSpaceDN w:val="0"/>
        <w:jc w:val="both"/>
        <w:rPr>
          <w:sz w:val="22"/>
          <w:szCs w:val="22"/>
        </w:rPr>
        <w:sectPr w:rsidR="006E6004">
          <w:pgSz w:w="12240" w:h="15840"/>
          <w:pgMar w:top="1500" w:right="200" w:bottom="1080" w:left="620" w:header="0" w:footer="894" w:gutter="0"/>
          <w:cols w:space="720"/>
        </w:sectPr>
      </w:pPr>
    </w:p>
    <w:p w:rsidR="006E6004" w:rsidRDefault="007C6F71">
      <w:pPr>
        <w:widowControl w:val="0"/>
        <w:autoSpaceDE w:val="0"/>
        <w:autoSpaceDN w:val="0"/>
        <w:spacing w:before="68"/>
        <w:ind w:left="4411"/>
        <w:outlineLvl w:val="1"/>
        <w:rPr>
          <w:b/>
          <w:bCs/>
          <w:sz w:val="28"/>
          <w:szCs w:val="28"/>
        </w:rPr>
      </w:pPr>
      <w:r>
        <w:rPr>
          <w:b/>
          <w:bCs/>
          <w:sz w:val="28"/>
          <w:szCs w:val="28"/>
        </w:rPr>
        <w:lastRenderedPageBreak/>
        <w:t>8.</w:t>
      </w:r>
      <w:r>
        <w:rPr>
          <w:b/>
          <w:bCs/>
          <w:spacing w:val="-17"/>
          <w:sz w:val="28"/>
          <w:szCs w:val="28"/>
        </w:rPr>
        <w:t xml:space="preserve"> </w:t>
      </w:r>
      <w:r>
        <w:rPr>
          <w:b/>
          <w:bCs/>
          <w:sz w:val="28"/>
          <w:szCs w:val="28"/>
        </w:rPr>
        <w:t>CONCLUSION</w:t>
      </w:r>
    </w:p>
    <w:p w:rsidR="006E6004" w:rsidRDefault="006E6004">
      <w:pPr>
        <w:widowControl w:val="0"/>
        <w:autoSpaceDE w:val="0"/>
        <w:autoSpaceDN w:val="0"/>
        <w:spacing w:before="3"/>
        <w:rPr>
          <w:b/>
          <w:sz w:val="20"/>
          <w:szCs w:val="28"/>
        </w:rPr>
      </w:pPr>
    </w:p>
    <w:p w:rsidR="006E6004" w:rsidRDefault="007C6F71">
      <w:pPr>
        <w:widowControl w:val="0"/>
        <w:numPr>
          <w:ilvl w:val="1"/>
          <w:numId w:val="16"/>
        </w:numPr>
        <w:tabs>
          <w:tab w:val="left" w:pos="1243"/>
        </w:tabs>
        <w:autoSpaceDE w:val="0"/>
        <w:autoSpaceDN w:val="0"/>
        <w:spacing w:before="89"/>
        <w:rPr>
          <w:b/>
          <w:sz w:val="28"/>
          <w:szCs w:val="22"/>
        </w:rPr>
      </w:pPr>
      <w:r>
        <w:rPr>
          <w:b/>
          <w:sz w:val="28"/>
          <w:szCs w:val="22"/>
        </w:rPr>
        <w:t>CONCLUSION</w:t>
      </w:r>
    </w:p>
    <w:p w:rsidR="006E6004" w:rsidRDefault="006E6004">
      <w:pPr>
        <w:widowControl w:val="0"/>
        <w:autoSpaceDE w:val="0"/>
        <w:autoSpaceDN w:val="0"/>
        <w:rPr>
          <w:b/>
          <w:sz w:val="30"/>
          <w:szCs w:val="28"/>
        </w:rPr>
      </w:pPr>
    </w:p>
    <w:p w:rsidR="006E6004" w:rsidRDefault="007C6F71" w:rsidP="00A91320">
      <w:pPr>
        <w:widowControl w:val="0"/>
        <w:autoSpaceDE w:val="0"/>
        <w:autoSpaceDN w:val="0"/>
        <w:spacing w:before="199" w:line="360" w:lineRule="auto"/>
        <w:ind w:left="555" w:right="1222" w:firstLine="792"/>
        <w:jc w:val="both"/>
        <w:rPr>
          <w:sz w:val="28"/>
          <w:szCs w:val="28"/>
        </w:rPr>
      </w:pPr>
      <w:r>
        <w:rPr>
          <w:sz w:val="28"/>
          <w:szCs w:val="28"/>
        </w:rPr>
        <w:t>The</w:t>
      </w:r>
      <w:r>
        <w:rPr>
          <w:spacing w:val="1"/>
          <w:sz w:val="28"/>
          <w:szCs w:val="28"/>
        </w:rPr>
        <w:t xml:space="preserve"> </w:t>
      </w:r>
      <w:r>
        <w:rPr>
          <w:sz w:val="28"/>
          <w:szCs w:val="28"/>
        </w:rPr>
        <w:t>fast</w:t>
      </w:r>
      <w:r>
        <w:rPr>
          <w:spacing w:val="1"/>
          <w:sz w:val="28"/>
          <w:szCs w:val="28"/>
        </w:rPr>
        <w:t xml:space="preserve"> </w:t>
      </w:r>
      <w:r>
        <w:rPr>
          <w:sz w:val="28"/>
          <w:szCs w:val="28"/>
        </w:rPr>
        <w:t>and</w:t>
      </w:r>
      <w:r>
        <w:rPr>
          <w:spacing w:val="1"/>
          <w:sz w:val="28"/>
          <w:szCs w:val="28"/>
        </w:rPr>
        <w:t xml:space="preserve"> </w:t>
      </w:r>
      <w:r>
        <w:rPr>
          <w:sz w:val="28"/>
          <w:szCs w:val="28"/>
        </w:rPr>
        <w:t>efficient</w:t>
      </w:r>
      <w:r>
        <w:rPr>
          <w:spacing w:val="1"/>
          <w:sz w:val="28"/>
          <w:szCs w:val="28"/>
        </w:rPr>
        <w:t xml:space="preserve"> </w:t>
      </w:r>
      <w:r>
        <w:rPr>
          <w:sz w:val="28"/>
          <w:szCs w:val="28"/>
        </w:rPr>
        <w:t>early</w:t>
      </w:r>
      <w:r>
        <w:rPr>
          <w:spacing w:val="1"/>
          <w:sz w:val="28"/>
          <w:szCs w:val="28"/>
        </w:rPr>
        <w:t xml:space="preserve"> </w:t>
      </w:r>
      <w:r>
        <w:rPr>
          <w:sz w:val="28"/>
          <w:szCs w:val="28"/>
        </w:rPr>
        <w:t>detection</w:t>
      </w:r>
      <w:r>
        <w:rPr>
          <w:spacing w:val="1"/>
          <w:sz w:val="28"/>
          <w:szCs w:val="28"/>
        </w:rPr>
        <w:t xml:space="preserve"> </w:t>
      </w:r>
      <w:r>
        <w:rPr>
          <w:sz w:val="28"/>
          <w:szCs w:val="28"/>
        </w:rPr>
        <w:t>of</w:t>
      </w:r>
      <w:r>
        <w:rPr>
          <w:spacing w:val="70"/>
          <w:sz w:val="28"/>
          <w:szCs w:val="28"/>
        </w:rPr>
        <w:t xml:space="preserve"> </w:t>
      </w:r>
      <w:r>
        <w:rPr>
          <w:sz w:val="28"/>
          <w:szCs w:val="28"/>
        </w:rPr>
        <w:t>Diabetic</w:t>
      </w:r>
      <w:r>
        <w:rPr>
          <w:spacing w:val="70"/>
          <w:sz w:val="28"/>
          <w:szCs w:val="28"/>
        </w:rPr>
        <w:t xml:space="preserve"> </w:t>
      </w:r>
      <w:r>
        <w:rPr>
          <w:sz w:val="28"/>
          <w:szCs w:val="28"/>
        </w:rPr>
        <w:t>Retinopathy</w:t>
      </w:r>
      <w:r>
        <w:rPr>
          <w:spacing w:val="70"/>
          <w:sz w:val="28"/>
          <w:szCs w:val="28"/>
        </w:rPr>
        <w:t xml:space="preserve"> </w:t>
      </w:r>
      <w:r>
        <w:rPr>
          <w:sz w:val="28"/>
          <w:szCs w:val="28"/>
        </w:rPr>
        <w:t>is</w:t>
      </w:r>
      <w:r>
        <w:rPr>
          <w:spacing w:val="70"/>
          <w:sz w:val="28"/>
          <w:szCs w:val="28"/>
        </w:rPr>
        <w:t xml:space="preserve"> </w:t>
      </w:r>
      <w:r>
        <w:rPr>
          <w:sz w:val="28"/>
          <w:szCs w:val="28"/>
        </w:rPr>
        <w:t>only</w:t>
      </w:r>
      <w:r>
        <w:rPr>
          <w:spacing w:val="1"/>
          <w:sz w:val="28"/>
          <w:szCs w:val="28"/>
        </w:rPr>
        <w:t xml:space="preserve"> </w:t>
      </w:r>
      <w:r>
        <w:rPr>
          <w:sz w:val="28"/>
          <w:szCs w:val="28"/>
        </w:rPr>
        <w:t>possible if there is an effective method for segmenting the diabetic features in the</w:t>
      </w:r>
      <w:r>
        <w:rPr>
          <w:spacing w:val="1"/>
          <w:sz w:val="28"/>
          <w:szCs w:val="28"/>
        </w:rPr>
        <w:t xml:space="preserve"> </w:t>
      </w:r>
      <w:r>
        <w:rPr>
          <w:sz w:val="28"/>
          <w:szCs w:val="28"/>
        </w:rPr>
        <w:t>fundus image. The proposed system presents a fast, effective and robust way of</w:t>
      </w:r>
      <w:r>
        <w:rPr>
          <w:spacing w:val="1"/>
          <w:sz w:val="28"/>
          <w:szCs w:val="28"/>
        </w:rPr>
        <w:t xml:space="preserve"> </w:t>
      </w:r>
      <w:r>
        <w:rPr>
          <w:sz w:val="28"/>
          <w:szCs w:val="28"/>
        </w:rPr>
        <w:t>detecting</w:t>
      </w:r>
      <w:r>
        <w:rPr>
          <w:spacing w:val="13"/>
          <w:sz w:val="28"/>
          <w:szCs w:val="28"/>
        </w:rPr>
        <w:t xml:space="preserve"> </w:t>
      </w:r>
      <w:r>
        <w:rPr>
          <w:sz w:val="28"/>
          <w:szCs w:val="28"/>
        </w:rPr>
        <w:t>diabetic</w:t>
      </w:r>
      <w:r>
        <w:rPr>
          <w:spacing w:val="15"/>
          <w:sz w:val="28"/>
          <w:szCs w:val="28"/>
        </w:rPr>
        <w:t xml:space="preserve"> </w:t>
      </w:r>
      <w:r>
        <w:rPr>
          <w:sz w:val="28"/>
          <w:szCs w:val="28"/>
        </w:rPr>
        <w:t>features</w:t>
      </w:r>
      <w:r>
        <w:rPr>
          <w:spacing w:val="13"/>
          <w:sz w:val="28"/>
          <w:szCs w:val="28"/>
        </w:rPr>
        <w:t xml:space="preserve"> </w:t>
      </w:r>
      <w:r>
        <w:rPr>
          <w:sz w:val="28"/>
          <w:szCs w:val="28"/>
        </w:rPr>
        <w:t>in</w:t>
      </w:r>
      <w:r>
        <w:rPr>
          <w:spacing w:val="14"/>
          <w:sz w:val="28"/>
          <w:szCs w:val="28"/>
        </w:rPr>
        <w:t xml:space="preserve"> </w:t>
      </w:r>
      <w:r>
        <w:rPr>
          <w:sz w:val="28"/>
          <w:szCs w:val="28"/>
        </w:rPr>
        <w:t>the</w:t>
      </w:r>
      <w:r>
        <w:rPr>
          <w:spacing w:val="14"/>
          <w:sz w:val="28"/>
          <w:szCs w:val="28"/>
        </w:rPr>
        <w:t xml:space="preserve"> </w:t>
      </w:r>
      <w:r>
        <w:rPr>
          <w:sz w:val="28"/>
          <w:szCs w:val="28"/>
        </w:rPr>
        <w:t>fundus</w:t>
      </w:r>
      <w:r>
        <w:rPr>
          <w:spacing w:val="14"/>
          <w:sz w:val="28"/>
          <w:szCs w:val="28"/>
        </w:rPr>
        <w:t xml:space="preserve"> </w:t>
      </w:r>
      <w:r>
        <w:rPr>
          <w:sz w:val="28"/>
          <w:szCs w:val="28"/>
        </w:rPr>
        <w:t>images</w:t>
      </w:r>
      <w:r>
        <w:rPr>
          <w:spacing w:val="15"/>
          <w:sz w:val="28"/>
          <w:szCs w:val="28"/>
        </w:rPr>
        <w:t xml:space="preserve"> </w:t>
      </w:r>
      <w:r>
        <w:rPr>
          <w:sz w:val="28"/>
          <w:szCs w:val="28"/>
        </w:rPr>
        <w:t>which</w:t>
      </w:r>
      <w:r>
        <w:rPr>
          <w:spacing w:val="16"/>
          <w:sz w:val="28"/>
          <w:szCs w:val="28"/>
        </w:rPr>
        <w:t xml:space="preserve"> </w:t>
      </w:r>
      <w:r>
        <w:rPr>
          <w:sz w:val="28"/>
          <w:szCs w:val="28"/>
        </w:rPr>
        <w:t>can</w:t>
      </w:r>
      <w:r>
        <w:rPr>
          <w:spacing w:val="16"/>
          <w:sz w:val="28"/>
          <w:szCs w:val="28"/>
        </w:rPr>
        <w:t xml:space="preserve"> </w:t>
      </w:r>
      <w:r>
        <w:rPr>
          <w:sz w:val="28"/>
          <w:szCs w:val="28"/>
        </w:rPr>
        <w:t>be</w:t>
      </w:r>
      <w:r>
        <w:rPr>
          <w:spacing w:val="12"/>
          <w:sz w:val="28"/>
          <w:szCs w:val="28"/>
        </w:rPr>
        <w:t xml:space="preserve"> </w:t>
      </w:r>
      <w:r>
        <w:rPr>
          <w:sz w:val="28"/>
          <w:szCs w:val="28"/>
        </w:rPr>
        <w:t>used</w:t>
      </w:r>
      <w:r>
        <w:rPr>
          <w:spacing w:val="16"/>
          <w:sz w:val="28"/>
          <w:szCs w:val="28"/>
        </w:rPr>
        <w:t xml:space="preserve"> </w:t>
      </w:r>
      <w:r>
        <w:rPr>
          <w:sz w:val="28"/>
          <w:szCs w:val="28"/>
        </w:rPr>
        <w:t>for</w:t>
      </w:r>
      <w:r>
        <w:rPr>
          <w:spacing w:val="14"/>
          <w:sz w:val="28"/>
          <w:szCs w:val="28"/>
        </w:rPr>
        <w:t xml:space="preserve"> </w:t>
      </w:r>
      <w:r>
        <w:rPr>
          <w:sz w:val="28"/>
          <w:szCs w:val="28"/>
        </w:rPr>
        <w:t>classification</w:t>
      </w:r>
      <w:r>
        <w:rPr>
          <w:spacing w:val="-67"/>
          <w:sz w:val="28"/>
          <w:szCs w:val="28"/>
        </w:rPr>
        <w:t xml:space="preserve"> </w:t>
      </w:r>
      <w:r>
        <w:rPr>
          <w:sz w:val="28"/>
          <w:szCs w:val="28"/>
        </w:rPr>
        <w:t>of the images based on the severity of the disease. The retinal images are subjected to</w:t>
      </w:r>
      <w:r>
        <w:rPr>
          <w:spacing w:val="-67"/>
          <w:sz w:val="28"/>
          <w:szCs w:val="28"/>
        </w:rPr>
        <w:t xml:space="preserve"> </w:t>
      </w:r>
      <w:r>
        <w:rPr>
          <w:sz w:val="28"/>
          <w:szCs w:val="28"/>
        </w:rPr>
        <w:t>gray</w:t>
      </w:r>
      <w:r>
        <w:rPr>
          <w:spacing w:val="1"/>
          <w:sz w:val="28"/>
          <w:szCs w:val="28"/>
        </w:rPr>
        <w:t xml:space="preserve"> </w:t>
      </w:r>
      <w:r>
        <w:rPr>
          <w:sz w:val="28"/>
          <w:szCs w:val="28"/>
        </w:rPr>
        <w:t>scale</w:t>
      </w:r>
      <w:r>
        <w:rPr>
          <w:spacing w:val="1"/>
          <w:sz w:val="28"/>
          <w:szCs w:val="28"/>
        </w:rPr>
        <w:t xml:space="preserve"> </w:t>
      </w:r>
      <w:r>
        <w:rPr>
          <w:sz w:val="28"/>
          <w:szCs w:val="28"/>
        </w:rPr>
        <w:t>conversion,</w:t>
      </w:r>
      <w:r>
        <w:rPr>
          <w:spacing w:val="1"/>
          <w:sz w:val="28"/>
          <w:szCs w:val="28"/>
        </w:rPr>
        <w:t xml:space="preserve"> </w:t>
      </w:r>
      <w:r>
        <w:rPr>
          <w:sz w:val="28"/>
          <w:szCs w:val="28"/>
        </w:rPr>
        <w:t>preprocessing</w:t>
      </w:r>
      <w:r>
        <w:rPr>
          <w:spacing w:val="1"/>
          <w:sz w:val="28"/>
          <w:szCs w:val="28"/>
        </w:rPr>
        <w:t xml:space="preserve"> </w:t>
      </w:r>
      <w:r>
        <w:rPr>
          <w:sz w:val="28"/>
          <w:szCs w:val="28"/>
        </w:rPr>
        <w:t>and</w:t>
      </w:r>
      <w:r>
        <w:rPr>
          <w:spacing w:val="1"/>
          <w:sz w:val="28"/>
          <w:szCs w:val="28"/>
        </w:rPr>
        <w:t xml:space="preserve"> </w:t>
      </w:r>
      <w:r>
        <w:rPr>
          <w:sz w:val="28"/>
          <w:szCs w:val="28"/>
        </w:rPr>
        <w:t>feature</w:t>
      </w:r>
      <w:r>
        <w:rPr>
          <w:spacing w:val="1"/>
          <w:sz w:val="28"/>
          <w:szCs w:val="28"/>
        </w:rPr>
        <w:t xml:space="preserve"> </w:t>
      </w:r>
      <w:r>
        <w:rPr>
          <w:sz w:val="28"/>
          <w:szCs w:val="28"/>
        </w:rPr>
        <w:t>extraction</w:t>
      </w:r>
      <w:r>
        <w:rPr>
          <w:spacing w:val="1"/>
          <w:sz w:val="28"/>
          <w:szCs w:val="28"/>
        </w:rPr>
        <w:t xml:space="preserve"> </w:t>
      </w:r>
      <w:r>
        <w:rPr>
          <w:sz w:val="28"/>
          <w:szCs w:val="28"/>
        </w:rPr>
        <w:t>steps.</w:t>
      </w:r>
      <w:r>
        <w:rPr>
          <w:spacing w:val="1"/>
          <w:sz w:val="28"/>
          <w:szCs w:val="28"/>
        </w:rPr>
        <w:t xml:space="preserve"> </w:t>
      </w:r>
      <w:r>
        <w:rPr>
          <w:sz w:val="28"/>
          <w:szCs w:val="28"/>
        </w:rPr>
        <w:t>The</w:t>
      </w:r>
      <w:r>
        <w:rPr>
          <w:spacing w:val="1"/>
          <w:sz w:val="28"/>
          <w:szCs w:val="28"/>
        </w:rPr>
        <w:t xml:space="preserve"> </w:t>
      </w:r>
      <w:r>
        <w:rPr>
          <w:sz w:val="28"/>
          <w:szCs w:val="28"/>
        </w:rPr>
        <w:t>extracted</w:t>
      </w:r>
      <w:r>
        <w:rPr>
          <w:spacing w:val="1"/>
          <w:sz w:val="28"/>
          <w:szCs w:val="28"/>
        </w:rPr>
        <w:t xml:space="preserve"> </w:t>
      </w:r>
      <w:r>
        <w:rPr>
          <w:sz w:val="28"/>
          <w:szCs w:val="28"/>
        </w:rPr>
        <w:t>features are fed to a Random Forest classifier whi</w:t>
      </w:r>
      <w:r>
        <w:rPr>
          <w:sz w:val="28"/>
          <w:szCs w:val="28"/>
        </w:rPr>
        <w:t>ch will classify the images into</w:t>
      </w:r>
      <w:r>
        <w:rPr>
          <w:spacing w:val="1"/>
          <w:sz w:val="28"/>
          <w:szCs w:val="28"/>
        </w:rPr>
        <w:t xml:space="preserve"> </w:t>
      </w:r>
      <w:r>
        <w:rPr>
          <w:sz w:val="28"/>
          <w:szCs w:val="28"/>
        </w:rPr>
        <w:t>different</w:t>
      </w:r>
      <w:r>
        <w:rPr>
          <w:spacing w:val="31"/>
          <w:sz w:val="28"/>
          <w:szCs w:val="28"/>
        </w:rPr>
        <w:t xml:space="preserve"> </w:t>
      </w:r>
      <w:r>
        <w:rPr>
          <w:sz w:val="28"/>
          <w:szCs w:val="28"/>
        </w:rPr>
        <w:t>severity</w:t>
      </w:r>
      <w:r>
        <w:rPr>
          <w:spacing w:val="27"/>
          <w:sz w:val="28"/>
          <w:szCs w:val="28"/>
        </w:rPr>
        <w:t xml:space="preserve"> </w:t>
      </w:r>
      <w:r>
        <w:rPr>
          <w:sz w:val="28"/>
          <w:szCs w:val="28"/>
        </w:rPr>
        <w:t>levels.</w:t>
      </w:r>
      <w:r>
        <w:rPr>
          <w:spacing w:val="30"/>
          <w:sz w:val="28"/>
          <w:szCs w:val="28"/>
        </w:rPr>
        <w:t xml:space="preserve"> </w:t>
      </w:r>
      <w:r>
        <w:rPr>
          <w:sz w:val="28"/>
          <w:szCs w:val="28"/>
        </w:rPr>
        <w:t>Thus</w:t>
      </w:r>
      <w:r>
        <w:rPr>
          <w:spacing w:val="31"/>
          <w:sz w:val="28"/>
          <w:szCs w:val="28"/>
        </w:rPr>
        <w:t xml:space="preserve"> </w:t>
      </w:r>
      <w:r>
        <w:rPr>
          <w:sz w:val="28"/>
          <w:szCs w:val="28"/>
        </w:rPr>
        <w:t>this</w:t>
      </w:r>
      <w:r>
        <w:rPr>
          <w:spacing w:val="31"/>
          <w:sz w:val="28"/>
          <w:szCs w:val="28"/>
        </w:rPr>
        <w:t xml:space="preserve"> </w:t>
      </w:r>
      <w:r>
        <w:rPr>
          <w:sz w:val="28"/>
          <w:szCs w:val="28"/>
        </w:rPr>
        <w:t>Random</w:t>
      </w:r>
      <w:r>
        <w:rPr>
          <w:spacing w:val="29"/>
          <w:sz w:val="28"/>
          <w:szCs w:val="28"/>
        </w:rPr>
        <w:t xml:space="preserve"> </w:t>
      </w:r>
      <w:r>
        <w:rPr>
          <w:sz w:val="28"/>
          <w:szCs w:val="28"/>
        </w:rPr>
        <w:t>forest</w:t>
      </w:r>
      <w:r>
        <w:rPr>
          <w:spacing w:val="31"/>
          <w:sz w:val="28"/>
          <w:szCs w:val="28"/>
        </w:rPr>
        <w:t xml:space="preserve"> </w:t>
      </w:r>
      <w:r>
        <w:rPr>
          <w:sz w:val="28"/>
          <w:szCs w:val="28"/>
        </w:rPr>
        <w:t>technique</w:t>
      </w:r>
      <w:r>
        <w:rPr>
          <w:spacing w:val="31"/>
          <w:sz w:val="28"/>
          <w:szCs w:val="28"/>
        </w:rPr>
        <w:t xml:space="preserve"> </w:t>
      </w:r>
      <w:r>
        <w:rPr>
          <w:sz w:val="28"/>
          <w:szCs w:val="28"/>
        </w:rPr>
        <w:t>has</w:t>
      </w:r>
      <w:r>
        <w:rPr>
          <w:spacing w:val="32"/>
          <w:sz w:val="28"/>
          <w:szCs w:val="28"/>
        </w:rPr>
        <w:t xml:space="preserve"> </w:t>
      </w:r>
      <w:r>
        <w:rPr>
          <w:sz w:val="28"/>
          <w:szCs w:val="28"/>
        </w:rPr>
        <w:t>given</w:t>
      </w:r>
      <w:r>
        <w:rPr>
          <w:spacing w:val="31"/>
          <w:sz w:val="28"/>
          <w:szCs w:val="28"/>
        </w:rPr>
        <w:t xml:space="preserve"> </w:t>
      </w:r>
      <w:r>
        <w:rPr>
          <w:sz w:val="28"/>
          <w:szCs w:val="28"/>
        </w:rPr>
        <w:t>a</w:t>
      </w:r>
      <w:r>
        <w:rPr>
          <w:spacing w:val="31"/>
          <w:sz w:val="28"/>
          <w:szCs w:val="28"/>
        </w:rPr>
        <w:t xml:space="preserve"> </w:t>
      </w:r>
      <w:r>
        <w:rPr>
          <w:sz w:val="28"/>
          <w:szCs w:val="28"/>
        </w:rPr>
        <w:t>successful</w:t>
      </w:r>
      <w:r>
        <w:rPr>
          <w:spacing w:val="-67"/>
          <w:sz w:val="28"/>
          <w:szCs w:val="28"/>
        </w:rPr>
        <w:t xml:space="preserve"> </w:t>
      </w:r>
      <w:r>
        <w:rPr>
          <w:sz w:val="28"/>
          <w:szCs w:val="28"/>
        </w:rPr>
        <w:t>DR</w:t>
      </w:r>
      <w:r>
        <w:rPr>
          <w:spacing w:val="-3"/>
          <w:sz w:val="28"/>
          <w:szCs w:val="28"/>
        </w:rPr>
        <w:t xml:space="preserve"> </w:t>
      </w:r>
      <w:r>
        <w:rPr>
          <w:sz w:val="28"/>
          <w:szCs w:val="28"/>
        </w:rPr>
        <w:t>screening</w:t>
      </w:r>
      <w:r>
        <w:rPr>
          <w:spacing w:val="-5"/>
          <w:sz w:val="28"/>
          <w:szCs w:val="28"/>
        </w:rPr>
        <w:t xml:space="preserve"> </w:t>
      </w:r>
      <w:r>
        <w:rPr>
          <w:sz w:val="28"/>
          <w:szCs w:val="28"/>
        </w:rPr>
        <w:t>method</w:t>
      </w:r>
      <w:r>
        <w:rPr>
          <w:spacing w:val="-5"/>
          <w:sz w:val="28"/>
          <w:szCs w:val="28"/>
        </w:rPr>
        <w:t xml:space="preserve"> </w:t>
      </w:r>
      <w:r>
        <w:rPr>
          <w:sz w:val="28"/>
          <w:szCs w:val="28"/>
        </w:rPr>
        <w:t>which</w:t>
      </w:r>
      <w:r>
        <w:rPr>
          <w:spacing w:val="-4"/>
          <w:sz w:val="28"/>
          <w:szCs w:val="28"/>
        </w:rPr>
        <w:t xml:space="preserve"> </w:t>
      </w:r>
      <w:r>
        <w:rPr>
          <w:sz w:val="28"/>
          <w:szCs w:val="28"/>
        </w:rPr>
        <w:t>helps</w:t>
      </w:r>
      <w:r>
        <w:rPr>
          <w:spacing w:val="-3"/>
          <w:sz w:val="28"/>
          <w:szCs w:val="28"/>
        </w:rPr>
        <w:t xml:space="preserve"> </w:t>
      </w:r>
      <w:r>
        <w:rPr>
          <w:sz w:val="28"/>
          <w:szCs w:val="28"/>
        </w:rPr>
        <w:t>to</w:t>
      </w:r>
      <w:r>
        <w:rPr>
          <w:spacing w:val="-5"/>
          <w:sz w:val="28"/>
          <w:szCs w:val="28"/>
        </w:rPr>
        <w:t xml:space="preserve"> </w:t>
      </w:r>
      <w:r>
        <w:rPr>
          <w:sz w:val="28"/>
          <w:szCs w:val="28"/>
        </w:rPr>
        <w:t>detect</w:t>
      </w:r>
      <w:r>
        <w:rPr>
          <w:spacing w:val="-7"/>
          <w:sz w:val="28"/>
          <w:szCs w:val="28"/>
        </w:rPr>
        <w:t xml:space="preserve"> </w:t>
      </w:r>
      <w:r>
        <w:rPr>
          <w:sz w:val="28"/>
          <w:szCs w:val="28"/>
        </w:rPr>
        <w:t>the</w:t>
      </w:r>
      <w:r>
        <w:rPr>
          <w:spacing w:val="-6"/>
          <w:sz w:val="28"/>
          <w:szCs w:val="28"/>
        </w:rPr>
        <w:t xml:space="preserve"> </w:t>
      </w:r>
      <w:r>
        <w:rPr>
          <w:sz w:val="28"/>
          <w:szCs w:val="28"/>
        </w:rPr>
        <w:t>disease</w:t>
      </w:r>
      <w:r>
        <w:rPr>
          <w:spacing w:val="-7"/>
          <w:sz w:val="28"/>
          <w:szCs w:val="28"/>
        </w:rPr>
        <w:t xml:space="preserve"> </w:t>
      </w:r>
      <w:r>
        <w:rPr>
          <w:sz w:val="28"/>
          <w:szCs w:val="28"/>
        </w:rPr>
        <w:t>in</w:t>
      </w:r>
      <w:r>
        <w:rPr>
          <w:spacing w:val="2"/>
          <w:sz w:val="28"/>
          <w:szCs w:val="28"/>
        </w:rPr>
        <w:t xml:space="preserve"> </w:t>
      </w:r>
      <w:r>
        <w:rPr>
          <w:sz w:val="28"/>
          <w:szCs w:val="28"/>
        </w:rPr>
        <w:t>multiple</w:t>
      </w:r>
      <w:r>
        <w:rPr>
          <w:spacing w:val="41"/>
          <w:sz w:val="28"/>
          <w:szCs w:val="28"/>
        </w:rPr>
        <w:t xml:space="preserve"> </w:t>
      </w:r>
      <w:r>
        <w:rPr>
          <w:sz w:val="28"/>
          <w:szCs w:val="28"/>
        </w:rPr>
        <w:t>stages</w:t>
      </w:r>
      <w:r w:rsidR="00A91320">
        <w:rPr>
          <w:sz w:val="28"/>
          <w:szCs w:val="28"/>
        </w:rPr>
        <w:t>The</w:t>
      </w:r>
      <w:r w:rsidR="00A91320">
        <w:rPr>
          <w:spacing w:val="-8"/>
          <w:sz w:val="28"/>
          <w:szCs w:val="28"/>
        </w:rPr>
        <w:t xml:space="preserve"> </w:t>
      </w:r>
      <w:r w:rsidR="00A91320">
        <w:rPr>
          <w:spacing w:val="-1"/>
          <w:sz w:val="28"/>
          <w:szCs w:val="28"/>
        </w:rPr>
        <w:t>automated</w:t>
      </w:r>
      <w:r w:rsidR="00A91320">
        <w:rPr>
          <w:spacing w:val="-4"/>
          <w:sz w:val="28"/>
          <w:szCs w:val="28"/>
        </w:rPr>
        <w:t xml:space="preserve"> </w:t>
      </w:r>
      <w:r w:rsidR="00A91320">
        <w:rPr>
          <w:spacing w:val="-1"/>
          <w:sz w:val="28"/>
          <w:szCs w:val="28"/>
        </w:rPr>
        <w:t>system</w:t>
      </w:r>
      <w:r w:rsidR="00A91320">
        <w:rPr>
          <w:spacing w:val="-5"/>
          <w:sz w:val="28"/>
          <w:szCs w:val="28"/>
        </w:rPr>
        <w:t xml:space="preserve"> </w:t>
      </w:r>
      <w:r w:rsidR="00A91320">
        <w:rPr>
          <w:sz w:val="28"/>
          <w:szCs w:val="28"/>
        </w:rPr>
        <w:t>will</w:t>
      </w:r>
      <w:r w:rsidR="00A91320">
        <w:rPr>
          <w:spacing w:val="-5"/>
          <w:sz w:val="28"/>
          <w:szCs w:val="28"/>
        </w:rPr>
        <w:t xml:space="preserve"> </w:t>
      </w:r>
      <w:r w:rsidR="00A91320">
        <w:rPr>
          <w:spacing w:val="-1"/>
          <w:sz w:val="28"/>
          <w:szCs w:val="28"/>
        </w:rPr>
        <w:t>grade</w:t>
      </w:r>
      <w:r w:rsidR="00A91320">
        <w:rPr>
          <w:spacing w:val="-7"/>
          <w:sz w:val="28"/>
          <w:szCs w:val="28"/>
        </w:rPr>
        <w:t xml:space="preserve"> </w:t>
      </w:r>
      <w:r w:rsidR="00A91320">
        <w:rPr>
          <w:sz w:val="28"/>
          <w:szCs w:val="28"/>
        </w:rPr>
        <w:t>the</w:t>
      </w:r>
      <w:r w:rsidR="00A91320">
        <w:rPr>
          <w:spacing w:val="-4"/>
          <w:sz w:val="28"/>
          <w:szCs w:val="28"/>
        </w:rPr>
        <w:t xml:space="preserve"> </w:t>
      </w:r>
      <w:r w:rsidR="00A91320">
        <w:rPr>
          <w:spacing w:val="-1"/>
          <w:sz w:val="28"/>
          <w:szCs w:val="28"/>
        </w:rPr>
        <w:t>images</w:t>
      </w:r>
      <w:r w:rsidR="00A91320">
        <w:rPr>
          <w:spacing w:val="-6"/>
          <w:sz w:val="28"/>
          <w:szCs w:val="28"/>
        </w:rPr>
        <w:t xml:space="preserve"> </w:t>
      </w:r>
      <w:r w:rsidR="00A91320">
        <w:rPr>
          <w:sz w:val="28"/>
          <w:szCs w:val="28"/>
        </w:rPr>
        <w:t>on</w:t>
      </w:r>
      <w:r w:rsidR="00A91320">
        <w:rPr>
          <w:spacing w:val="-4"/>
          <w:sz w:val="28"/>
          <w:szCs w:val="28"/>
        </w:rPr>
        <w:t xml:space="preserve"> </w:t>
      </w:r>
      <w:r w:rsidR="00A91320">
        <w:rPr>
          <w:sz w:val="28"/>
          <w:szCs w:val="28"/>
        </w:rPr>
        <w:t>the</w:t>
      </w:r>
      <w:r w:rsidR="00A91320">
        <w:rPr>
          <w:spacing w:val="-6"/>
          <w:sz w:val="28"/>
          <w:szCs w:val="28"/>
        </w:rPr>
        <w:t xml:space="preserve"> </w:t>
      </w:r>
      <w:r w:rsidR="00A91320">
        <w:rPr>
          <w:spacing w:val="-1"/>
          <w:sz w:val="28"/>
          <w:szCs w:val="28"/>
        </w:rPr>
        <w:t>level</w:t>
      </w:r>
      <w:r w:rsidR="00A91320">
        <w:rPr>
          <w:spacing w:val="-6"/>
          <w:sz w:val="28"/>
          <w:szCs w:val="28"/>
        </w:rPr>
        <w:t xml:space="preserve"> </w:t>
      </w:r>
      <w:r w:rsidR="00A91320">
        <w:rPr>
          <w:spacing w:val="1"/>
          <w:sz w:val="28"/>
          <w:szCs w:val="28"/>
        </w:rPr>
        <w:t>of</w:t>
      </w:r>
      <w:r w:rsidR="00A91320">
        <w:rPr>
          <w:spacing w:val="-7"/>
          <w:sz w:val="28"/>
          <w:szCs w:val="28"/>
        </w:rPr>
        <w:t xml:space="preserve"> </w:t>
      </w:r>
      <w:r w:rsidR="00A91320">
        <w:rPr>
          <w:sz w:val="28"/>
          <w:szCs w:val="28"/>
        </w:rPr>
        <w:t>severity</w:t>
      </w:r>
      <w:r w:rsidR="00A91320">
        <w:rPr>
          <w:spacing w:val="-8"/>
          <w:sz w:val="28"/>
          <w:szCs w:val="28"/>
        </w:rPr>
        <w:t xml:space="preserve"> </w:t>
      </w:r>
      <w:r w:rsidR="00A91320">
        <w:rPr>
          <w:spacing w:val="-1"/>
          <w:sz w:val="28"/>
          <w:szCs w:val="28"/>
        </w:rPr>
        <w:t>and</w:t>
      </w:r>
      <w:r w:rsidR="00A91320">
        <w:rPr>
          <w:spacing w:val="-3"/>
          <w:sz w:val="28"/>
          <w:szCs w:val="28"/>
        </w:rPr>
        <w:t xml:space="preserve"> </w:t>
      </w:r>
      <w:r w:rsidR="00A91320">
        <w:rPr>
          <w:spacing w:val="-1"/>
          <w:sz w:val="28"/>
          <w:szCs w:val="28"/>
        </w:rPr>
        <w:t>refer</w:t>
      </w:r>
      <w:r w:rsidR="00A91320">
        <w:rPr>
          <w:spacing w:val="-7"/>
          <w:sz w:val="28"/>
          <w:szCs w:val="28"/>
        </w:rPr>
        <w:t xml:space="preserve"> </w:t>
      </w:r>
      <w:r w:rsidR="00A91320">
        <w:rPr>
          <w:spacing w:val="1"/>
          <w:sz w:val="28"/>
          <w:szCs w:val="28"/>
        </w:rPr>
        <w:t>only</w:t>
      </w:r>
      <w:r w:rsidR="00A91320">
        <w:rPr>
          <w:spacing w:val="51"/>
          <w:sz w:val="28"/>
          <w:szCs w:val="28"/>
        </w:rPr>
        <w:t xml:space="preserve"> </w:t>
      </w:r>
      <w:r w:rsidR="00A91320">
        <w:rPr>
          <w:sz w:val="28"/>
          <w:szCs w:val="28"/>
        </w:rPr>
        <w:t>those</w:t>
      </w:r>
      <w:r w:rsidR="00A91320">
        <w:rPr>
          <w:spacing w:val="11"/>
          <w:sz w:val="28"/>
          <w:szCs w:val="28"/>
        </w:rPr>
        <w:t xml:space="preserve"> </w:t>
      </w:r>
      <w:r w:rsidR="00A91320">
        <w:rPr>
          <w:spacing w:val="-1"/>
          <w:sz w:val="28"/>
          <w:szCs w:val="28"/>
        </w:rPr>
        <w:t>patients</w:t>
      </w:r>
      <w:r w:rsidR="00A91320">
        <w:rPr>
          <w:spacing w:val="12"/>
          <w:sz w:val="28"/>
          <w:szCs w:val="28"/>
        </w:rPr>
        <w:t xml:space="preserve"> </w:t>
      </w:r>
      <w:r w:rsidR="00A91320">
        <w:rPr>
          <w:spacing w:val="-1"/>
          <w:sz w:val="28"/>
          <w:szCs w:val="28"/>
        </w:rPr>
        <w:t>who</w:t>
      </w:r>
      <w:r w:rsidR="00A91320">
        <w:rPr>
          <w:spacing w:val="11"/>
          <w:sz w:val="28"/>
          <w:szCs w:val="28"/>
        </w:rPr>
        <w:t xml:space="preserve"> </w:t>
      </w:r>
      <w:r w:rsidR="00A91320">
        <w:rPr>
          <w:sz w:val="28"/>
          <w:szCs w:val="28"/>
        </w:rPr>
        <w:t>need</w:t>
      </w:r>
      <w:r w:rsidR="00A91320">
        <w:rPr>
          <w:spacing w:val="13"/>
          <w:sz w:val="28"/>
          <w:szCs w:val="28"/>
        </w:rPr>
        <w:t xml:space="preserve"> </w:t>
      </w:r>
      <w:r w:rsidR="00A91320">
        <w:rPr>
          <w:spacing w:val="-1"/>
          <w:sz w:val="28"/>
          <w:szCs w:val="28"/>
        </w:rPr>
        <w:t>medical</w:t>
      </w:r>
      <w:r w:rsidR="00A91320">
        <w:rPr>
          <w:spacing w:val="13"/>
          <w:sz w:val="28"/>
          <w:szCs w:val="28"/>
        </w:rPr>
        <w:t xml:space="preserve"> </w:t>
      </w:r>
      <w:r w:rsidR="00A91320">
        <w:rPr>
          <w:spacing w:val="-1"/>
          <w:sz w:val="28"/>
          <w:szCs w:val="28"/>
        </w:rPr>
        <w:t>attention</w:t>
      </w:r>
      <w:r w:rsidR="00A91320">
        <w:rPr>
          <w:spacing w:val="11"/>
          <w:sz w:val="28"/>
          <w:szCs w:val="28"/>
        </w:rPr>
        <w:t xml:space="preserve"> </w:t>
      </w:r>
      <w:r w:rsidR="00A91320">
        <w:rPr>
          <w:sz w:val="28"/>
          <w:szCs w:val="28"/>
        </w:rPr>
        <w:t>to</w:t>
      </w:r>
      <w:r w:rsidR="00A91320">
        <w:rPr>
          <w:spacing w:val="12"/>
          <w:sz w:val="28"/>
          <w:szCs w:val="28"/>
        </w:rPr>
        <w:t xml:space="preserve"> </w:t>
      </w:r>
      <w:r w:rsidR="00A91320">
        <w:rPr>
          <w:sz w:val="28"/>
          <w:szCs w:val="28"/>
        </w:rPr>
        <w:t>the</w:t>
      </w:r>
      <w:r w:rsidR="00A91320">
        <w:rPr>
          <w:spacing w:val="13"/>
          <w:sz w:val="28"/>
          <w:szCs w:val="28"/>
        </w:rPr>
        <w:t xml:space="preserve"> </w:t>
      </w:r>
      <w:r w:rsidR="00A91320">
        <w:rPr>
          <w:spacing w:val="-1"/>
          <w:sz w:val="28"/>
          <w:szCs w:val="28"/>
        </w:rPr>
        <w:t>Ophthalmologist.</w:t>
      </w:r>
      <w:r w:rsidR="00A91320">
        <w:rPr>
          <w:spacing w:val="12"/>
          <w:sz w:val="28"/>
          <w:szCs w:val="28"/>
        </w:rPr>
        <w:t xml:space="preserve"> </w:t>
      </w:r>
      <w:r w:rsidR="00A91320">
        <w:rPr>
          <w:sz w:val="28"/>
          <w:szCs w:val="28"/>
        </w:rPr>
        <w:t>This</w:t>
      </w:r>
      <w:r w:rsidR="00A91320">
        <w:rPr>
          <w:spacing w:val="11"/>
          <w:sz w:val="28"/>
          <w:szCs w:val="28"/>
        </w:rPr>
        <w:t xml:space="preserve"> </w:t>
      </w:r>
      <w:r w:rsidR="00A91320">
        <w:rPr>
          <w:sz w:val="28"/>
          <w:szCs w:val="28"/>
        </w:rPr>
        <w:t>will</w:t>
      </w:r>
      <w:r w:rsidR="00A91320">
        <w:rPr>
          <w:spacing w:val="12"/>
          <w:sz w:val="28"/>
          <w:szCs w:val="28"/>
        </w:rPr>
        <w:t xml:space="preserve"> </w:t>
      </w:r>
      <w:r w:rsidR="00A91320">
        <w:rPr>
          <w:spacing w:val="-1"/>
          <w:sz w:val="28"/>
          <w:szCs w:val="28"/>
        </w:rPr>
        <w:t>also</w:t>
      </w:r>
      <w:r w:rsidR="00A91320">
        <w:rPr>
          <w:spacing w:val="12"/>
          <w:sz w:val="28"/>
          <w:szCs w:val="28"/>
        </w:rPr>
        <w:t xml:space="preserve"> </w:t>
      </w:r>
      <w:r w:rsidR="00A91320">
        <w:rPr>
          <w:sz w:val="28"/>
          <w:szCs w:val="28"/>
        </w:rPr>
        <w:t>relieve</w:t>
      </w:r>
      <w:r w:rsidR="00A91320">
        <w:rPr>
          <w:spacing w:val="69"/>
          <w:w w:val="99"/>
          <w:sz w:val="28"/>
          <w:szCs w:val="28"/>
        </w:rPr>
        <w:t xml:space="preserve"> </w:t>
      </w:r>
      <w:r w:rsidR="00A91320">
        <w:rPr>
          <w:sz w:val="28"/>
          <w:szCs w:val="28"/>
        </w:rPr>
        <w:t>the</w:t>
      </w:r>
      <w:r w:rsidR="00A91320">
        <w:rPr>
          <w:spacing w:val="8"/>
          <w:sz w:val="28"/>
          <w:szCs w:val="28"/>
        </w:rPr>
        <w:t xml:space="preserve"> </w:t>
      </w:r>
      <w:r w:rsidR="00A91320">
        <w:rPr>
          <w:spacing w:val="-1"/>
          <w:sz w:val="28"/>
          <w:szCs w:val="28"/>
        </w:rPr>
        <w:t>burden</w:t>
      </w:r>
      <w:r w:rsidR="00A91320">
        <w:rPr>
          <w:spacing w:val="8"/>
          <w:sz w:val="28"/>
          <w:szCs w:val="28"/>
        </w:rPr>
        <w:t xml:space="preserve"> </w:t>
      </w:r>
      <w:r w:rsidR="00A91320">
        <w:rPr>
          <w:sz w:val="28"/>
          <w:szCs w:val="28"/>
        </w:rPr>
        <w:t>on</w:t>
      </w:r>
      <w:r w:rsidR="00A91320">
        <w:rPr>
          <w:spacing w:val="8"/>
          <w:sz w:val="28"/>
          <w:szCs w:val="28"/>
        </w:rPr>
        <w:t xml:space="preserve"> </w:t>
      </w:r>
      <w:r w:rsidR="00A91320">
        <w:rPr>
          <w:sz w:val="28"/>
          <w:szCs w:val="28"/>
        </w:rPr>
        <w:t>the</w:t>
      </w:r>
      <w:r w:rsidR="00A91320">
        <w:rPr>
          <w:spacing w:val="9"/>
          <w:sz w:val="28"/>
          <w:szCs w:val="28"/>
        </w:rPr>
        <w:t xml:space="preserve"> </w:t>
      </w:r>
      <w:r w:rsidR="00A91320">
        <w:rPr>
          <w:spacing w:val="-1"/>
          <w:sz w:val="28"/>
          <w:szCs w:val="28"/>
        </w:rPr>
        <w:t>doctor</w:t>
      </w:r>
      <w:r w:rsidR="00A91320">
        <w:rPr>
          <w:spacing w:val="8"/>
          <w:sz w:val="28"/>
          <w:szCs w:val="28"/>
        </w:rPr>
        <w:t xml:space="preserve"> </w:t>
      </w:r>
      <w:r w:rsidR="00A91320">
        <w:rPr>
          <w:spacing w:val="-1"/>
          <w:sz w:val="28"/>
          <w:szCs w:val="28"/>
        </w:rPr>
        <w:t>who</w:t>
      </w:r>
      <w:r w:rsidR="00A91320">
        <w:rPr>
          <w:spacing w:val="8"/>
          <w:sz w:val="28"/>
          <w:szCs w:val="28"/>
        </w:rPr>
        <w:t xml:space="preserve"> </w:t>
      </w:r>
      <w:r w:rsidR="00A91320">
        <w:rPr>
          <w:spacing w:val="-1"/>
          <w:sz w:val="28"/>
          <w:szCs w:val="28"/>
        </w:rPr>
        <w:t>would</w:t>
      </w:r>
      <w:r w:rsidR="00A91320">
        <w:rPr>
          <w:spacing w:val="10"/>
          <w:sz w:val="28"/>
          <w:szCs w:val="28"/>
        </w:rPr>
        <w:t xml:space="preserve"> </w:t>
      </w:r>
      <w:r w:rsidR="00A91320">
        <w:rPr>
          <w:spacing w:val="-1"/>
          <w:sz w:val="28"/>
          <w:szCs w:val="28"/>
        </w:rPr>
        <w:t>otherwise</w:t>
      </w:r>
      <w:r w:rsidR="00A91320">
        <w:rPr>
          <w:spacing w:val="8"/>
          <w:sz w:val="28"/>
          <w:szCs w:val="28"/>
        </w:rPr>
        <w:t xml:space="preserve"> </w:t>
      </w:r>
      <w:r w:rsidR="00A91320">
        <w:rPr>
          <w:spacing w:val="-1"/>
          <w:sz w:val="28"/>
          <w:szCs w:val="28"/>
        </w:rPr>
        <w:t>have</w:t>
      </w:r>
      <w:r w:rsidR="00A91320">
        <w:rPr>
          <w:spacing w:val="7"/>
          <w:sz w:val="28"/>
          <w:szCs w:val="28"/>
        </w:rPr>
        <w:t xml:space="preserve"> </w:t>
      </w:r>
      <w:r w:rsidR="00A91320">
        <w:rPr>
          <w:sz w:val="28"/>
          <w:szCs w:val="28"/>
        </w:rPr>
        <w:t>to</w:t>
      </w:r>
      <w:r w:rsidR="00A91320">
        <w:rPr>
          <w:spacing w:val="10"/>
          <w:sz w:val="28"/>
          <w:szCs w:val="28"/>
        </w:rPr>
        <w:t xml:space="preserve"> </w:t>
      </w:r>
      <w:r w:rsidR="00A91320">
        <w:rPr>
          <w:spacing w:val="-2"/>
          <w:sz w:val="28"/>
          <w:szCs w:val="28"/>
        </w:rPr>
        <w:t>go</w:t>
      </w:r>
      <w:r w:rsidR="00A91320">
        <w:rPr>
          <w:spacing w:val="8"/>
          <w:sz w:val="28"/>
          <w:szCs w:val="28"/>
        </w:rPr>
        <w:t xml:space="preserve"> </w:t>
      </w:r>
      <w:r w:rsidR="00A91320">
        <w:rPr>
          <w:spacing w:val="-1"/>
          <w:sz w:val="28"/>
          <w:szCs w:val="28"/>
        </w:rPr>
        <w:t>through</w:t>
      </w:r>
      <w:r w:rsidR="00A91320">
        <w:rPr>
          <w:spacing w:val="8"/>
          <w:sz w:val="28"/>
          <w:szCs w:val="28"/>
        </w:rPr>
        <w:t xml:space="preserve"> </w:t>
      </w:r>
      <w:r w:rsidR="00A91320">
        <w:rPr>
          <w:sz w:val="28"/>
          <w:szCs w:val="28"/>
        </w:rPr>
        <w:t>a</w:t>
      </w:r>
      <w:r w:rsidR="00A91320">
        <w:rPr>
          <w:spacing w:val="8"/>
          <w:sz w:val="28"/>
          <w:szCs w:val="28"/>
        </w:rPr>
        <w:t xml:space="preserve"> </w:t>
      </w:r>
      <w:r w:rsidR="00A91320">
        <w:rPr>
          <w:sz w:val="28"/>
          <w:szCs w:val="28"/>
        </w:rPr>
        <w:t>lot</w:t>
      </w:r>
      <w:r w:rsidR="00A91320">
        <w:rPr>
          <w:spacing w:val="9"/>
          <w:sz w:val="28"/>
          <w:szCs w:val="28"/>
        </w:rPr>
        <w:t xml:space="preserve"> </w:t>
      </w:r>
      <w:r w:rsidR="00A91320">
        <w:rPr>
          <w:sz w:val="28"/>
          <w:szCs w:val="28"/>
        </w:rPr>
        <w:t>of</w:t>
      </w:r>
      <w:r w:rsidR="00A91320">
        <w:rPr>
          <w:spacing w:val="8"/>
          <w:sz w:val="28"/>
          <w:szCs w:val="28"/>
        </w:rPr>
        <w:t xml:space="preserve"> </w:t>
      </w:r>
      <w:r w:rsidR="00A91320">
        <w:rPr>
          <w:spacing w:val="-1"/>
          <w:sz w:val="28"/>
          <w:szCs w:val="28"/>
        </w:rPr>
        <w:t>images</w:t>
      </w:r>
      <w:r w:rsidR="00A91320">
        <w:rPr>
          <w:spacing w:val="9"/>
          <w:sz w:val="28"/>
          <w:szCs w:val="28"/>
        </w:rPr>
        <w:t xml:space="preserve"> </w:t>
      </w:r>
      <w:r w:rsidR="00A91320">
        <w:rPr>
          <w:spacing w:val="-1"/>
          <w:sz w:val="28"/>
          <w:szCs w:val="28"/>
        </w:rPr>
        <w:t>which</w:t>
      </w:r>
      <w:r w:rsidR="00A91320">
        <w:rPr>
          <w:spacing w:val="45"/>
          <w:sz w:val="28"/>
          <w:szCs w:val="28"/>
        </w:rPr>
        <w:t xml:space="preserve"> </w:t>
      </w:r>
      <w:r w:rsidR="00A91320">
        <w:rPr>
          <w:spacing w:val="-1"/>
          <w:sz w:val="28"/>
          <w:szCs w:val="28"/>
        </w:rPr>
        <w:t>will</w:t>
      </w:r>
      <w:r w:rsidR="00A91320">
        <w:rPr>
          <w:spacing w:val="-6"/>
          <w:sz w:val="28"/>
          <w:szCs w:val="28"/>
        </w:rPr>
        <w:t xml:space="preserve"> </w:t>
      </w:r>
      <w:r w:rsidR="00A91320">
        <w:rPr>
          <w:spacing w:val="-1"/>
          <w:sz w:val="28"/>
          <w:szCs w:val="28"/>
        </w:rPr>
        <w:t>come</w:t>
      </w:r>
      <w:r w:rsidR="00A91320">
        <w:rPr>
          <w:spacing w:val="-5"/>
          <w:sz w:val="28"/>
          <w:szCs w:val="28"/>
        </w:rPr>
        <w:t xml:space="preserve"> </w:t>
      </w:r>
      <w:r w:rsidR="00A91320">
        <w:rPr>
          <w:spacing w:val="-1"/>
          <w:sz w:val="28"/>
          <w:szCs w:val="28"/>
        </w:rPr>
        <w:t>from</w:t>
      </w:r>
      <w:r w:rsidR="00A91320">
        <w:rPr>
          <w:spacing w:val="-5"/>
          <w:sz w:val="28"/>
          <w:szCs w:val="28"/>
        </w:rPr>
        <w:t xml:space="preserve"> </w:t>
      </w:r>
      <w:r w:rsidR="00A91320">
        <w:rPr>
          <w:sz w:val="28"/>
          <w:szCs w:val="28"/>
        </w:rPr>
        <w:t>the</w:t>
      </w:r>
      <w:r w:rsidR="00A91320">
        <w:rPr>
          <w:spacing w:val="-6"/>
          <w:sz w:val="28"/>
          <w:szCs w:val="28"/>
        </w:rPr>
        <w:t xml:space="preserve"> </w:t>
      </w:r>
      <w:r w:rsidR="00A91320">
        <w:rPr>
          <w:spacing w:val="-1"/>
          <w:sz w:val="28"/>
          <w:szCs w:val="28"/>
        </w:rPr>
        <w:t>mass</w:t>
      </w:r>
      <w:r w:rsidR="00A91320">
        <w:rPr>
          <w:spacing w:val="-4"/>
          <w:sz w:val="28"/>
          <w:szCs w:val="28"/>
        </w:rPr>
        <w:t xml:space="preserve"> </w:t>
      </w:r>
      <w:r w:rsidR="00A91320">
        <w:rPr>
          <w:spacing w:val="-1"/>
          <w:sz w:val="28"/>
          <w:szCs w:val="28"/>
        </w:rPr>
        <w:t>screening</w:t>
      </w:r>
      <w:r w:rsidR="00A91320">
        <w:rPr>
          <w:spacing w:val="-6"/>
          <w:sz w:val="28"/>
          <w:szCs w:val="28"/>
        </w:rPr>
        <w:t xml:space="preserve"> </w:t>
      </w:r>
      <w:r w:rsidR="00A91320">
        <w:rPr>
          <w:spacing w:val="-1"/>
          <w:sz w:val="28"/>
          <w:szCs w:val="28"/>
        </w:rPr>
        <w:t>camps</w:t>
      </w:r>
      <w:r>
        <w:rPr>
          <w:sz w:val="28"/>
          <w:szCs w:val="28"/>
        </w:rPr>
        <w:t>.</w:t>
      </w:r>
    </w:p>
    <w:p w:rsidR="006E6004" w:rsidRDefault="006E6004">
      <w:pPr>
        <w:widowControl w:val="0"/>
        <w:autoSpaceDE w:val="0"/>
        <w:autoSpaceDN w:val="0"/>
        <w:rPr>
          <w:sz w:val="30"/>
          <w:szCs w:val="28"/>
        </w:rPr>
      </w:pPr>
    </w:p>
    <w:p w:rsidR="006E6004" w:rsidRDefault="006E6004">
      <w:pPr>
        <w:widowControl w:val="0"/>
        <w:autoSpaceDE w:val="0"/>
        <w:autoSpaceDN w:val="0"/>
        <w:rPr>
          <w:sz w:val="30"/>
          <w:szCs w:val="28"/>
        </w:rPr>
      </w:pPr>
    </w:p>
    <w:p w:rsidR="006E6004" w:rsidRDefault="006E6004">
      <w:pPr>
        <w:widowControl w:val="0"/>
        <w:autoSpaceDE w:val="0"/>
        <w:autoSpaceDN w:val="0"/>
        <w:spacing w:before="3"/>
        <w:rPr>
          <w:sz w:val="26"/>
          <w:szCs w:val="28"/>
        </w:rPr>
      </w:pPr>
    </w:p>
    <w:p w:rsidR="006E6004" w:rsidRDefault="007C6F71">
      <w:pPr>
        <w:widowControl w:val="0"/>
        <w:numPr>
          <w:ilvl w:val="1"/>
          <w:numId w:val="16"/>
        </w:numPr>
        <w:tabs>
          <w:tab w:val="left" w:pos="1243"/>
        </w:tabs>
        <w:autoSpaceDE w:val="0"/>
        <w:autoSpaceDN w:val="0"/>
        <w:outlineLvl w:val="1"/>
        <w:rPr>
          <w:b/>
          <w:bCs/>
          <w:sz w:val="28"/>
          <w:szCs w:val="28"/>
        </w:rPr>
      </w:pPr>
      <w:r>
        <w:rPr>
          <w:b/>
          <w:bCs/>
          <w:spacing w:val="-1"/>
          <w:sz w:val="28"/>
          <w:szCs w:val="28"/>
        </w:rPr>
        <w:t>FUTURE</w:t>
      </w:r>
      <w:r>
        <w:rPr>
          <w:b/>
          <w:bCs/>
          <w:spacing w:val="-16"/>
          <w:sz w:val="28"/>
          <w:szCs w:val="28"/>
        </w:rPr>
        <w:t xml:space="preserve"> </w:t>
      </w:r>
      <w:r>
        <w:rPr>
          <w:b/>
          <w:bCs/>
          <w:spacing w:val="-1"/>
          <w:sz w:val="28"/>
          <w:szCs w:val="28"/>
        </w:rPr>
        <w:t>ENHANCEMENTS</w:t>
      </w:r>
    </w:p>
    <w:p w:rsidR="006E6004" w:rsidRDefault="006E6004">
      <w:pPr>
        <w:widowControl w:val="0"/>
        <w:autoSpaceDE w:val="0"/>
        <w:autoSpaceDN w:val="0"/>
        <w:spacing w:before="3"/>
        <w:rPr>
          <w:b/>
          <w:sz w:val="26"/>
          <w:szCs w:val="28"/>
        </w:rPr>
      </w:pPr>
    </w:p>
    <w:p w:rsidR="006E6004" w:rsidRDefault="007C6F71">
      <w:pPr>
        <w:widowControl w:val="0"/>
        <w:autoSpaceDE w:val="0"/>
        <w:autoSpaceDN w:val="0"/>
        <w:spacing w:line="360" w:lineRule="auto"/>
        <w:ind w:left="820" w:right="1226" w:firstLine="1046"/>
        <w:jc w:val="both"/>
        <w:rPr>
          <w:sz w:val="28"/>
          <w:szCs w:val="28"/>
        </w:rPr>
      </w:pPr>
      <w:r>
        <w:rPr>
          <w:sz w:val="28"/>
          <w:szCs w:val="28"/>
        </w:rPr>
        <w:t>Diabetic retinopathy detection is become simple when creating a mobile</w:t>
      </w:r>
      <w:r>
        <w:rPr>
          <w:spacing w:val="1"/>
          <w:sz w:val="28"/>
          <w:szCs w:val="28"/>
        </w:rPr>
        <w:t xml:space="preserve"> </w:t>
      </w:r>
      <w:r>
        <w:rPr>
          <w:sz w:val="28"/>
          <w:szCs w:val="28"/>
        </w:rPr>
        <w:t>application that may useful for all the people around the world who cannot afford</w:t>
      </w:r>
      <w:r>
        <w:rPr>
          <w:spacing w:val="1"/>
          <w:sz w:val="28"/>
          <w:szCs w:val="28"/>
        </w:rPr>
        <w:t xml:space="preserve"> </w:t>
      </w:r>
      <w:r>
        <w:rPr>
          <w:sz w:val="28"/>
          <w:szCs w:val="28"/>
        </w:rPr>
        <w:t>money</w:t>
      </w:r>
      <w:r>
        <w:rPr>
          <w:spacing w:val="1"/>
          <w:sz w:val="28"/>
          <w:szCs w:val="28"/>
        </w:rPr>
        <w:t xml:space="preserve"> </w:t>
      </w:r>
      <w:r>
        <w:rPr>
          <w:sz w:val="28"/>
          <w:szCs w:val="28"/>
        </w:rPr>
        <w:t>to</w:t>
      </w:r>
      <w:r>
        <w:rPr>
          <w:spacing w:val="1"/>
          <w:sz w:val="28"/>
          <w:szCs w:val="28"/>
        </w:rPr>
        <w:t xml:space="preserve"> </w:t>
      </w:r>
      <w:r>
        <w:rPr>
          <w:sz w:val="28"/>
          <w:szCs w:val="28"/>
        </w:rPr>
        <w:t>go</w:t>
      </w:r>
      <w:r>
        <w:rPr>
          <w:spacing w:val="1"/>
          <w:sz w:val="28"/>
          <w:szCs w:val="28"/>
        </w:rPr>
        <w:t xml:space="preserve"> </w:t>
      </w:r>
      <w:r>
        <w:rPr>
          <w:sz w:val="28"/>
          <w:szCs w:val="28"/>
        </w:rPr>
        <w:t>hospitals</w:t>
      </w:r>
      <w:r>
        <w:rPr>
          <w:spacing w:val="1"/>
          <w:sz w:val="28"/>
          <w:szCs w:val="28"/>
        </w:rPr>
        <w:t xml:space="preserve"> </w:t>
      </w:r>
      <w:r>
        <w:rPr>
          <w:sz w:val="28"/>
          <w:szCs w:val="28"/>
        </w:rPr>
        <w:t>and</w:t>
      </w:r>
      <w:r>
        <w:rPr>
          <w:spacing w:val="1"/>
          <w:sz w:val="28"/>
          <w:szCs w:val="28"/>
        </w:rPr>
        <w:t xml:space="preserve"> </w:t>
      </w:r>
      <w:r>
        <w:rPr>
          <w:sz w:val="28"/>
          <w:szCs w:val="28"/>
        </w:rPr>
        <w:t>also</w:t>
      </w:r>
      <w:r>
        <w:rPr>
          <w:spacing w:val="1"/>
          <w:sz w:val="28"/>
          <w:szCs w:val="28"/>
        </w:rPr>
        <w:t xml:space="preserve"> </w:t>
      </w:r>
      <w:r>
        <w:rPr>
          <w:sz w:val="28"/>
          <w:szCs w:val="28"/>
        </w:rPr>
        <w:t>detecting</w:t>
      </w:r>
      <w:r>
        <w:rPr>
          <w:spacing w:val="1"/>
          <w:sz w:val="28"/>
          <w:szCs w:val="28"/>
        </w:rPr>
        <w:t xml:space="preserve"> </w:t>
      </w:r>
      <w:r>
        <w:rPr>
          <w:sz w:val="28"/>
          <w:szCs w:val="28"/>
        </w:rPr>
        <w:t>the</w:t>
      </w:r>
      <w:r>
        <w:rPr>
          <w:spacing w:val="1"/>
          <w:sz w:val="28"/>
          <w:szCs w:val="28"/>
        </w:rPr>
        <w:t xml:space="preserve"> </w:t>
      </w:r>
      <w:r>
        <w:rPr>
          <w:sz w:val="28"/>
          <w:szCs w:val="28"/>
        </w:rPr>
        <w:t>accurate</w:t>
      </w:r>
      <w:r>
        <w:rPr>
          <w:spacing w:val="1"/>
          <w:sz w:val="28"/>
          <w:szCs w:val="28"/>
        </w:rPr>
        <w:t xml:space="preserve"> </w:t>
      </w:r>
      <w:r>
        <w:rPr>
          <w:sz w:val="28"/>
          <w:szCs w:val="28"/>
        </w:rPr>
        <w:t>percentage</w:t>
      </w:r>
      <w:r>
        <w:rPr>
          <w:spacing w:val="70"/>
          <w:sz w:val="28"/>
          <w:szCs w:val="28"/>
        </w:rPr>
        <w:t xml:space="preserve"> </w:t>
      </w:r>
      <w:r>
        <w:rPr>
          <w:sz w:val="28"/>
          <w:szCs w:val="28"/>
        </w:rPr>
        <w:t>of</w:t>
      </w:r>
      <w:r>
        <w:rPr>
          <w:spacing w:val="70"/>
          <w:sz w:val="28"/>
          <w:szCs w:val="28"/>
        </w:rPr>
        <w:t xml:space="preserve"> </w:t>
      </w:r>
      <w:r>
        <w:rPr>
          <w:sz w:val="28"/>
          <w:szCs w:val="28"/>
        </w:rPr>
        <w:t>people</w:t>
      </w:r>
      <w:r>
        <w:rPr>
          <w:spacing w:val="1"/>
          <w:sz w:val="28"/>
          <w:szCs w:val="28"/>
        </w:rPr>
        <w:t xml:space="preserve"> </w:t>
      </w:r>
      <w:r>
        <w:rPr>
          <w:sz w:val="28"/>
          <w:szCs w:val="28"/>
        </w:rPr>
        <w:t>affected</w:t>
      </w:r>
      <w:r>
        <w:rPr>
          <w:spacing w:val="21"/>
          <w:sz w:val="28"/>
          <w:szCs w:val="28"/>
        </w:rPr>
        <w:t xml:space="preserve"> </w:t>
      </w:r>
      <w:r>
        <w:rPr>
          <w:sz w:val="28"/>
          <w:szCs w:val="28"/>
        </w:rPr>
        <w:t>by</w:t>
      </w:r>
      <w:r>
        <w:rPr>
          <w:spacing w:val="14"/>
          <w:sz w:val="28"/>
          <w:szCs w:val="28"/>
        </w:rPr>
        <w:t xml:space="preserve"> </w:t>
      </w:r>
      <w:r>
        <w:rPr>
          <w:sz w:val="28"/>
          <w:szCs w:val="28"/>
        </w:rPr>
        <w:t>this</w:t>
      </w:r>
      <w:r>
        <w:rPr>
          <w:spacing w:val="21"/>
          <w:sz w:val="28"/>
          <w:szCs w:val="28"/>
        </w:rPr>
        <w:t xml:space="preserve"> </w:t>
      </w:r>
      <w:r>
        <w:rPr>
          <w:sz w:val="28"/>
          <w:szCs w:val="28"/>
        </w:rPr>
        <w:t>disease</w:t>
      </w:r>
      <w:r>
        <w:rPr>
          <w:spacing w:val="22"/>
          <w:sz w:val="28"/>
          <w:szCs w:val="28"/>
        </w:rPr>
        <w:t xml:space="preserve"> </w:t>
      </w:r>
      <w:r>
        <w:rPr>
          <w:sz w:val="28"/>
          <w:szCs w:val="28"/>
        </w:rPr>
        <w:t>is</w:t>
      </w:r>
      <w:r>
        <w:rPr>
          <w:spacing w:val="24"/>
          <w:sz w:val="28"/>
          <w:szCs w:val="28"/>
        </w:rPr>
        <w:t xml:space="preserve"> </w:t>
      </w:r>
      <w:r>
        <w:rPr>
          <w:sz w:val="28"/>
          <w:szCs w:val="28"/>
        </w:rPr>
        <w:t>also</w:t>
      </w:r>
      <w:r>
        <w:rPr>
          <w:spacing w:val="24"/>
          <w:sz w:val="28"/>
          <w:szCs w:val="28"/>
        </w:rPr>
        <w:t xml:space="preserve"> </w:t>
      </w:r>
      <w:r>
        <w:rPr>
          <w:sz w:val="28"/>
          <w:szCs w:val="28"/>
        </w:rPr>
        <w:t>a</w:t>
      </w:r>
      <w:r>
        <w:rPr>
          <w:spacing w:val="20"/>
          <w:sz w:val="28"/>
          <w:szCs w:val="28"/>
        </w:rPr>
        <w:t xml:space="preserve"> </w:t>
      </w:r>
      <w:r>
        <w:rPr>
          <w:sz w:val="28"/>
          <w:szCs w:val="28"/>
        </w:rPr>
        <w:t>future</w:t>
      </w:r>
      <w:r>
        <w:rPr>
          <w:spacing w:val="21"/>
          <w:sz w:val="28"/>
          <w:szCs w:val="28"/>
        </w:rPr>
        <w:t xml:space="preserve"> </w:t>
      </w:r>
      <w:r>
        <w:rPr>
          <w:sz w:val="28"/>
          <w:szCs w:val="28"/>
        </w:rPr>
        <w:t>enhancement</w:t>
      </w:r>
      <w:r>
        <w:rPr>
          <w:spacing w:val="23"/>
          <w:sz w:val="28"/>
          <w:szCs w:val="28"/>
        </w:rPr>
        <w:t xml:space="preserve"> </w:t>
      </w:r>
      <w:r>
        <w:rPr>
          <w:sz w:val="28"/>
          <w:szCs w:val="28"/>
        </w:rPr>
        <w:t>of</w:t>
      </w:r>
      <w:r>
        <w:rPr>
          <w:spacing w:val="20"/>
          <w:sz w:val="28"/>
          <w:szCs w:val="28"/>
        </w:rPr>
        <w:t xml:space="preserve"> </w:t>
      </w:r>
      <w:r>
        <w:rPr>
          <w:sz w:val="28"/>
          <w:szCs w:val="28"/>
        </w:rPr>
        <w:t>this</w:t>
      </w:r>
      <w:r>
        <w:rPr>
          <w:spacing w:val="21"/>
          <w:sz w:val="28"/>
          <w:szCs w:val="28"/>
        </w:rPr>
        <w:t xml:space="preserve"> </w:t>
      </w:r>
      <w:r>
        <w:rPr>
          <w:sz w:val="28"/>
          <w:szCs w:val="28"/>
        </w:rPr>
        <w:t>project.</w:t>
      </w:r>
    </w:p>
    <w:p w:rsidR="006E6004" w:rsidRDefault="006E6004">
      <w:pPr>
        <w:widowControl w:val="0"/>
        <w:autoSpaceDE w:val="0"/>
        <w:autoSpaceDN w:val="0"/>
        <w:spacing w:line="360" w:lineRule="auto"/>
        <w:jc w:val="both"/>
        <w:rPr>
          <w:sz w:val="22"/>
          <w:szCs w:val="22"/>
        </w:rPr>
        <w:sectPr w:rsidR="006E6004">
          <w:pgSz w:w="12240" w:h="15840"/>
          <w:pgMar w:top="1360" w:right="200" w:bottom="1160" w:left="620" w:header="0" w:footer="894" w:gutter="0"/>
          <w:cols w:space="720"/>
        </w:sectPr>
      </w:pPr>
    </w:p>
    <w:p w:rsidR="006E6004" w:rsidRDefault="007C6F71">
      <w:pPr>
        <w:widowControl w:val="0"/>
        <w:autoSpaceDE w:val="0"/>
        <w:autoSpaceDN w:val="0"/>
        <w:spacing w:before="68"/>
        <w:ind w:left="825" w:right="1233"/>
        <w:jc w:val="center"/>
        <w:outlineLvl w:val="1"/>
        <w:rPr>
          <w:b/>
          <w:bCs/>
          <w:sz w:val="28"/>
          <w:szCs w:val="28"/>
        </w:rPr>
      </w:pPr>
      <w:r>
        <w:rPr>
          <w:b/>
          <w:bCs/>
          <w:sz w:val="28"/>
          <w:szCs w:val="28"/>
        </w:rPr>
        <w:lastRenderedPageBreak/>
        <w:t>APPENDICES</w:t>
      </w:r>
    </w:p>
    <w:p w:rsidR="006E6004" w:rsidRDefault="006E6004">
      <w:pPr>
        <w:widowControl w:val="0"/>
        <w:autoSpaceDE w:val="0"/>
        <w:autoSpaceDN w:val="0"/>
        <w:spacing w:before="3"/>
        <w:rPr>
          <w:b/>
          <w:sz w:val="20"/>
          <w:szCs w:val="28"/>
        </w:rPr>
      </w:pPr>
    </w:p>
    <w:p w:rsidR="006E6004" w:rsidRDefault="007C6F71">
      <w:pPr>
        <w:widowControl w:val="0"/>
        <w:autoSpaceDE w:val="0"/>
        <w:autoSpaceDN w:val="0"/>
        <w:spacing w:before="89"/>
        <w:ind w:left="820"/>
        <w:rPr>
          <w:b/>
          <w:sz w:val="28"/>
          <w:szCs w:val="22"/>
        </w:rPr>
      </w:pPr>
      <w:r>
        <w:rPr>
          <w:b/>
          <w:sz w:val="28"/>
          <w:szCs w:val="22"/>
        </w:rPr>
        <w:t>A.1</w:t>
      </w:r>
      <w:r>
        <w:rPr>
          <w:b/>
          <w:spacing w:val="-12"/>
          <w:sz w:val="28"/>
          <w:szCs w:val="22"/>
        </w:rPr>
        <w:t xml:space="preserve"> </w:t>
      </w:r>
      <w:r>
        <w:rPr>
          <w:b/>
          <w:sz w:val="28"/>
          <w:szCs w:val="22"/>
        </w:rPr>
        <w:t>SAMPLE</w:t>
      </w:r>
      <w:r>
        <w:rPr>
          <w:b/>
          <w:spacing w:val="-8"/>
          <w:sz w:val="28"/>
          <w:szCs w:val="22"/>
        </w:rPr>
        <w:t xml:space="preserve"> </w:t>
      </w:r>
      <w:r>
        <w:rPr>
          <w:b/>
          <w:sz w:val="28"/>
          <w:szCs w:val="22"/>
        </w:rPr>
        <w:t>SCREENS</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spacing w:before="5"/>
        <w:rPr>
          <w:b/>
          <w:sz w:val="16"/>
          <w:szCs w:val="28"/>
        </w:rPr>
      </w:pPr>
      <w:r>
        <w:rPr>
          <w:noProof/>
          <w:lang w:val="en-IN" w:eastAsia="en-IN" w:bidi="ta-IN"/>
        </w:rPr>
        <w:drawing>
          <wp:anchor distT="0" distB="0" distL="0" distR="0" simplePos="0" relativeHeight="251660288" behindDoc="0" locked="0" layoutInCell="1" allowOverlap="1">
            <wp:simplePos x="0" y="0"/>
            <wp:positionH relativeFrom="page">
              <wp:posOffset>1189355</wp:posOffset>
            </wp:positionH>
            <wp:positionV relativeFrom="paragraph">
              <wp:posOffset>144780</wp:posOffset>
            </wp:positionV>
            <wp:extent cx="5653405" cy="303149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9" cstate="print"/>
                    <a:stretch>
                      <a:fillRect/>
                    </a:stretch>
                  </pic:blipFill>
                  <pic:spPr>
                    <a:xfrm>
                      <a:off x="0" y="0"/>
                      <a:ext cx="5653480" cy="3031236"/>
                    </a:xfrm>
                    <a:prstGeom prst="rect">
                      <a:avLst/>
                    </a:prstGeom>
                  </pic:spPr>
                </pic:pic>
              </a:graphicData>
            </a:graphic>
          </wp:anchor>
        </w:drawing>
      </w:r>
    </w:p>
    <w:p w:rsidR="006E6004" w:rsidRDefault="007C6F71">
      <w:pPr>
        <w:widowControl w:val="0"/>
        <w:autoSpaceDE w:val="0"/>
        <w:autoSpaceDN w:val="0"/>
        <w:spacing w:before="19"/>
        <w:ind w:left="3590"/>
        <w:outlineLvl w:val="1"/>
        <w:rPr>
          <w:b/>
          <w:bCs/>
          <w:sz w:val="28"/>
          <w:szCs w:val="28"/>
        </w:rPr>
      </w:pPr>
      <w:r>
        <w:rPr>
          <w:b/>
          <w:bCs/>
          <w:sz w:val="28"/>
          <w:szCs w:val="28"/>
        </w:rPr>
        <w:t>FIG</w:t>
      </w:r>
      <w:r>
        <w:rPr>
          <w:b/>
          <w:bCs/>
          <w:spacing w:val="-10"/>
          <w:sz w:val="28"/>
          <w:szCs w:val="28"/>
        </w:rPr>
        <w:t xml:space="preserve"> </w:t>
      </w:r>
      <w:r>
        <w:rPr>
          <w:b/>
          <w:bCs/>
          <w:sz w:val="28"/>
          <w:szCs w:val="28"/>
        </w:rPr>
        <w:t>NO.</w:t>
      </w:r>
      <w:r>
        <w:rPr>
          <w:b/>
          <w:bCs/>
          <w:spacing w:val="-2"/>
          <w:sz w:val="28"/>
          <w:szCs w:val="28"/>
        </w:rPr>
        <w:t xml:space="preserve"> </w:t>
      </w:r>
      <w:r>
        <w:rPr>
          <w:b/>
          <w:bCs/>
          <w:sz w:val="28"/>
          <w:szCs w:val="28"/>
        </w:rPr>
        <w:t>A.1</w:t>
      </w:r>
      <w:r>
        <w:rPr>
          <w:b/>
          <w:bCs/>
          <w:spacing w:val="-9"/>
          <w:sz w:val="28"/>
          <w:szCs w:val="28"/>
        </w:rPr>
        <w:t xml:space="preserve"> </w:t>
      </w:r>
      <w:r>
        <w:rPr>
          <w:b/>
          <w:bCs/>
          <w:sz w:val="28"/>
          <w:szCs w:val="28"/>
        </w:rPr>
        <w:t>MAIN</w:t>
      </w:r>
      <w:r>
        <w:rPr>
          <w:b/>
          <w:bCs/>
          <w:spacing w:val="-7"/>
          <w:sz w:val="28"/>
          <w:szCs w:val="28"/>
        </w:rPr>
        <w:t xml:space="preserve"> </w:t>
      </w:r>
      <w:r>
        <w:rPr>
          <w:b/>
          <w:bCs/>
          <w:sz w:val="28"/>
          <w:szCs w:val="28"/>
        </w:rPr>
        <w:t>PAGE</w:t>
      </w:r>
    </w:p>
    <w:p w:rsidR="006E6004" w:rsidRDefault="006E6004">
      <w:pPr>
        <w:widowControl w:val="0"/>
        <w:autoSpaceDE w:val="0"/>
        <w:autoSpaceDN w:val="0"/>
        <w:rPr>
          <w:b/>
          <w:sz w:val="20"/>
          <w:szCs w:val="28"/>
        </w:rPr>
      </w:pPr>
    </w:p>
    <w:p w:rsidR="006E6004" w:rsidRDefault="007C6F71">
      <w:pPr>
        <w:widowControl w:val="0"/>
        <w:autoSpaceDE w:val="0"/>
        <w:autoSpaceDN w:val="0"/>
        <w:spacing w:before="2"/>
        <w:rPr>
          <w:b/>
          <w:sz w:val="21"/>
          <w:szCs w:val="28"/>
        </w:rPr>
      </w:pPr>
      <w:r>
        <w:rPr>
          <w:noProof/>
          <w:lang w:val="en-IN" w:eastAsia="en-IN" w:bidi="ta-IN"/>
        </w:rPr>
        <w:drawing>
          <wp:anchor distT="0" distB="0" distL="0" distR="0" simplePos="0" relativeHeight="251661312" behindDoc="0" locked="0" layoutInCell="1" allowOverlap="1">
            <wp:simplePos x="0" y="0"/>
            <wp:positionH relativeFrom="page">
              <wp:posOffset>1209675</wp:posOffset>
            </wp:positionH>
            <wp:positionV relativeFrom="paragraph">
              <wp:posOffset>179705</wp:posOffset>
            </wp:positionV>
            <wp:extent cx="5708650" cy="29895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0" cstate="print"/>
                    <a:stretch>
                      <a:fillRect/>
                    </a:stretch>
                  </pic:blipFill>
                  <pic:spPr>
                    <a:xfrm>
                      <a:off x="0" y="0"/>
                      <a:ext cx="5708621" cy="2989897"/>
                    </a:xfrm>
                    <a:prstGeom prst="rect">
                      <a:avLst/>
                    </a:prstGeom>
                  </pic:spPr>
                </pic:pic>
              </a:graphicData>
            </a:graphic>
          </wp:anchor>
        </w:drawing>
      </w:r>
    </w:p>
    <w:p w:rsidR="006E6004" w:rsidRDefault="006E6004">
      <w:pPr>
        <w:widowControl w:val="0"/>
        <w:autoSpaceDE w:val="0"/>
        <w:autoSpaceDN w:val="0"/>
        <w:rPr>
          <w:b/>
          <w:sz w:val="30"/>
          <w:szCs w:val="28"/>
        </w:rPr>
      </w:pPr>
    </w:p>
    <w:p w:rsidR="006E6004" w:rsidRDefault="006E6004">
      <w:pPr>
        <w:widowControl w:val="0"/>
        <w:autoSpaceDE w:val="0"/>
        <w:autoSpaceDN w:val="0"/>
        <w:spacing w:before="10"/>
        <w:rPr>
          <w:b/>
          <w:sz w:val="36"/>
          <w:szCs w:val="28"/>
        </w:rPr>
      </w:pPr>
    </w:p>
    <w:p w:rsidR="006E6004" w:rsidRDefault="007C6F71">
      <w:pPr>
        <w:widowControl w:val="0"/>
        <w:autoSpaceDE w:val="0"/>
        <w:autoSpaceDN w:val="0"/>
        <w:ind w:left="825" w:right="1233"/>
        <w:jc w:val="center"/>
        <w:rPr>
          <w:b/>
          <w:sz w:val="28"/>
          <w:szCs w:val="22"/>
        </w:rPr>
      </w:pPr>
      <w:r>
        <w:rPr>
          <w:b/>
          <w:sz w:val="28"/>
          <w:szCs w:val="22"/>
        </w:rPr>
        <w:t>FIG</w:t>
      </w:r>
      <w:r>
        <w:rPr>
          <w:b/>
          <w:spacing w:val="-9"/>
          <w:sz w:val="28"/>
          <w:szCs w:val="22"/>
        </w:rPr>
        <w:t xml:space="preserve"> </w:t>
      </w:r>
      <w:r>
        <w:rPr>
          <w:b/>
          <w:sz w:val="28"/>
          <w:szCs w:val="22"/>
        </w:rPr>
        <w:t>NO.</w:t>
      </w:r>
      <w:r>
        <w:rPr>
          <w:b/>
          <w:spacing w:val="-2"/>
          <w:sz w:val="28"/>
          <w:szCs w:val="22"/>
        </w:rPr>
        <w:t xml:space="preserve"> </w:t>
      </w:r>
      <w:r>
        <w:rPr>
          <w:b/>
          <w:sz w:val="28"/>
          <w:szCs w:val="22"/>
        </w:rPr>
        <w:t>A.2</w:t>
      </w:r>
      <w:r>
        <w:rPr>
          <w:b/>
          <w:spacing w:val="-8"/>
          <w:sz w:val="28"/>
          <w:szCs w:val="22"/>
        </w:rPr>
        <w:t xml:space="preserve"> </w:t>
      </w:r>
      <w:r>
        <w:rPr>
          <w:b/>
          <w:sz w:val="28"/>
          <w:szCs w:val="22"/>
        </w:rPr>
        <w:t>LOGIN</w:t>
      </w:r>
      <w:r>
        <w:rPr>
          <w:b/>
          <w:spacing w:val="-7"/>
          <w:sz w:val="28"/>
          <w:szCs w:val="22"/>
        </w:rPr>
        <w:t xml:space="preserve"> </w:t>
      </w:r>
      <w:r>
        <w:rPr>
          <w:b/>
          <w:sz w:val="28"/>
          <w:szCs w:val="22"/>
        </w:rPr>
        <w:t>PAGE</w:t>
      </w:r>
    </w:p>
    <w:p w:rsidR="006E6004" w:rsidRDefault="006E6004">
      <w:pPr>
        <w:widowControl w:val="0"/>
        <w:autoSpaceDE w:val="0"/>
        <w:autoSpaceDN w:val="0"/>
        <w:jc w:val="center"/>
        <w:rPr>
          <w:sz w:val="28"/>
          <w:szCs w:val="22"/>
        </w:rPr>
        <w:sectPr w:rsidR="006E6004">
          <w:pgSz w:w="12240" w:h="15840"/>
          <w:pgMar w:top="1360" w:right="200" w:bottom="1160" w:left="620" w:header="0" w:footer="894" w:gutter="0"/>
          <w:cols w:space="720"/>
        </w:sectPr>
      </w:pPr>
    </w:p>
    <w:p w:rsidR="006E6004" w:rsidRDefault="007C6F71">
      <w:pPr>
        <w:widowControl w:val="0"/>
        <w:autoSpaceDE w:val="0"/>
        <w:autoSpaceDN w:val="0"/>
        <w:ind w:left="1600"/>
        <w:rPr>
          <w:sz w:val="20"/>
          <w:szCs w:val="28"/>
        </w:rPr>
      </w:pPr>
      <w:r>
        <w:rPr>
          <w:noProof/>
          <w:sz w:val="20"/>
          <w:lang w:val="en-IN" w:eastAsia="en-IN" w:bidi="ta-IN"/>
        </w:rPr>
        <w:lastRenderedPageBreak/>
        <w:drawing>
          <wp:inline distT="0" distB="0" distL="0" distR="0">
            <wp:extent cx="5337175" cy="283083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1" cstate="print"/>
                    <a:stretch>
                      <a:fillRect/>
                    </a:stretch>
                  </pic:blipFill>
                  <pic:spPr>
                    <a:xfrm>
                      <a:off x="0" y="0"/>
                      <a:ext cx="5337223" cy="2831306"/>
                    </a:xfrm>
                    <a:prstGeom prst="rect">
                      <a:avLst/>
                    </a:prstGeom>
                  </pic:spPr>
                </pic:pic>
              </a:graphicData>
            </a:graphic>
          </wp:inline>
        </w:drawing>
      </w:r>
    </w:p>
    <w:p w:rsidR="006E6004" w:rsidRDefault="006E6004">
      <w:pPr>
        <w:widowControl w:val="0"/>
        <w:autoSpaceDE w:val="0"/>
        <w:autoSpaceDN w:val="0"/>
        <w:rPr>
          <w:b/>
          <w:sz w:val="12"/>
          <w:szCs w:val="28"/>
        </w:rPr>
      </w:pPr>
    </w:p>
    <w:p w:rsidR="006E6004" w:rsidRDefault="007C6F71">
      <w:pPr>
        <w:widowControl w:val="0"/>
        <w:autoSpaceDE w:val="0"/>
        <w:autoSpaceDN w:val="0"/>
        <w:spacing w:before="89"/>
        <w:ind w:left="825" w:right="711"/>
        <w:jc w:val="center"/>
        <w:outlineLvl w:val="1"/>
        <w:rPr>
          <w:b/>
          <w:bCs/>
          <w:sz w:val="28"/>
          <w:szCs w:val="28"/>
        </w:rPr>
      </w:pPr>
      <w:r>
        <w:rPr>
          <w:b/>
          <w:bCs/>
          <w:sz w:val="28"/>
          <w:szCs w:val="28"/>
        </w:rPr>
        <w:t>FIG</w:t>
      </w:r>
      <w:r>
        <w:rPr>
          <w:b/>
          <w:bCs/>
          <w:spacing w:val="-12"/>
          <w:sz w:val="28"/>
          <w:szCs w:val="28"/>
        </w:rPr>
        <w:t xml:space="preserve"> </w:t>
      </w:r>
      <w:r>
        <w:rPr>
          <w:b/>
          <w:bCs/>
          <w:sz w:val="28"/>
          <w:szCs w:val="28"/>
        </w:rPr>
        <w:t>NO.</w:t>
      </w:r>
      <w:r>
        <w:rPr>
          <w:b/>
          <w:bCs/>
          <w:spacing w:val="-8"/>
          <w:sz w:val="28"/>
          <w:szCs w:val="28"/>
        </w:rPr>
        <w:t xml:space="preserve"> </w:t>
      </w:r>
      <w:r>
        <w:rPr>
          <w:b/>
          <w:bCs/>
          <w:sz w:val="28"/>
          <w:szCs w:val="28"/>
        </w:rPr>
        <w:t>A.3</w:t>
      </w:r>
      <w:r>
        <w:rPr>
          <w:b/>
          <w:bCs/>
          <w:spacing w:val="-7"/>
          <w:sz w:val="28"/>
          <w:szCs w:val="28"/>
        </w:rPr>
        <w:t xml:space="preserve"> </w:t>
      </w:r>
      <w:r>
        <w:rPr>
          <w:b/>
          <w:bCs/>
          <w:sz w:val="28"/>
          <w:szCs w:val="28"/>
        </w:rPr>
        <w:t>UPLOADING</w:t>
      </w:r>
      <w:r>
        <w:rPr>
          <w:b/>
          <w:bCs/>
          <w:spacing w:val="-4"/>
          <w:sz w:val="28"/>
          <w:szCs w:val="28"/>
        </w:rPr>
        <w:t xml:space="preserve"> </w:t>
      </w:r>
      <w:r>
        <w:rPr>
          <w:b/>
          <w:bCs/>
          <w:sz w:val="28"/>
          <w:szCs w:val="28"/>
        </w:rPr>
        <w:t>NON</w:t>
      </w:r>
      <w:r>
        <w:rPr>
          <w:b/>
          <w:bCs/>
          <w:spacing w:val="-6"/>
          <w:sz w:val="28"/>
          <w:szCs w:val="28"/>
        </w:rPr>
        <w:t xml:space="preserve"> </w:t>
      </w:r>
      <w:r>
        <w:rPr>
          <w:b/>
          <w:bCs/>
          <w:sz w:val="28"/>
          <w:szCs w:val="28"/>
        </w:rPr>
        <w:t>AFFECTED</w:t>
      </w:r>
      <w:r>
        <w:rPr>
          <w:b/>
          <w:bCs/>
          <w:spacing w:val="59"/>
          <w:sz w:val="28"/>
          <w:szCs w:val="28"/>
        </w:rPr>
        <w:t xml:space="preserve"> </w:t>
      </w:r>
      <w:r>
        <w:rPr>
          <w:b/>
          <w:bCs/>
          <w:sz w:val="28"/>
          <w:szCs w:val="28"/>
        </w:rPr>
        <w:t>FUNDUS</w:t>
      </w:r>
      <w:r>
        <w:rPr>
          <w:b/>
          <w:bCs/>
          <w:spacing w:val="-4"/>
          <w:sz w:val="28"/>
          <w:szCs w:val="28"/>
        </w:rPr>
        <w:t xml:space="preserve"> </w:t>
      </w:r>
      <w:r>
        <w:rPr>
          <w:b/>
          <w:bCs/>
          <w:sz w:val="28"/>
          <w:szCs w:val="28"/>
        </w:rPr>
        <w:t>IMAGE</w:t>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7C6F71">
      <w:pPr>
        <w:widowControl w:val="0"/>
        <w:autoSpaceDE w:val="0"/>
        <w:autoSpaceDN w:val="0"/>
        <w:spacing w:before="11"/>
        <w:rPr>
          <w:b/>
          <w:sz w:val="28"/>
          <w:szCs w:val="28"/>
        </w:rPr>
      </w:pPr>
      <w:r>
        <w:rPr>
          <w:noProof/>
          <w:lang w:val="en-IN" w:eastAsia="en-IN" w:bidi="ta-IN"/>
        </w:rPr>
        <w:drawing>
          <wp:anchor distT="0" distB="0" distL="0" distR="0" simplePos="0" relativeHeight="251662336" behindDoc="0" locked="0" layoutInCell="1" allowOverlap="1">
            <wp:simplePos x="0" y="0"/>
            <wp:positionH relativeFrom="page">
              <wp:posOffset>1190625</wp:posOffset>
            </wp:positionH>
            <wp:positionV relativeFrom="paragraph">
              <wp:posOffset>236220</wp:posOffset>
            </wp:positionV>
            <wp:extent cx="5724525" cy="305943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2" cstate="print"/>
                    <a:stretch>
                      <a:fillRect/>
                    </a:stretch>
                  </pic:blipFill>
                  <pic:spPr>
                    <a:xfrm>
                      <a:off x="0" y="0"/>
                      <a:ext cx="5724762" cy="3059430"/>
                    </a:xfrm>
                    <a:prstGeom prst="rect">
                      <a:avLst/>
                    </a:prstGeom>
                  </pic:spPr>
                </pic:pic>
              </a:graphicData>
            </a:graphic>
          </wp:anchor>
        </w:drawing>
      </w:r>
    </w:p>
    <w:p w:rsidR="006E6004" w:rsidRDefault="007C6F71">
      <w:pPr>
        <w:widowControl w:val="0"/>
        <w:autoSpaceDE w:val="0"/>
        <w:autoSpaceDN w:val="0"/>
        <w:spacing w:before="206"/>
        <w:ind w:left="4771" w:right="2786" w:hanging="2408"/>
        <w:rPr>
          <w:b/>
          <w:sz w:val="28"/>
          <w:szCs w:val="22"/>
        </w:rPr>
      </w:pPr>
      <w:r>
        <w:rPr>
          <w:b/>
          <w:sz w:val="28"/>
          <w:szCs w:val="22"/>
        </w:rPr>
        <w:t>FIG</w:t>
      </w:r>
      <w:r>
        <w:rPr>
          <w:b/>
          <w:spacing w:val="-6"/>
          <w:sz w:val="28"/>
          <w:szCs w:val="22"/>
        </w:rPr>
        <w:t xml:space="preserve"> </w:t>
      </w:r>
      <w:r>
        <w:rPr>
          <w:b/>
          <w:sz w:val="28"/>
          <w:szCs w:val="22"/>
        </w:rPr>
        <w:t>NO.</w:t>
      </w:r>
      <w:r>
        <w:rPr>
          <w:b/>
          <w:spacing w:val="-6"/>
          <w:sz w:val="28"/>
          <w:szCs w:val="22"/>
        </w:rPr>
        <w:t xml:space="preserve"> </w:t>
      </w:r>
      <w:r>
        <w:rPr>
          <w:b/>
          <w:sz w:val="28"/>
          <w:szCs w:val="22"/>
        </w:rPr>
        <w:t>A.4</w:t>
      </w:r>
      <w:r>
        <w:rPr>
          <w:b/>
          <w:spacing w:val="-9"/>
          <w:sz w:val="28"/>
          <w:szCs w:val="22"/>
        </w:rPr>
        <w:t xml:space="preserve"> </w:t>
      </w:r>
      <w:r>
        <w:rPr>
          <w:b/>
          <w:sz w:val="28"/>
          <w:szCs w:val="22"/>
        </w:rPr>
        <w:t>DETECTION</w:t>
      </w:r>
      <w:r>
        <w:rPr>
          <w:b/>
          <w:spacing w:val="-9"/>
          <w:sz w:val="28"/>
          <w:szCs w:val="22"/>
        </w:rPr>
        <w:t xml:space="preserve"> </w:t>
      </w:r>
      <w:r>
        <w:rPr>
          <w:b/>
          <w:sz w:val="28"/>
          <w:szCs w:val="22"/>
        </w:rPr>
        <w:t>OF</w:t>
      </w:r>
      <w:r>
        <w:rPr>
          <w:b/>
          <w:spacing w:val="-9"/>
          <w:sz w:val="28"/>
          <w:szCs w:val="22"/>
        </w:rPr>
        <w:t xml:space="preserve"> </w:t>
      </w:r>
      <w:r>
        <w:rPr>
          <w:b/>
          <w:sz w:val="28"/>
          <w:szCs w:val="22"/>
        </w:rPr>
        <w:t>TYPE</w:t>
      </w:r>
      <w:r>
        <w:rPr>
          <w:b/>
          <w:spacing w:val="-1"/>
          <w:sz w:val="28"/>
          <w:szCs w:val="22"/>
        </w:rPr>
        <w:t xml:space="preserve"> </w:t>
      </w:r>
      <w:r>
        <w:rPr>
          <w:b/>
          <w:sz w:val="28"/>
          <w:szCs w:val="22"/>
        </w:rPr>
        <w:t>OF</w:t>
      </w:r>
      <w:r>
        <w:rPr>
          <w:b/>
          <w:spacing w:val="-3"/>
          <w:sz w:val="28"/>
          <w:szCs w:val="22"/>
        </w:rPr>
        <w:t xml:space="preserve"> </w:t>
      </w:r>
      <w:r>
        <w:rPr>
          <w:b/>
          <w:sz w:val="28"/>
          <w:szCs w:val="22"/>
        </w:rPr>
        <w:t>DISEASE</w:t>
      </w:r>
      <w:r>
        <w:rPr>
          <w:b/>
          <w:spacing w:val="-67"/>
          <w:sz w:val="28"/>
          <w:szCs w:val="22"/>
        </w:rPr>
        <w:t xml:space="preserve"> </w:t>
      </w:r>
      <w:r>
        <w:rPr>
          <w:b/>
          <w:sz w:val="28"/>
          <w:szCs w:val="22"/>
        </w:rPr>
        <w:t>(NORMAL)</w:t>
      </w:r>
    </w:p>
    <w:p w:rsidR="006E6004" w:rsidRDefault="006E6004">
      <w:pPr>
        <w:widowControl w:val="0"/>
        <w:autoSpaceDE w:val="0"/>
        <w:autoSpaceDN w:val="0"/>
        <w:rPr>
          <w:sz w:val="28"/>
          <w:szCs w:val="22"/>
        </w:rPr>
        <w:sectPr w:rsidR="006E6004">
          <w:pgSz w:w="12240" w:h="15840"/>
          <w:pgMar w:top="1360" w:right="200" w:bottom="1160" w:left="620" w:header="0" w:footer="894" w:gutter="0"/>
          <w:cols w:space="720"/>
        </w:sectPr>
      </w:pPr>
    </w:p>
    <w:p w:rsidR="006E6004" w:rsidRDefault="007C6F71">
      <w:pPr>
        <w:widowControl w:val="0"/>
        <w:autoSpaceDE w:val="0"/>
        <w:autoSpaceDN w:val="0"/>
        <w:ind w:left="820"/>
        <w:rPr>
          <w:sz w:val="20"/>
          <w:szCs w:val="28"/>
        </w:rPr>
      </w:pPr>
      <w:r>
        <w:rPr>
          <w:noProof/>
          <w:sz w:val="20"/>
          <w:lang w:val="en-IN" w:eastAsia="en-IN" w:bidi="ta-IN"/>
        </w:rPr>
        <w:lastRenderedPageBreak/>
        <w:drawing>
          <wp:inline distT="0" distB="0" distL="0" distR="0">
            <wp:extent cx="5724525" cy="303847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3" cstate="print"/>
                    <a:stretch>
                      <a:fillRect/>
                    </a:stretch>
                  </pic:blipFill>
                  <pic:spPr>
                    <a:xfrm>
                      <a:off x="0" y="0"/>
                      <a:ext cx="5725159" cy="3038475"/>
                    </a:xfrm>
                    <a:prstGeom prst="rect">
                      <a:avLst/>
                    </a:prstGeom>
                  </pic:spPr>
                </pic:pic>
              </a:graphicData>
            </a:graphic>
          </wp:inline>
        </w:drawing>
      </w:r>
    </w:p>
    <w:p w:rsidR="006E6004" w:rsidRDefault="006E6004">
      <w:pPr>
        <w:widowControl w:val="0"/>
        <w:autoSpaceDE w:val="0"/>
        <w:autoSpaceDN w:val="0"/>
        <w:rPr>
          <w:b/>
          <w:sz w:val="20"/>
          <w:szCs w:val="28"/>
        </w:rPr>
      </w:pPr>
    </w:p>
    <w:p w:rsidR="006E6004" w:rsidRDefault="006E6004">
      <w:pPr>
        <w:widowControl w:val="0"/>
        <w:autoSpaceDE w:val="0"/>
        <w:autoSpaceDN w:val="0"/>
        <w:rPr>
          <w:b/>
          <w:sz w:val="20"/>
          <w:szCs w:val="28"/>
        </w:rPr>
      </w:pPr>
    </w:p>
    <w:p w:rsidR="006E6004" w:rsidRDefault="006E6004">
      <w:pPr>
        <w:widowControl w:val="0"/>
        <w:autoSpaceDE w:val="0"/>
        <w:autoSpaceDN w:val="0"/>
        <w:spacing w:before="8"/>
        <w:rPr>
          <w:b/>
          <w:sz w:val="17"/>
          <w:szCs w:val="28"/>
        </w:rPr>
      </w:pPr>
    </w:p>
    <w:p w:rsidR="006E6004" w:rsidRDefault="007C6F71">
      <w:pPr>
        <w:widowControl w:val="0"/>
        <w:autoSpaceDE w:val="0"/>
        <w:autoSpaceDN w:val="0"/>
        <w:spacing w:before="89"/>
        <w:ind w:left="825" w:right="1229"/>
        <w:jc w:val="center"/>
        <w:outlineLvl w:val="1"/>
        <w:rPr>
          <w:b/>
          <w:bCs/>
          <w:sz w:val="28"/>
          <w:szCs w:val="28"/>
        </w:rPr>
      </w:pPr>
      <w:r>
        <w:rPr>
          <w:b/>
          <w:bCs/>
          <w:sz w:val="28"/>
          <w:szCs w:val="28"/>
        </w:rPr>
        <w:t>FIG</w:t>
      </w:r>
      <w:r>
        <w:rPr>
          <w:b/>
          <w:bCs/>
          <w:spacing w:val="-13"/>
          <w:sz w:val="28"/>
          <w:szCs w:val="28"/>
        </w:rPr>
        <w:t xml:space="preserve"> </w:t>
      </w:r>
      <w:r>
        <w:rPr>
          <w:b/>
          <w:bCs/>
          <w:sz w:val="28"/>
          <w:szCs w:val="28"/>
        </w:rPr>
        <w:t>NO.</w:t>
      </w:r>
      <w:r>
        <w:rPr>
          <w:b/>
          <w:bCs/>
          <w:spacing w:val="-8"/>
          <w:sz w:val="28"/>
          <w:szCs w:val="28"/>
        </w:rPr>
        <w:t xml:space="preserve"> </w:t>
      </w:r>
      <w:r>
        <w:rPr>
          <w:b/>
          <w:bCs/>
          <w:sz w:val="28"/>
          <w:szCs w:val="28"/>
        </w:rPr>
        <w:t>A.5</w:t>
      </w:r>
      <w:r>
        <w:rPr>
          <w:b/>
          <w:bCs/>
          <w:spacing w:val="-9"/>
          <w:sz w:val="28"/>
          <w:szCs w:val="28"/>
        </w:rPr>
        <w:t xml:space="preserve"> </w:t>
      </w:r>
      <w:r>
        <w:rPr>
          <w:b/>
          <w:bCs/>
          <w:sz w:val="28"/>
          <w:szCs w:val="28"/>
        </w:rPr>
        <w:t>UPLOADING</w:t>
      </w:r>
      <w:r>
        <w:rPr>
          <w:b/>
          <w:bCs/>
          <w:spacing w:val="-6"/>
          <w:sz w:val="28"/>
          <w:szCs w:val="28"/>
        </w:rPr>
        <w:t xml:space="preserve"> </w:t>
      </w:r>
      <w:r>
        <w:rPr>
          <w:b/>
          <w:bCs/>
          <w:sz w:val="28"/>
          <w:szCs w:val="28"/>
        </w:rPr>
        <w:t>AFFECTED</w:t>
      </w:r>
      <w:r>
        <w:rPr>
          <w:b/>
          <w:bCs/>
          <w:spacing w:val="-6"/>
          <w:sz w:val="28"/>
          <w:szCs w:val="28"/>
        </w:rPr>
        <w:t xml:space="preserve"> </w:t>
      </w:r>
      <w:r>
        <w:rPr>
          <w:b/>
          <w:bCs/>
          <w:sz w:val="28"/>
          <w:szCs w:val="28"/>
        </w:rPr>
        <w:t>FUNDUS</w:t>
      </w:r>
      <w:r>
        <w:rPr>
          <w:b/>
          <w:bCs/>
          <w:spacing w:val="-4"/>
          <w:sz w:val="28"/>
          <w:szCs w:val="28"/>
        </w:rPr>
        <w:t xml:space="preserve"> </w:t>
      </w:r>
      <w:r>
        <w:rPr>
          <w:b/>
          <w:bCs/>
          <w:sz w:val="28"/>
          <w:szCs w:val="28"/>
        </w:rPr>
        <w:t>IMAGE</w:t>
      </w:r>
    </w:p>
    <w:p w:rsidR="006E6004" w:rsidRDefault="006E6004">
      <w:pPr>
        <w:widowControl w:val="0"/>
        <w:autoSpaceDE w:val="0"/>
        <w:autoSpaceDN w:val="0"/>
        <w:rPr>
          <w:b/>
          <w:sz w:val="20"/>
          <w:szCs w:val="28"/>
        </w:rPr>
      </w:pPr>
    </w:p>
    <w:p w:rsidR="006E6004" w:rsidRDefault="007C6F71">
      <w:pPr>
        <w:widowControl w:val="0"/>
        <w:autoSpaceDE w:val="0"/>
        <w:autoSpaceDN w:val="0"/>
        <w:spacing w:before="3"/>
        <w:rPr>
          <w:b/>
          <w:sz w:val="13"/>
          <w:szCs w:val="28"/>
        </w:rPr>
      </w:pPr>
      <w:r>
        <w:rPr>
          <w:noProof/>
          <w:lang w:val="en-IN" w:eastAsia="en-IN" w:bidi="ta-IN"/>
        </w:rPr>
        <w:drawing>
          <wp:anchor distT="0" distB="0" distL="0" distR="0" simplePos="0" relativeHeight="251663360" behindDoc="0" locked="0" layoutInCell="1" allowOverlap="1">
            <wp:simplePos x="0" y="0"/>
            <wp:positionH relativeFrom="page">
              <wp:posOffset>919480</wp:posOffset>
            </wp:positionH>
            <wp:positionV relativeFrom="paragraph">
              <wp:posOffset>121285</wp:posOffset>
            </wp:positionV>
            <wp:extent cx="5725795" cy="301752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4" cstate="print"/>
                    <a:stretch>
                      <a:fillRect/>
                    </a:stretch>
                  </pic:blipFill>
                  <pic:spPr>
                    <a:xfrm>
                      <a:off x="0" y="0"/>
                      <a:ext cx="5725641" cy="3017520"/>
                    </a:xfrm>
                    <a:prstGeom prst="rect">
                      <a:avLst/>
                    </a:prstGeom>
                  </pic:spPr>
                </pic:pic>
              </a:graphicData>
            </a:graphic>
          </wp:anchor>
        </w:drawing>
      </w:r>
    </w:p>
    <w:p w:rsidR="006E6004" w:rsidRDefault="006E6004">
      <w:pPr>
        <w:widowControl w:val="0"/>
        <w:autoSpaceDE w:val="0"/>
        <w:autoSpaceDN w:val="0"/>
        <w:rPr>
          <w:b/>
          <w:sz w:val="30"/>
          <w:szCs w:val="28"/>
        </w:rPr>
      </w:pPr>
    </w:p>
    <w:p w:rsidR="006E6004" w:rsidRDefault="006E6004">
      <w:pPr>
        <w:widowControl w:val="0"/>
        <w:autoSpaceDE w:val="0"/>
        <w:autoSpaceDN w:val="0"/>
        <w:spacing w:before="10"/>
        <w:rPr>
          <w:b/>
          <w:sz w:val="40"/>
          <w:szCs w:val="28"/>
        </w:rPr>
      </w:pPr>
    </w:p>
    <w:p w:rsidR="006E6004" w:rsidRDefault="007C6F71">
      <w:pPr>
        <w:widowControl w:val="0"/>
        <w:autoSpaceDE w:val="0"/>
        <w:autoSpaceDN w:val="0"/>
        <w:ind w:left="1289" w:right="1700"/>
        <w:jc w:val="center"/>
        <w:rPr>
          <w:b/>
          <w:sz w:val="28"/>
          <w:szCs w:val="22"/>
        </w:rPr>
      </w:pPr>
      <w:r>
        <w:rPr>
          <w:b/>
          <w:sz w:val="28"/>
          <w:szCs w:val="22"/>
        </w:rPr>
        <w:t>FIG</w:t>
      </w:r>
      <w:r>
        <w:rPr>
          <w:b/>
          <w:spacing w:val="-6"/>
          <w:sz w:val="28"/>
          <w:szCs w:val="22"/>
        </w:rPr>
        <w:t xml:space="preserve"> </w:t>
      </w:r>
      <w:r>
        <w:rPr>
          <w:b/>
          <w:sz w:val="28"/>
          <w:szCs w:val="22"/>
        </w:rPr>
        <w:t>NO.</w:t>
      </w:r>
      <w:r>
        <w:rPr>
          <w:b/>
          <w:spacing w:val="-6"/>
          <w:sz w:val="28"/>
          <w:szCs w:val="22"/>
        </w:rPr>
        <w:t xml:space="preserve"> </w:t>
      </w:r>
      <w:r>
        <w:rPr>
          <w:b/>
          <w:sz w:val="28"/>
          <w:szCs w:val="22"/>
        </w:rPr>
        <w:t>A.6</w:t>
      </w:r>
      <w:r>
        <w:rPr>
          <w:b/>
          <w:spacing w:val="-1"/>
          <w:sz w:val="28"/>
          <w:szCs w:val="22"/>
        </w:rPr>
        <w:t xml:space="preserve"> </w:t>
      </w:r>
      <w:r>
        <w:rPr>
          <w:b/>
          <w:sz w:val="28"/>
          <w:szCs w:val="22"/>
        </w:rPr>
        <w:t>DETECTION</w:t>
      </w:r>
      <w:r>
        <w:rPr>
          <w:b/>
          <w:spacing w:val="-9"/>
          <w:sz w:val="28"/>
          <w:szCs w:val="22"/>
        </w:rPr>
        <w:t xml:space="preserve"> </w:t>
      </w:r>
      <w:r>
        <w:rPr>
          <w:b/>
          <w:sz w:val="28"/>
          <w:szCs w:val="22"/>
        </w:rPr>
        <w:t>OF</w:t>
      </w:r>
      <w:r>
        <w:rPr>
          <w:b/>
          <w:spacing w:val="-10"/>
          <w:sz w:val="28"/>
          <w:szCs w:val="22"/>
        </w:rPr>
        <w:t xml:space="preserve"> </w:t>
      </w:r>
      <w:r>
        <w:rPr>
          <w:b/>
          <w:sz w:val="28"/>
          <w:szCs w:val="22"/>
        </w:rPr>
        <w:t>TYPE OF</w:t>
      </w:r>
      <w:r>
        <w:rPr>
          <w:b/>
          <w:spacing w:val="-5"/>
          <w:sz w:val="28"/>
          <w:szCs w:val="22"/>
        </w:rPr>
        <w:t xml:space="preserve"> </w:t>
      </w:r>
      <w:r>
        <w:rPr>
          <w:b/>
          <w:sz w:val="28"/>
          <w:szCs w:val="22"/>
        </w:rPr>
        <w:t>DISEASE</w:t>
      </w:r>
      <w:r>
        <w:rPr>
          <w:b/>
          <w:spacing w:val="-67"/>
          <w:sz w:val="28"/>
          <w:szCs w:val="22"/>
        </w:rPr>
        <w:t xml:space="preserve"> </w:t>
      </w:r>
      <w:r>
        <w:rPr>
          <w:b/>
          <w:sz w:val="28"/>
          <w:szCs w:val="22"/>
        </w:rPr>
        <w:t>(PROLIFERACTIVE)</w:t>
      </w:r>
    </w:p>
    <w:p w:rsidR="006E6004" w:rsidRDefault="006E6004">
      <w:pPr>
        <w:widowControl w:val="0"/>
        <w:autoSpaceDE w:val="0"/>
        <w:autoSpaceDN w:val="0"/>
        <w:jc w:val="center"/>
        <w:rPr>
          <w:sz w:val="28"/>
          <w:szCs w:val="22"/>
        </w:rPr>
        <w:sectPr w:rsidR="006E6004">
          <w:pgSz w:w="12240" w:h="15840"/>
          <w:pgMar w:top="1440" w:right="200" w:bottom="1160" w:left="620" w:header="0" w:footer="894" w:gutter="0"/>
          <w:cols w:space="720"/>
        </w:sectPr>
      </w:pPr>
    </w:p>
    <w:p w:rsidR="006E6004" w:rsidRDefault="007C6F71">
      <w:pPr>
        <w:widowControl w:val="0"/>
        <w:autoSpaceDE w:val="0"/>
        <w:autoSpaceDN w:val="0"/>
        <w:spacing w:before="68"/>
        <w:ind w:left="119"/>
        <w:outlineLvl w:val="1"/>
        <w:rPr>
          <w:b/>
          <w:bCs/>
          <w:sz w:val="28"/>
          <w:szCs w:val="28"/>
        </w:rPr>
      </w:pPr>
      <w:r>
        <w:rPr>
          <w:b/>
          <w:bCs/>
          <w:sz w:val="28"/>
          <w:szCs w:val="28"/>
        </w:rPr>
        <w:lastRenderedPageBreak/>
        <w:t>REFERENCES</w:t>
      </w:r>
    </w:p>
    <w:p w:rsidR="006E6004" w:rsidRDefault="006E6004">
      <w:pPr>
        <w:widowControl w:val="0"/>
        <w:autoSpaceDE w:val="0"/>
        <w:autoSpaceDN w:val="0"/>
        <w:rPr>
          <w:b/>
          <w:sz w:val="30"/>
          <w:szCs w:val="28"/>
        </w:rPr>
      </w:pPr>
    </w:p>
    <w:p w:rsidR="006E6004" w:rsidRDefault="006E6004">
      <w:pPr>
        <w:widowControl w:val="0"/>
        <w:autoSpaceDE w:val="0"/>
        <w:autoSpaceDN w:val="0"/>
        <w:spacing w:before="3"/>
        <w:rPr>
          <w:b/>
          <w:sz w:val="38"/>
          <w:szCs w:val="28"/>
        </w:rPr>
      </w:pPr>
    </w:p>
    <w:p w:rsidR="006E6004" w:rsidRPr="0058238B" w:rsidRDefault="007C6F71" w:rsidP="0058238B">
      <w:pPr>
        <w:widowControl w:val="0"/>
        <w:autoSpaceDE w:val="0"/>
        <w:autoSpaceDN w:val="0"/>
        <w:spacing w:line="355" w:lineRule="auto"/>
        <w:ind w:left="820" w:right="1221"/>
        <w:jc w:val="both"/>
        <w:rPr>
          <w:color w:val="1F1F20"/>
          <w:sz w:val="28"/>
          <w:szCs w:val="28"/>
        </w:rPr>
      </w:pPr>
      <w:r>
        <w:rPr>
          <w:color w:val="1F1F20"/>
          <w:sz w:val="28"/>
          <w:szCs w:val="28"/>
        </w:rPr>
        <w:t>[1]</w:t>
      </w:r>
      <w:r w:rsidRPr="0058238B">
        <w:rPr>
          <w:color w:val="1F1F20"/>
          <w:sz w:val="28"/>
          <w:szCs w:val="28"/>
        </w:rPr>
        <w:t>Thangam palaniswamy,Mahendrian</w:t>
      </w:r>
      <w:r>
        <w:rPr>
          <w:color w:val="1F1F20"/>
          <w:sz w:val="28"/>
          <w:szCs w:val="28"/>
        </w:rPr>
        <w:t xml:space="preserve"> vellingiri, “Internet of things and deep </w:t>
      </w:r>
      <w:r w:rsidRPr="0058238B">
        <w:rPr>
          <w:color w:val="1F1F20"/>
          <w:sz w:val="28"/>
          <w:szCs w:val="28"/>
        </w:rPr>
        <w:t xml:space="preserve">learning enabled </w:t>
      </w:r>
      <w:r w:rsidRPr="0058238B">
        <w:rPr>
          <w:color w:val="1F1F20"/>
          <w:sz w:val="28"/>
          <w:szCs w:val="28"/>
        </w:rPr>
        <w:t>diabetic</w:t>
      </w:r>
      <w:r>
        <w:rPr>
          <w:color w:val="1F1F20"/>
          <w:sz w:val="28"/>
          <w:szCs w:val="28"/>
        </w:rPr>
        <w:t xml:space="preserve"> </w:t>
      </w:r>
      <w:r w:rsidRPr="0058238B">
        <w:rPr>
          <w:color w:val="1F1F20"/>
          <w:sz w:val="28"/>
          <w:szCs w:val="28"/>
        </w:rPr>
        <w:t>retinopathy fundus images</w:t>
      </w:r>
      <w:r>
        <w:rPr>
          <w:color w:val="1F1F20"/>
          <w:sz w:val="28"/>
          <w:szCs w:val="28"/>
        </w:rPr>
        <w:t>”</w:t>
      </w:r>
      <w:r w:rsidRPr="0058238B">
        <w:rPr>
          <w:color w:val="1F1F20"/>
          <w:sz w:val="28"/>
          <w:szCs w:val="28"/>
        </w:rPr>
        <w:t xml:space="preserve"> vol.11,2023</w:t>
      </w:r>
    </w:p>
    <w:p w:rsidR="006E6004" w:rsidRPr="002A7E08" w:rsidRDefault="007C6F71" w:rsidP="0058238B">
      <w:pPr>
        <w:widowControl w:val="0"/>
        <w:tabs>
          <w:tab w:val="left" w:pos="1152"/>
        </w:tabs>
        <w:autoSpaceDE w:val="0"/>
        <w:autoSpaceDN w:val="0"/>
        <w:spacing w:before="169" w:line="360" w:lineRule="auto"/>
        <w:ind w:left="820" w:right="1231"/>
        <w:jc w:val="both"/>
        <w:rPr>
          <w:color w:val="1F1F20"/>
          <w:sz w:val="28"/>
          <w:szCs w:val="22"/>
        </w:rPr>
      </w:pPr>
      <w:r>
        <w:rPr>
          <w:color w:val="1F1F20"/>
          <w:sz w:val="28"/>
          <w:szCs w:val="22"/>
        </w:rPr>
        <w:t>[2]</w:t>
      </w:r>
      <w:r w:rsidR="002A7E08" w:rsidRPr="002A7E08">
        <w:rPr>
          <w:color w:val="1F1F20"/>
          <w:sz w:val="28"/>
          <w:szCs w:val="22"/>
        </w:rPr>
        <w:t>Jingbottu,</w:t>
      </w:r>
      <w:r w:rsidR="002A7E08">
        <w:rPr>
          <w:color w:val="1F1F20"/>
          <w:sz w:val="28"/>
          <w:szCs w:val="22"/>
        </w:rPr>
        <w:t xml:space="preserve"> </w:t>
      </w:r>
      <w:r>
        <w:rPr>
          <w:color w:val="1F1F20"/>
          <w:sz w:val="28"/>
          <w:szCs w:val="22"/>
        </w:rPr>
        <w:t>Huan Wang, Yelu, “</w:t>
      </w:r>
      <w:r w:rsidR="002A7E08" w:rsidRPr="002A7E08">
        <w:rPr>
          <w:color w:val="1F1F20"/>
          <w:sz w:val="28"/>
          <w:szCs w:val="22"/>
        </w:rPr>
        <w:t>Graph adversarial transfer learning for diabetic</w:t>
      </w:r>
      <w:r w:rsidR="002A7E08">
        <w:rPr>
          <w:color w:val="1F1F20"/>
          <w:sz w:val="28"/>
          <w:szCs w:val="22"/>
        </w:rPr>
        <w:t xml:space="preserve"> </w:t>
      </w:r>
      <w:r w:rsidR="002A7E08" w:rsidRPr="002A7E08">
        <w:rPr>
          <w:color w:val="1F1F20"/>
          <w:sz w:val="28"/>
          <w:szCs w:val="22"/>
        </w:rPr>
        <w:t>retinopathy classificat</w:t>
      </w:r>
      <w:r w:rsidR="002A7E08">
        <w:rPr>
          <w:color w:val="1F1F20"/>
          <w:sz w:val="28"/>
          <w:szCs w:val="22"/>
        </w:rPr>
        <w:t>ion</w:t>
      </w:r>
      <w:r>
        <w:rPr>
          <w:color w:val="1F1F20"/>
          <w:sz w:val="28"/>
          <w:szCs w:val="22"/>
        </w:rPr>
        <w:t>”</w:t>
      </w:r>
      <w:r w:rsidR="002A7E08">
        <w:rPr>
          <w:color w:val="1F1F20"/>
          <w:sz w:val="28"/>
          <w:szCs w:val="22"/>
        </w:rPr>
        <w:t>,vol:10,2022</w:t>
      </w:r>
    </w:p>
    <w:p w:rsidR="006E6004" w:rsidRPr="0058238B" w:rsidRDefault="007C6F71" w:rsidP="0058238B">
      <w:pPr>
        <w:widowControl w:val="0"/>
        <w:tabs>
          <w:tab w:val="left" w:pos="1219"/>
        </w:tabs>
        <w:autoSpaceDE w:val="0"/>
        <w:autoSpaceDN w:val="0"/>
        <w:spacing w:before="166" w:line="357" w:lineRule="auto"/>
        <w:ind w:left="820" w:right="1216"/>
        <w:jc w:val="both"/>
        <w:rPr>
          <w:color w:val="1F1F20"/>
          <w:sz w:val="28"/>
          <w:szCs w:val="22"/>
        </w:rPr>
      </w:pPr>
      <w:r>
        <w:rPr>
          <w:color w:val="1F1F20"/>
          <w:spacing w:val="-1"/>
          <w:sz w:val="28"/>
          <w:szCs w:val="22"/>
        </w:rPr>
        <w:t>[3]</w:t>
      </w:r>
      <w:r>
        <w:rPr>
          <w:color w:val="1F1F20"/>
          <w:sz w:val="28"/>
          <w:szCs w:val="22"/>
        </w:rPr>
        <w:t>Mohammad Z.Atwany, “</w:t>
      </w:r>
      <w:r w:rsidRPr="0058238B">
        <w:rPr>
          <w:color w:val="1F1F20"/>
          <w:sz w:val="28"/>
          <w:szCs w:val="22"/>
        </w:rPr>
        <w:t>Deep learning technique for diabetic</w:t>
      </w:r>
      <w:r>
        <w:rPr>
          <w:color w:val="1F1F20"/>
          <w:sz w:val="28"/>
          <w:szCs w:val="22"/>
        </w:rPr>
        <w:t xml:space="preserve"> retinopathy “</w:t>
      </w:r>
      <w:r w:rsidRPr="0058238B">
        <w:rPr>
          <w:color w:val="1F1F20"/>
          <w:sz w:val="28"/>
          <w:szCs w:val="22"/>
        </w:rPr>
        <w:t>vo</w:t>
      </w:r>
      <w:r>
        <w:rPr>
          <w:color w:val="1F1F20"/>
          <w:sz w:val="28"/>
          <w:szCs w:val="22"/>
        </w:rPr>
        <w:t>l:10,publish</w:t>
      </w:r>
      <w:r>
        <w:rPr>
          <w:color w:val="1F1F20"/>
          <w:sz w:val="28"/>
          <w:szCs w:val="22"/>
        </w:rPr>
        <w:t xml:space="preserve"> IEEE,2022.</w:t>
      </w:r>
    </w:p>
    <w:p w:rsidR="006E6004" w:rsidRPr="0058238B" w:rsidRDefault="007C6F71" w:rsidP="0058238B">
      <w:pPr>
        <w:widowControl w:val="0"/>
        <w:tabs>
          <w:tab w:val="left" w:pos="1267"/>
        </w:tabs>
        <w:autoSpaceDE w:val="0"/>
        <w:autoSpaceDN w:val="0"/>
        <w:spacing w:before="159" w:line="362" w:lineRule="auto"/>
        <w:ind w:left="820" w:right="1214"/>
        <w:jc w:val="both"/>
        <w:rPr>
          <w:color w:val="1F1F20"/>
          <w:sz w:val="28"/>
          <w:szCs w:val="22"/>
        </w:rPr>
      </w:pPr>
      <w:r>
        <w:rPr>
          <w:color w:val="1F1F20"/>
          <w:sz w:val="28"/>
          <w:szCs w:val="22"/>
        </w:rPr>
        <w:t>[4]</w:t>
      </w:r>
      <w:r w:rsidRPr="0058238B">
        <w:rPr>
          <w:color w:val="1F1F20"/>
          <w:sz w:val="28"/>
          <w:szCs w:val="22"/>
        </w:rPr>
        <w:t>Hamza Mustafa,Syed Farooq</w:t>
      </w:r>
      <w:r>
        <w:rPr>
          <w:color w:val="1F1F20"/>
          <w:sz w:val="28"/>
          <w:szCs w:val="22"/>
        </w:rPr>
        <w:t xml:space="preserve"> Ali, “</w:t>
      </w:r>
      <w:r w:rsidRPr="0058238B">
        <w:rPr>
          <w:color w:val="1F1F20"/>
          <w:sz w:val="28"/>
          <w:szCs w:val="22"/>
        </w:rPr>
        <w:t>Multi-stream deep neural network for diabetic retinopathy severity</w:t>
      </w:r>
      <w:r>
        <w:rPr>
          <w:color w:val="1F1F20"/>
          <w:sz w:val="28"/>
          <w:szCs w:val="22"/>
        </w:rPr>
        <w:t xml:space="preserve"> </w:t>
      </w:r>
      <w:r w:rsidRPr="0058238B">
        <w:rPr>
          <w:color w:val="1F1F20"/>
          <w:sz w:val="28"/>
          <w:szCs w:val="22"/>
        </w:rPr>
        <w:t>classification under a boosting framework</w:t>
      </w:r>
      <w:r>
        <w:rPr>
          <w:color w:val="1F1F20"/>
          <w:sz w:val="28"/>
          <w:szCs w:val="22"/>
        </w:rPr>
        <w:t>” vol:10,2022.</w:t>
      </w:r>
    </w:p>
    <w:p w:rsidR="006E6004" w:rsidRPr="00992ADF" w:rsidRDefault="007C6F71" w:rsidP="00992ADF">
      <w:pPr>
        <w:widowControl w:val="0"/>
        <w:tabs>
          <w:tab w:val="left" w:pos="1229"/>
        </w:tabs>
        <w:autoSpaceDE w:val="0"/>
        <w:autoSpaceDN w:val="0"/>
        <w:spacing w:before="149" w:line="355" w:lineRule="auto"/>
        <w:ind w:left="709" w:right="1244"/>
        <w:jc w:val="both"/>
        <w:rPr>
          <w:color w:val="1F1F20"/>
          <w:sz w:val="28"/>
          <w:szCs w:val="22"/>
        </w:rPr>
      </w:pPr>
      <w:r>
        <w:rPr>
          <w:color w:val="1F1F20"/>
          <w:sz w:val="28"/>
          <w:szCs w:val="22"/>
        </w:rPr>
        <w:t xml:space="preserve"> [5]</w:t>
      </w:r>
      <w:r w:rsidRPr="00992ADF">
        <w:rPr>
          <w:color w:val="1F1F20"/>
          <w:sz w:val="28"/>
          <w:szCs w:val="22"/>
        </w:rPr>
        <w:t>Binhua yang,Tong YanLi</w:t>
      </w:r>
      <w:r>
        <w:rPr>
          <w:color w:val="1F1F20"/>
          <w:sz w:val="28"/>
          <w:szCs w:val="22"/>
        </w:rPr>
        <w:t xml:space="preserve"> “</w:t>
      </w:r>
      <w:r w:rsidRPr="00992ADF">
        <w:rPr>
          <w:color w:val="1F1F20"/>
          <w:sz w:val="28"/>
          <w:szCs w:val="22"/>
        </w:rPr>
        <w:t xml:space="preserve">Classification of diabetic retinopathy severity based </w:t>
      </w:r>
      <w:r>
        <w:rPr>
          <w:color w:val="1F1F20"/>
          <w:sz w:val="28"/>
          <w:szCs w:val="22"/>
        </w:rPr>
        <w:t xml:space="preserve">                          </w:t>
      </w:r>
      <w:r w:rsidRPr="00992ADF">
        <w:rPr>
          <w:color w:val="1F1F20"/>
          <w:sz w:val="28"/>
          <w:szCs w:val="22"/>
        </w:rPr>
        <w:t>on GCA attention</w:t>
      </w:r>
      <w:r>
        <w:rPr>
          <w:color w:val="1F1F20"/>
          <w:sz w:val="28"/>
          <w:szCs w:val="22"/>
        </w:rPr>
        <w:t xml:space="preserve"> mechanism “</w:t>
      </w:r>
      <w:r w:rsidRPr="00992ADF">
        <w:rPr>
          <w:color w:val="1F1F20"/>
          <w:sz w:val="28"/>
          <w:szCs w:val="22"/>
        </w:rPr>
        <w:t>, vol:9,2022</w:t>
      </w:r>
    </w:p>
    <w:p w:rsidR="005F4E15" w:rsidRDefault="007C6F71" w:rsidP="005F4E15">
      <w:pPr>
        <w:widowControl w:val="0"/>
        <w:tabs>
          <w:tab w:val="left" w:pos="1267"/>
        </w:tabs>
        <w:autoSpaceDE w:val="0"/>
        <w:autoSpaceDN w:val="0"/>
        <w:spacing w:before="174" w:line="360" w:lineRule="auto"/>
        <w:ind w:left="820" w:right="1214"/>
        <w:jc w:val="both"/>
        <w:rPr>
          <w:color w:val="1F1F20"/>
          <w:sz w:val="28"/>
          <w:szCs w:val="22"/>
        </w:rPr>
      </w:pPr>
      <w:r>
        <w:rPr>
          <w:color w:val="1F1F20"/>
          <w:sz w:val="28"/>
          <w:szCs w:val="22"/>
        </w:rPr>
        <w:t xml:space="preserve">[6] </w:t>
      </w:r>
      <w:r w:rsidRPr="005F4E15">
        <w:rPr>
          <w:color w:val="1F1F20"/>
          <w:sz w:val="28"/>
          <w:szCs w:val="22"/>
        </w:rPr>
        <w:t>Soo siang teoh,Haidi Ibr</w:t>
      </w:r>
      <w:r>
        <w:rPr>
          <w:color w:val="1F1F20"/>
          <w:sz w:val="28"/>
          <w:szCs w:val="22"/>
        </w:rPr>
        <w:t xml:space="preserve">ahim,Michel chi Seng tang “ </w:t>
      </w:r>
      <w:r w:rsidRPr="005F4E15">
        <w:rPr>
          <w:color w:val="1F1F20"/>
          <w:sz w:val="28"/>
          <w:szCs w:val="22"/>
        </w:rPr>
        <w:t>A DeepLearning Approach for the Detection of Neovascularization in Fundus</w:t>
      </w:r>
      <w:r>
        <w:rPr>
          <w:color w:val="1F1F20"/>
          <w:sz w:val="28"/>
          <w:szCs w:val="22"/>
        </w:rPr>
        <w:t xml:space="preserve"> </w:t>
      </w:r>
      <w:r w:rsidRPr="005F4E15">
        <w:rPr>
          <w:color w:val="1F1F20"/>
          <w:sz w:val="28"/>
          <w:szCs w:val="22"/>
        </w:rPr>
        <w:t>Images</w:t>
      </w:r>
      <w:r>
        <w:rPr>
          <w:color w:val="1F1F20"/>
          <w:sz w:val="28"/>
          <w:szCs w:val="22"/>
        </w:rPr>
        <w:t xml:space="preserve"> Using Transfer Learning. “ </w:t>
      </w:r>
      <w:r w:rsidRPr="005F4E15">
        <w:rPr>
          <w:color w:val="1F1F20"/>
          <w:sz w:val="28"/>
          <w:szCs w:val="22"/>
        </w:rPr>
        <w:t>vol:9,2022</w:t>
      </w:r>
      <w:r>
        <w:rPr>
          <w:color w:val="1F1F20"/>
          <w:sz w:val="28"/>
          <w:szCs w:val="22"/>
        </w:rPr>
        <w:t>.</w:t>
      </w:r>
    </w:p>
    <w:p w:rsidR="005F4E15" w:rsidRDefault="007C6F71" w:rsidP="005F4E15">
      <w:pPr>
        <w:widowControl w:val="0"/>
        <w:tabs>
          <w:tab w:val="left" w:pos="1263"/>
        </w:tabs>
        <w:autoSpaceDE w:val="0"/>
        <w:autoSpaceDN w:val="0"/>
        <w:spacing w:before="69" w:line="357" w:lineRule="auto"/>
        <w:ind w:left="820" w:right="1219"/>
        <w:jc w:val="both"/>
        <w:rPr>
          <w:color w:val="1F1F20"/>
          <w:sz w:val="28"/>
          <w:szCs w:val="22"/>
        </w:rPr>
      </w:pPr>
      <w:r>
        <w:rPr>
          <w:color w:val="1F1F20"/>
          <w:sz w:val="28"/>
          <w:szCs w:val="22"/>
        </w:rPr>
        <w:t xml:space="preserve">[7] </w:t>
      </w:r>
      <w:r w:rsidRPr="005F4E15">
        <w:rPr>
          <w:color w:val="1F1F20"/>
          <w:sz w:val="28"/>
          <w:szCs w:val="22"/>
        </w:rPr>
        <w:t xml:space="preserve">Omar </w:t>
      </w:r>
      <w:r>
        <w:rPr>
          <w:color w:val="1F1F20"/>
          <w:sz w:val="28"/>
          <w:szCs w:val="22"/>
        </w:rPr>
        <w:t>bern</w:t>
      </w:r>
      <w:r>
        <w:rPr>
          <w:color w:val="1F1F20"/>
          <w:sz w:val="28"/>
          <w:szCs w:val="22"/>
        </w:rPr>
        <w:t>abe, Elena Acevedo. “</w:t>
      </w:r>
      <w:r w:rsidRPr="005F4E15">
        <w:rPr>
          <w:color w:val="1F1F20"/>
          <w:sz w:val="28"/>
          <w:szCs w:val="22"/>
        </w:rPr>
        <w:t>Classification of Eye Diseases in</w:t>
      </w:r>
      <w:r>
        <w:rPr>
          <w:color w:val="1F1F20"/>
          <w:sz w:val="28"/>
          <w:szCs w:val="22"/>
        </w:rPr>
        <w:t xml:space="preserve"> Fundus ImageS “ </w:t>
      </w:r>
      <w:r w:rsidRPr="005F4E15">
        <w:rPr>
          <w:color w:val="1F1F20"/>
          <w:sz w:val="28"/>
          <w:szCs w:val="22"/>
        </w:rPr>
        <w:t>vol:10,IEEE,2022.</w:t>
      </w:r>
    </w:p>
    <w:p w:rsidR="00275753" w:rsidRPr="00275753" w:rsidRDefault="00275753" w:rsidP="005F4E15">
      <w:pPr>
        <w:widowControl w:val="0"/>
        <w:tabs>
          <w:tab w:val="left" w:pos="1263"/>
        </w:tabs>
        <w:autoSpaceDE w:val="0"/>
        <w:autoSpaceDN w:val="0"/>
        <w:spacing w:before="69" w:line="357" w:lineRule="auto"/>
        <w:ind w:left="820" w:right="1219"/>
        <w:jc w:val="both"/>
        <w:rPr>
          <w:color w:val="1F1F20"/>
          <w:sz w:val="16"/>
          <w:szCs w:val="16"/>
        </w:rPr>
      </w:pPr>
    </w:p>
    <w:p w:rsidR="005F4E15" w:rsidRPr="005F4E15" w:rsidRDefault="007C6F71" w:rsidP="005F4E15">
      <w:pPr>
        <w:widowControl w:val="0"/>
        <w:tabs>
          <w:tab w:val="left" w:pos="1080"/>
        </w:tabs>
        <w:autoSpaceDE w:val="0"/>
        <w:autoSpaceDN w:val="0"/>
        <w:spacing w:line="360" w:lineRule="auto"/>
        <w:ind w:left="820" w:right="1214"/>
        <w:rPr>
          <w:sz w:val="28"/>
          <w:szCs w:val="22"/>
        </w:rPr>
      </w:pPr>
      <w:r>
        <w:rPr>
          <w:sz w:val="28"/>
          <w:szCs w:val="22"/>
        </w:rPr>
        <w:t>[8]</w:t>
      </w:r>
      <w:r w:rsidRPr="005F4E15">
        <w:rPr>
          <w:sz w:val="28"/>
          <w:szCs w:val="22"/>
        </w:rPr>
        <w:t>Thippa Reddy,Guatam sirinivas, koppu,Praveen Kumar reddy</w:t>
      </w:r>
      <w:r>
        <w:rPr>
          <w:sz w:val="28"/>
          <w:szCs w:val="22"/>
        </w:rPr>
        <w:t xml:space="preserve"> </w:t>
      </w:r>
      <w:r w:rsidRPr="005F4E15">
        <w:rPr>
          <w:sz w:val="28"/>
          <w:szCs w:val="22"/>
        </w:rPr>
        <w:t>“</w:t>
      </w:r>
      <w:r>
        <w:rPr>
          <w:sz w:val="28"/>
          <w:szCs w:val="22"/>
        </w:rPr>
        <w:t xml:space="preserve"> </w:t>
      </w:r>
      <w:r w:rsidRPr="005F4E15">
        <w:rPr>
          <w:sz w:val="28"/>
          <w:szCs w:val="22"/>
        </w:rPr>
        <w:t>Hand gesture recognition based on a Harris hawks optimized</w:t>
      </w:r>
      <w:r>
        <w:rPr>
          <w:sz w:val="28"/>
          <w:szCs w:val="22"/>
        </w:rPr>
        <w:t xml:space="preserve"> </w:t>
      </w:r>
      <w:r w:rsidRPr="005F4E15">
        <w:rPr>
          <w:sz w:val="28"/>
          <w:szCs w:val="22"/>
        </w:rPr>
        <w:t xml:space="preserve">convolution neural network,” Computers &amp;amp; </w:t>
      </w:r>
      <w:r w:rsidRPr="005F4E15">
        <w:rPr>
          <w:sz w:val="28"/>
          <w:szCs w:val="22"/>
        </w:rPr>
        <w:t>Electrical Engineering, vol.100, Article ID 107836, 2022.</w:t>
      </w:r>
    </w:p>
    <w:p w:rsidR="005F4E15" w:rsidRDefault="005F4E15" w:rsidP="005F4E15">
      <w:pPr>
        <w:widowControl w:val="0"/>
        <w:tabs>
          <w:tab w:val="left" w:pos="1267"/>
        </w:tabs>
        <w:autoSpaceDE w:val="0"/>
        <w:autoSpaceDN w:val="0"/>
        <w:spacing w:before="174" w:line="360" w:lineRule="auto"/>
        <w:ind w:left="820" w:right="1214"/>
        <w:jc w:val="both"/>
        <w:rPr>
          <w:color w:val="1F1F20"/>
          <w:sz w:val="28"/>
          <w:szCs w:val="22"/>
        </w:rPr>
      </w:pPr>
    </w:p>
    <w:p w:rsidR="00275753" w:rsidRDefault="00275753" w:rsidP="005F4E15">
      <w:pPr>
        <w:widowControl w:val="0"/>
        <w:tabs>
          <w:tab w:val="left" w:pos="1267"/>
        </w:tabs>
        <w:autoSpaceDE w:val="0"/>
        <w:autoSpaceDN w:val="0"/>
        <w:spacing w:before="174" w:line="360" w:lineRule="auto"/>
        <w:ind w:left="820" w:right="1214"/>
        <w:jc w:val="both"/>
        <w:rPr>
          <w:color w:val="1F1F20"/>
          <w:sz w:val="28"/>
          <w:szCs w:val="22"/>
        </w:rPr>
      </w:pPr>
    </w:p>
    <w:p w:rsidR="00275753" w:rsidRDefault="007C6F71" w:rsidP="00275753">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lastRenderedPageBreak/>
        <w:t>[9]</w:t>
      </w:r>
      <w:r w:rsidRPr="00275753">
        <w:rPr>
          <w:color w:val="1F1F20"/>
          <w:sz w:val="28"/>
          <w:szCs w:val="22"/>
        </w:rPr>
        <w:t>Mohamm</w:t>
      </w:r>
      <w:r>
        <w:rPr>
          <w:color w:val="1F1F20"/>
          <w:sz w:val="28"/>
          <w:szCs w:val="22"/>
        </w:rPr>
        <w:t xml:space="preserve">ad M.Abdelsalam,M.A.Zahran “ </w:t>
      </w:r>
      <w:r w:rsidRPr="00275753">
        <w:rPr>
          <w:color w:val="1F1F20"/>
          <w:sz w:val="28"/>
          <w:szCs w:val="22"/>
        </w:rPr>
        <w:t>Diabetic retinopathy early</w:t>
      </w:r>
      <w:r>
        <w:rPr>
          <w:color w:val="1F1F20"/>
          <w:sz w:val="28"/>
          <w:szCs w:val="22"/>
        </w:rPr>
        <w:t xml:space="preserve"> </w:t>
      </w:r>
      <w:r w:rsidRPr="00275753">
        <w:rPr>
          <w:color w:val="1F1F20"/>
          <w:sz w:val="28"/>
          <w:szCs w:val="22"/>
        </w:rPr>
        <w:t>detection based on multifracted geometry analysis for octa macular</w:t>
      </w:r>
      <w:r>
        <w:rPr>
          <w:color w:val="1F1F20"/>
          <w:sz w:val="28"/>
          <w:szCs w:val="22"/>
        </w:rPr>
        <w:t xml:space="preserve"> </w:t>
      </w:r>
      <w:r w:rsidRPr="00275753">
        <w:rPr>
          <w:color w:val="1F1F20"/>
          <w:sz w:val="28"/>
          <w:szCs w:val="22"/>
        </w:rPr>
        <w:t xml:space="preserve">images using support vector </w:t>
      </w:r>
      <w:r>
        <w:rPr>
          <w:color w:val="1F1F20"/>
          <w:sz w:val="28"/>
          <w:szCs w:val="22"/>
        </w:rPr>
        <w:t>machine</w:t>
      </w:r>
    </w:p>
    <w:p w:rsidR="00275753" w:rsidRDefault="007C6F71" w:rsidP="00275753">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t>[10]</w:t>
      </w:r>
      <w:r w:rsidRPr="00275753">
        <w:rPr>
          <w:color w:val="1F1F20"/>
          <w:sz w:val="28"/>
          <w:szCs w:val="22"/>
        </w:rPr>
        <w:t>Meysam</w:t>
      </w:r>
      <w:r>
        <w:rPr>
          <w:color w:val="1F1F20"/>
          <w:sz w:val="28"/>
          <w:szCs w:val="22"/>
        </w:rPr>
        <w:t xml:space="preserve"> </w:t>
      </w:r>
      <w:r w:rsidRPr="00275753">
        <w:rPr>
          <w:color w:val="1F1F20"/>
          <w:sz w:val="28"/>
          <w:szCs w:val="22"/>
        </w:rPr>
        <w:t>tavakoli</w:t>
      </w:r>
      <w:r>
        <w:rPr>
          <w:color w:val="1F1F20"/>
          <w:sz w:val="28"/>
          <w:szCs w:val="22"/>
        </w:rPr>
        <w:t xml:space="preserve"> </w:t>
      </w:r>
      <w:r w:rsidRPr="00275753">
        <w:rPr>
          <w:color w:val="1F1F20"/>
          <w:sz w:val="28"/>
          <w:szCs w:val="22"/>
        </w:rPr>
        <w:t>,Alire</w:t>
      </w:r>
      <w:r>
        <w:rPr>
          <w:color w:val="1F1F20"/>
          <w:sz w:val="28"/>
          <w:szCs w:val="22"/>
        </w:rPr>
        <w:t>za</w:t>
      </w:r>
      <w:r>
        <w:rPr>
          <w:color w:val="1F1F20"/>
          <w:sz w:val="28"/>
          <w:szCs w:val="22"/>
        </w:rPr>
        <w:t xml:space="preserve"> Mehdizadeh ,Tim ellis “</w:t>
      </w:r>
      <w:r w:rsidRPr="00275753">
        <w:rPr>
          <w:color w:val="1F1F20"/>
          <w:sz w:val="28"/>
          <w:szCs w:val="22"/>
        </w:rPr>
        <w:t>;Automated microaneursysms</w:t>
      </w:r>
      <w:r>
        <w:rPr>
          <w:color w:val="1F1F20"/>
          <w:sz w:val="28"/>
          <w:szCs w:val="22"/>
        </w:rPr>
        <w:t xml:space="preserve"> </w:t>
      </w:r>
      <w:r w:rsidRPr="00275753">
        <w:rPr>
          <w:color w:val="1F1F20"/>
          <w:sz w:val="28"/>
          <w:szCs w:val="22"/>
        </w:rPr>
        <w:t>detection in retinal images using radon transform and supervised</w:t>
      </w:r>
      <w:r>
        <w:rPr>
          <w:color w:val="1F1F20"/>
          <w:sz w:val="28"/>
          <w:szCs w:val="22"/>
        </w:rPr>
        <w:t xml:space="preserve"> </w:t>
      </w:r>
      <w:r w:rsidRPr="00275753">
        <w:rPr>
          <w:color w:val="1F1F20"/>
          <w:sz w:val="28"/>
          <w:szCs w:val="22"/>
        </w:rPr>
        <w:t>learning application to mass screening of diabetic</w:t>
      </w:r>
      <w:r>
        <w:rPr>
          <w:color w:val="1F1F20"/>
          <w:sz w:val="28"/>
          <w:szCs w:val="22"/>
        </w:rPr>
        <w:t xml:space="preserve"> </w:t>
      </w:r>
      <w:r w:rsidRPr="00275753">
        <w:rPr>
          <w:color w:val="1F1F20"/>
          <w:sz w:val="28"/>
          <w:szCs w:val="22"/>
        </w:rPr>
        <w:t>reti</w:t>
      </w:r>
      <w:r>
        <w:rPr>
          <w:color w:val="1F1F20"/>
          <w:sz w:val="28"/>
          <w:szCs w:val="22"/>
        </w:rPr>
        <w:t>nopathy “;,vol:9,2021.</w:t>
      </w:r>
    </w:p>
    <w:p w:rsidR="00275753" w:rsidRDefault="007C6F71" w:rsidP="00275753">
      <w:pPr>
        <w:widowControl w:val="0"/>
        <w:tabs>
          <w:tab w:val="left" w:pos="1267"/>
          <w:tab w:val="left" w:pos="10490"/>
        </w:tabs>
        <w:autoSpaceDE w:val="0"/>
        <w:autoSpaceDN w:val="0"/>
        <w:spacing w:before="174" w:line="360" w:lineRule="auto"/>
        <w:ind w:left="567" w:right="1214"/>
        <w:jc w:val="both"/>
        <w:rPr>
          <w:color w:val="1F1F20"/>
          <w:sz w:val="28"/>
          <w:szCs w:val="22"/>
        </w:rPr>
      </w:pPr>
      <w:r w:rsidRPr="00275753">
        <w:rPr>
          <w:color w:val="1F1F20"/>
          <w:sz w:val="28"/>
          <w:szCs w:val="22"/>
        </w:rPr>
        <w:t>[1</w:t>
      </w:r>
      <w:r>
        <w:rPr>
          <w:color w:val="1F1F20"/>
          <w:sz w:val="28"/>
          <w:szCs w:val="22"/>
        </w:rPr>
        <w:t>1</w:t>
      </w:r>
      <w:r w:rsidRPr="00275753">
        <w:rPr>
          <w:color w:val="1F1F20"/>
          <w:sz w:val="28"/>
          <w:szCs w:val="22"/>
        </w:rPr>
        <w:t>]</w:t>
      </w:r>
      <w:r w:rsidRPr="00275753">
        <w:rPr>
          <w:sz w:val="22"/>
          <w:szCs w:val="22"/>
        </w:rPr>
        <w:t xml:space="preserve"> </w:t>
      </w:r>
      <w:r w:rsidRPr="00275753">
        <w:rPr>
          <w:color w:val="1F1F20"/>
          <w:sz w:val="28"/>
          <w:szCs w:val="22"/>
        </w:rPr>
        <w:t>.Md Na</w:t>
      </w:r>
      <w:r>
        <w:rPr>
          <w:color w:val="1F1F20"/>
          <w:sz w:val="28"/>
          <w:szCs w:val="22"/>
        </w:rPr>
        <w:t xml:space="preserve">hiduzzaman,Md.robiul Islam “ </w:t>
      </w:r>
      <w:r w:rsidRPr="00275753">
        <w:rPr>
          <w:color w:val="1F1F20"/>
          <w:sz w:val="28"/>
          <w:szCs w:val="22"/>
        </w:rPr>
        <w:t>Hybrid</w:t>
      </w:r>
      <w:r>
        <w:rPr>
          <w:color w:val="1F1F20"/>
          <w:sz w:val="28"/>
          <w:szCs w:val="22"/>
        </w:rPr>
        <w:t xml:space="preserve"> </w:t>
      </w:r>
      <w:r w:rsidRPr="00275753">
        <w:rPr>
          <w:color w:val="1F1F20"/>
          <w:sz w:val="28"/>
          <w:szCs w:val="22"/>
        </w:rPr>
        <w:t>CNN-SVD based p</w:t>
      </w:r>
      <w:r w:rsidRPr="00275753">
        <w:rPr>
          <w:color w:val="1F1F20"/>
          <w:sz w:val="28"/>
          <w:szCs w:val="22"/>
        </w:rPr>
        <w:t>rominent features extraction and selection for grading</w:t>
      </w:r>
      <w:r>
        <w:rPr>
          <w:color w:val="1F1F20"/>
          <w:sz w:val="28"/>
          <w:szCs w:val="22"/>
        </w:rPr>
        <w:t xml:space="preserve"> </w:t>
      </w:r>
      <w:r w:rsidRPr="00275753">
        <w:rPr>
          <w:color w:val="1F1F20"/>
          <w:sz w:val="28"/>
          <w:szCs w:val="22"/>
        </w:rPr>
        <w:t>diabetic retinopathy usin</w:t>
      </w:r>
      <w:r>
        <w:rPr>
          <w:color w:val="1F1F20"/>
          <w:sz w:val="28"/>
          <w:szCs w:val="22"/>
        </w:rPr>
        <w:t xml:space="preserve">g extreme learning machine </w:t>
      </w:r>
      <w:r w:rsidR="00992ADF">
        <w:rPr>
          <w:color w:val="1F1F20"/>
          <w:sz w:val="28"/>
          <w:szCs w:val="22"/>
        </w:rPr>
        <w:t>“</w:t>
      </w:r>
      <w:r>
        <w:rPr>
          <w:color w:val="1F1F20"/>
          <w:sz w:val="28"/>
          <w:szCs w:val="22"/>
        </w:rPr>
        <w:t>,vol:9,2021</w:t>
      </w:r>
      <w:r w:rsidRPr="00275753">
        <w:rPr>
          <w:color w:val="1F1F20"/>
          <w:sz w:val="28"/>
          <w:szCs w:val="22"/>
        </w:rPr>
        <w:t>.</w:t>
      </w:r>
    </w:p>
    <w:p w:rsidR="00275753" w:rsidRPr="00275753" w:rsidRDefault="007C6F71" w:rsidP="00275753">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t>[12]</w:t>
      </w:r>
      <w:r w:rsidRPr="00275753">
        <w:rPr>
          <w:color w:val="1F1F20"/>
          <w:sz w:val="28"/>
          <w:szCs w:val="22"/>
        </w:rPr>
        <w:t>D.Atlas, “International diabetes federation,</w:t>
      </w:r>
      <w:r>
        <w:rPr>
          <w:color w:val="1F1F20"/>
          <w:sz w:val="28"/>
          <w:szCs w:val="22"/>
        </w:rPr>
        <w:t>”</w:t>
      </w:r>
      <w:r w:rsidRPr="00275753">
        <w:rPr>
          <w:color w:val="1F1F20"/>
          <w:sz w:val="28"/>
          <w:szCs w:val="22"/>
        </w:rPr>
        <w:t xml:space="preserve"> Brussels, Belgium, 10th edn edition,</w:t>
      </w:r>
    </w:p>
    <w:p w:rsidR="00275753" w:rsidRDefault="007C6F71" w:rsidP="00275753">
      <w:pPr>
        <w:widowControl w:val="0"/>
        <w:tabs>
          <w:tab w:val="left" w:pos="1267"/>
          <w:tab w:val="left" w:pos="10490"/>
        </w:tabs>
        <w:autoSpaceDE w:val="0"/>
        <w:autoSpaceDN w:val="0"/>
        <w:spacing w:before="174" w:line="360" w:lineRule="auto"/>
        <w:ind w:left="567" w:right="1214"/>
        <w:jc w:val="both"/>
        <w:rPr>
          <w:color w:val="1F1F20"/>
          <w:sz w:val="28"/>
          <w:szCs w:val="22"/>
        </w:rPr>
      </w:pPr>
      <w:r w:rsidRPr="00275753">
        <w:rPr>
          <w:color w:val="1F1F20"/>
          <w:sz w:val="28"/>
          <w:szCs w:val="22"/>
        </w:rPr>
        <w:t>2021</w:t>
      </w:r>
    </w:p>
    <w:p w:rsidR="00275753" w:rsidRDefault="007C6F71" w:rsidP="00992ADF">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t xml:space="preserve"> [13]</w:t>
      </w:r>
      <w:r w:rsidRPr="00992ADF">
        <w:rPr>
          <w:sz w:val="22"/>
          <w:szCs w:val="22"/>
        </w:rPr>
        <w:t xml:space="preserve"> </w:t>
      </w:r>
      <w:r w:rsidRPr="00992ADF">
        <w:rPr>
          <w:color w:val="1F1F20"/>
          <w:sz w:val="28"/>
          <w:szCs w:val="22"/>
        </w:rPr>
        <w:t>M. Bader Alazzam, F. Alassery, and A.</w:t>
      </w:r>
      <w:r w:rsidRPr="00992ADF">
        <w:rPr>
          <w:color w:val="1F1F20"/>
          <w:sz w:val="28"/>
          <w:szCs w:val="22"/>
        </w:rPr>
        <w:t xml:space="preserve"> Almulihi, “Identification of</w:t>
      </w:r>
      <w:r>
        <w:rPr>
          <w:color w:val="1F1F20"/>
          <w:sz w:val="28"/>
          <w:szCs w:val="22"/>
        </w:rPr>
        <w:t xml:space="preserve"> </w:t>
      </w:r>
      <w:r w:rsidRPr="00992ADF">
        <w:rPr>
          <w:color w:val="1F1F20"/>
          <w:sz w:val="28"/>
          <w:szCs w:val="22"/>
        </w:rPr>
        <w:t>diabetic retinopathy through machine learning,” Mobile Information</w:t>
      </w:r>
      <w:r>
        <w:rPr>
          <w:color w:val="1F1F20"/>
          <w:sz w:val="28"/>
          <w:szCs w:val="22"/>
        </w:rPr>
        <w:t xml:space="preserve"> Systems, vol. 2021.</w:t>
      </w:r>
    </w:p>
    <w:p w:rsidR="00992ADF" w:rsidRDefault="007C6F71" w:rsidP="00992ADF">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t xml:space="preserve"> [14] </w:t>
      </w:r>
      <w:r w:rsidRPr="00992ADF">
        <w:rPr>
          <w:color w:val="1F1F20"/>
          <w:sz w:val="28"/>
          <w:szCs w:val="22"/>
        </w:rPr>
        <w:t>A. Y. Lee, R. T. Yanagihara, C. S. Lee et al., “Multicenter, head-to-</w:t>
      </w:r>
      <w:r>
        <w:rPr>
          <w:color w:val="1F1F20"/>
          <w:sz w:val="28"/>
          <w:szCs w:val="22"/>
        </w:rPr>
        <w:t xml:space="preserve"> </w:t>
      </w:r>
      <w:r w:rsidRPr="00992ADF">
        <w:rPr>
          <w:color w:val="1F1F20"/>
          <w:sz w:val="28"/>
          <w:szCs w:val="22"/>
        </w:rPr>
        <w:t>head, real-world validation study of seven automated artificial</w:t>
      </w:r>
      <w:r>
        <w:rPr>
          <w:color w:val="1F1F20"/>
          <w:sz w:val="28"/>
          <w:szCs w:val="22"/>
        </w:rPr>
        <w:t xml:space="preserve"> </w:t>
      </w:r>
      <w:r w:rsidRPr="00992ADF">
        <w:rPr>
          <w:color w:val="1F1F20"/>
          <w:sz w:val="28"/>
          <w:szCs w:val="22"/>
        </w:rPr>
        <w:t>intelligence diabetic retinopathy screening systems,” Diabetes Care,</w:t>
      </w:r>
      <w:r>
        <w:rPr>
          <w:color w:val="1F1F20"/>
          <w:sz w:val="28"/>
          <w:szCs w:val="22"/>
        </w:rPr>
        <w:t xml:space="preserve"> </w:t>
      </w:r>
      <w:r w:rsidRPr="00992ADF">
        <w:rPr>
          <w:color w:val="1F1F20"/>
          <w:sz w:val="28"/>
          <w:szCs w:val="22"/>
        </w:rPr>
        <w:t>vol. 44</w:t>
      </w:r>
      <w:r>
        <w:rPr>
          <w:color w:val="1F1F20"/>
          <w:sz w:val="28"/>
          <w:szCs w:val="22"/>
        </w:rPr>
        <w:t>, pp. 1168–1175, 2021.</w:t>
      </w:r>
    </w:p>
    <w:p w:rsidR="00992ADF" w:rsidRDefault="007C6F71" w:rsidP="00992ADF">
      <w:pPr>
        <w:widowControl w:val="0"/>
        <w:tabs>
          <w:tab w:val="left" w:pos="1267"/>
          <w:tab w:val="left" w:pos="10490"/>
        </w:tabs>
        <w:autoSpaceDE w:val="0"/>
        <w:autoSpaceDN w:val="0"/>
        <w:spacing w:before="174" w:line="360" w:lineRule="auto"/>
        <w:ind w:left="567" w:right="1214"/>
        <w:jc w:val="both"/>
        <w:rPr>
          <w:color w:val="1F1F20"/>
          <w:sz w:val="28"/>
          <w:szCs w:val="22"/>
        </w:rPr>
      </w:pPr>
      <w:r>
        <w:rPr>
          <w:color w:val="1F1F20"/>
          <w:sz w:val="28"/>
          <w:szCs w:val="22"/>
        </w:rPr>
        <w:t xml:space="preserve">[15] </w:t>
      </w:r>
      <w:r w:rsidRPr="00992ADF">
        <w:rPr>
          <w:color w:val="1F1F20"/>
          <w:sz w:val="28"/>
          <w:szCs w:val="22"/>
        </w:rPr>
        <w:t>T. R. Gadekallu, N. Khare, S. Bhattacharya</w:t>
      </w:r>
      <w:r>
        <w:rPr>
          <w:color w:val="1F1F20"/>
          <w:sz w:val="28"/>
          <w:szCs w:val="22"/>
        </w:rPr>
        <w:t xml:space="preserve"> </w:t>
      </w:r>
      <w:r w:rsidRPr="00992ADF">
        <w:rPr>
          <w:color w:val="1F1F20"/>
          <w:sz w:val="28"/>
          <w:szCs w:val="22"/>
        </w:rPr>
        <w:t>et al., “Early detection of diabetic retinopathy using pca-firefly based</w:t>
      </w:r>
      <w:r>
        <w:rPr>
          <w:color w:val="1F1F20"/>
          <w:sz w:val="28"/>
          <w:szCs w:val="22"/>
        </w:rPr>
        <w:t xml:space="preserve"> </w:t>
      </w:r>
      <w:r w:rsidRPr="00992ADF">
        <w:rPr>
          <w:color w:val="1F1F20"/>
          <w:sz w:val="28"/>
          <w:szCs w:val="22"/>
        </w:rPr>
        <w:t xml:space="preserve">deep learning model,” Electronics, </w:t>
      </w:r>
      <w:r w:rsidRPr="00992ADF">
        <w:rPr>
          <w:color w:val="1F1F20"/>
          <w:sz w:val="28"/>
          <w:szCs w:val="22"/>
        </w:rPr>
        <w:t>vol. 9, no. 2, p. 274, 2020.</w:t>
      </w:r>
    </w:p>
    <w:p w:rsidR="00275753" w:rsidRPr="005F4E15" w:rsidRDefault="00275753" w:rsidP="00275753">
      <w:pPr>
        <w:widowControl w:val="0"/>
        <w:tabs>
          <w:tab w:val="left" w:pos="1267"/>
          <w:tab w:val="left" w:pos="10490"/>
        </w:tabs>
        <w:autoSpaceDE w:val="0"/>
        <w:autoSpaceDN w:val="0"/>
        <w:spacing w:before="174" w:line="360" w:lineRule="auto"/>
        <w:ind w:right="1214"/>
        <w:jc w:val="both"/>
        <w:rPr>
          <w:color w:val="1F1F20"/>
          <w:sz w:val="28"/>
          <w:szCs w:val="22"/>
        </w:rPr>
        <w:sectPr w:rsidR="00275753" w:rsidRPr="005F4E15">
          <w:pgSz w:w="12240" w:h="15840"/>
          <w:pgMar w:top="1360" w:right="200" w:bottom="1160" w:left="620" w:header="0" w:footer="894" w:gutter="0"/>
          <w:cols w:space="720"/>
        </w:sectPr>
      </w:pPr>
    </w:p>
    <w:p w:rsidR="006E6004" w:rsidRPr="00275753" w:rsidRDefault="006E6004" w:rsidP="00344D14">
      <w:pPr>
        <w:widowControl w:val="0"/>
        <w:autoSpaceDE w:val="0"/>
        <w:autoSpaceDN w:val="0"/>
        <w:spacing w:before="66" w:line="360" w:lineRule="auto"/>
        <w:ind w:right="1716"/>
        <w:rPr>
          <w:sz w:val="28"/>
          <w:szCs w:val="28"/>
        </w:rPr>
      </w:pPr>
    </w:p>
    <w:p w:rsidR="00A77B3E" w:rsidRDefault="00A77B3E"/>
    <w:sectPr w:rsidR="00A77B3E" w:rsidSect="00CD2F91">
      <w:footerReference w:type="default" r:id="rId35"/>
      <w:pgSz w:w="12240" w:h="15840"/>
      <w:pgMar w:top="1440" w:right="1440" w:bottom="1440" w:left="1440" w:header="720" w:footer="720" w:gutter="0"/>
      <w:pgNumType w:fmt="low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F71" w:rsidRDefault="007C6F71">
      <w:r>
        <w:separator/>
      </w:r>
    </w:p>
  </w:endnote>
  <w:endnote w:type="continuationSeparator" w:id="0">
    <w:p w:rsidR="007C6F71" w:rsidRDefault="007C6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93" w:rsidRDefault="00815717">
    <w:pPr>
      <w:pStyle w:val="BodyText"/>
      <w:spacing w:line="14" w:lineRule="auto"/>
      <w:rPr>
        <w:sz w:val="20"/>
      </w:rPr>
    </w:pPr>
    <w:r>
      <w:rPr>
        <w:noProof/>
        <w:lang w:val="en-IN" w:eastAsia="en-IN" w:bidi="ta-IN"/>
      </w:rPr>
      <mc:AlternateContent>
        <mc:Choice Requires="wps">
          <w:drawing>
            <wp:anchor distT="0" distB="0" distL="114300" distR="114300" simplePos="0" relativeHeight="251657728" behindDoc="1" locked="0" layoutInCell="1" allowOverlap="1">
              <wp:simplePos x="0" y="0"/>
              <wp:positionH relativeFrom="page">
                <wp:posOffset>3850005</wp:posOffset>
              </wp:positionH>
              <wp:positionV relativeFrom="page">
                <wp:posOffset>9083675</wp:posOffset>
              </wp:positionV>
              <wp:extent cx="219710" cy="165735"/>
              <wp:effectExtent l="1905" t="0" r="0" b="0"/>
              <wp:wrapNone/>
              <wp:docPr id="9"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93" w:rsidRDefault="007C6F71">
                          <w:pPr>
                            <w:spacing w:line="245" w:lineRule="exact"/>
                            <w:ind w:left="60"/>
                            <w:rPr>
                              <w:rFonts w:ascii="Calibri"/>
                            </w:rPr>
                          </w:pPr>
                          <w:r>
                            <w:fldChar w:fldCharType="begin"/>
                          </w:r>
                          <w:r>
                            <w:rPr>
                              <w:rFonts w:ascii="Calibri"/>
                            </w:rPr>
                            <w:instrText xml:space="preserve"> PAGE </w:instrText>
                          </w:r>
                          <w:r>
                            <w:fldChar w:fldCharType="separate"/>
                          </w:r>
                          <w:r w:rsidR="00815717">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5" o:spid="_x0000_s1026" type="#_x0000_t202" style="position:absolute;margin-left:303.15pt;margin-top:715.2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" filled="f" stroked="f">
              <v:textbox inset="0,0,0,0">
                <w:txbxContent>
                  <w:p w:rsidR="00545793" w:rsidRDefault="007C6F71">
                    <w:pPr>
                      <w:spacing w:line="245" w:lineRule="exact"/>
                      <w:ind w:left="60"/>
                      <w:rPr>
                        <w:rFonts w:ascii="Calibri"/>
                      </w:rPr>
                    </w:pPr>
                    <w:r>
                      <w:fldChar w:fldCharType="begin"/>
                    </w:r>
                    <w:r>
                      <w:rPr>
                        <w:rFonts w:ascii="Calibri"/>
                      </w:rPr>
                      <w:instrText xml:space="preserve"> PAGE </w:instrText>
                    </w:r>
                    <w:r>
                      <w:fldChar w:fldCharType="separate"/>
                    </w:r>
                    <w:r w:rsidR="00815717">
                      <w:rPr>
                        <w:rFonts w:ascii="Calibri"/>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323761"/>
      <w:docPartObj>
        <w:docPartGallery w:val="Page Numbers (Bottom of Page)"/>
        <w:docPartUnique/>
      </w:docPartObj>
    </w:sdtPr>
    <w:sdtEndPr>
      <w:rPr>
        <w:noProof/>
      </w:rPr>
    </w:sdtEndPr>
    <w:sdtContent>
      <w:p w:rsidR="009A533A" w:rsidRDefault="007C6F71">
        <w:pPr>
          <w:pStyle w:val="Footer"/>
          <w:jc w:val="center"/>
        </w:pPr>
        <w:r>
          <w:fldChar w:fldCharType="begin"/>
        </w:r>
        <w:r>
          <w:instrText xml:space="preserve"> PAGE   \* MERGEFORMAT </w:instrText>
        </w:r>
        <w:r>
          <w:fldChar w:fldCharType="separate"/>
        </w:r>
        <w:r w:rsidR="00815717">
          <w:rPr>
            <w:noProof/>
          </w:rPr>
          <w:t>17</w:t>
        </w:r>
        <w:r>
          <w:rPr>
            <w:noProof/>
          </w:rPr>
          <w:fldChar w:fldCharType="end"/>
        </w:r>
      </w:p>
    </w:sdtContent>
  </w:sdt>
  <w:p w:rsidR="009A533A" w:rsidRDefault="009A53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994746"/>
      <w:docPartObj>
        <w:docPartGallery w:val="Page Numbers (Bottom of Page)"/>
        <w:docPartUnique/>
      </w:docPartObj>
    </w:sdtPr>
    <w:sdtEndPr>
      <w:rPr>
        <w:noProof/>
      </w:rPr>
    </w:sdtEndPr>
    <w:sdtContent>
      <w:p w:rsidR="00545793" w:rsidRDefault="007C6F71">
        <w:pPr>
          <w:pStyle w:val="Footer"/>
          <w:jc w:val="center"/>
        </w:pPr>
        <w:r>
          <w:fldChar w:fldCharType="begin"/>
        </w:r>
        <w:r>
          <w:instrText xml:space="preserve"> PAGE   \* MERGEFORMAT </w:instrText>
        </w:r>
        <w:r>
          <w:fldChar w:fldCharType="separate"/>
        </w:r>
        <w:r w:rsidR="00815717">
          <w:rPr>
            <w:noProof/>
          </w:rPr>
          <w:t>18</w:t>
        </w:r>
        <w:r>
          <w:rPr>
            <w:noProof/>
          </w:rPr>
          <w:fldChar w:fldCharType="end"/>
        </w:r>
      </w:p>
    </w:sdtContent>
  </w:sdt>
  <w:p w:rsidR="00545793" w:rsidRDefault="00545793">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937237"/>
      <w:docPartObj>
        <w:docPartGallery w:val="Page Numbers (Bottom of Page)"/>
        <w:docPartUnique/>
      </w:docPartObj>
    </w:sdtPr>
    <w:sdtEndPr>
      <w:rPr>
        <w:noProof/>
      </w:rPr>
    </w:sdtEndPr>
    <w:sdtContent>
      <w:p w:rsidR="00545793" w:rsidRDefault="007C6F71">
        <w:pPr>
          <w:pStyle w:val="Footer"/>
          <w:jc w:val="center"/>
        </w:pPr>
        <w:r>
          <w:fldChar w:fldCharType="begin"/>
        </w:r>
        <w:r>
          <w:instrText xml:space="preserve"> PAGE   \* MERGEFORMAT </w:instrText>
        </w:r>
        <w:r>
          <w:fldChar w:fldCharType="separate"/>
        </w:r>
        <w:r w:rsidR="00815717">
          <w:rPr>
            <w:noProof/>
          </w:rPr>
          <w:t>19</w:t>
        </w:r>
        <w:r>
          <w:rPr>
            <w:noProof/>
          </w:rPr>
          <w:fldChar w:fldCharType="end"/>
        </w:r>
      </w:p>
    </w:sdtContent>
  </w:sdt>
  <w:p w:rsidR="00545793" w:rsidRDefault="00545793">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179494"/>
      <w:docPartObj>
        <w:docPartGallery w:val="Page Numbers (Bottom of Page)"/>
        <w:docPartUnique/>
      </w:docPartObj>
    </w:sdtPr>
    <w:sdtEndPr>
      <w:rPr>
        <w:noProof/>
      </w:rPr>
    </w:sdtEndPr>
    <w:sdtContent>
      <w:p w:rsidR="00497E72" w:rsidRDefault="007C6F71">
        <w:pPr>
          <w:pStyle w:val="Footer"/>
          <w:jc w:val="center"/>
        </w:pPr>
        <w:r>
          <w:fldChar w:fldCharType="begin"/>
        </w:r>
        <w:r>
          <w:instrText xml:space="preserve"> PAGE   \* MERGEFORMAT </w:instrText>
        </w:r>
        <w:r>
          <w:fldChar w:fldCharType="separate"/>
        </w:r>
        <w:r w:rsidR="00815717">
          <w:rPr>
            <w:noProof/>
          </w:rPr>
          <w:t>20</w:t>
        </w:r>
        <w:r>
          <w:rPr>
            <w:noProof/>
          </w:rPr>
          <w:fldChar w:fldCharType="end"/>
        </w:r>
      </w:p>
    </w:sdtContent>
  </w:sdt>
  <w:p w:rsidR="00545793" w:rsidRDefault="00545793">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420463"/>
      <w:docPartObj>
        <w:docPartGallery w:val="Page Numbers (Bottom of Page)"/>
        <w:docPartUnique/>
      </w:docPartObj>
    </w:sdtPr>
    <w:sdtEndPr>
      <w:rPr>
        <w:noProof/>
      </w:rPr>
    </w:sdtEndPr>
    <w:sdtContent>
      <w:p w:rsidR="00545793" w:rsidRDefault="007C6F71">
        <w:pPr>
          <w:pStyle w:val="Footer"/>
          <w:jc w:val="center"/>
        </w:pPr>
        <w:r>
          <w:fldChar w:fldCharType="begin"/>
        </w:r>
        <w:r>
          <w:instrText xml:space="preserve"> PAGE   \* MERGEFORMAT </w:instrText>
        </w:r>
        <w:r>
          <w:fldChar w:fldCharType="separate"/>
        </w:r>
        <w:r w:rsidR="00815717">
          <w:rPr>
            <w:noProof/>
          </w:rPr>
          <w:t>22</w:t>
        </w:r>
        <w:r>
          <w:rPr>
            <w:noProof/>
          </w:rPr>
          <w:fldChar w:fldCharType="end"/>
        </w:r>
      </w:p>
    </w:sdtContent>
  </w:sdt>
  <w:p w:rsidR="00545793" w:rsidRDefault="00545793">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201023"/>
      <w:docPartObj>
        <w:docPartGallery w:val="Page Numbers (Bottom of Page)"/>
        <w:docPartUnique/>
      </w:docPartObj>
    </w:sdtPr>
    <w:sdtEndPr>
      <w:rPr>
        <w:noProof/>
      </w:rPr>
    </w:sdtEndPr>
    <w:sdtContent>
      <w:p w:rsidR="00545793" w:rsidRDefault="007C6F71">
        <w:pPr>
          <w:pStyle w:val="Footer"/>
          <w:jc w:val="center"/>
        </w:pPr>
        <w:r>
          <w:fldChar w:fldCharType="begin"/>
        </w:r>
        <w:r>
          <w:instrText xml:space="preserve"> PAGE   \* MERGEFORMAT </w:instrText>
        </w:r>
        <w:r>
          <w:fldChar w:fldCharType="separate"/>
        </w:r>
        <w:r w:rsidR="00815717">
          <w:rPr>
            <w:noProof/>
          </w:rPr>
          <w:t>23</w:t>
        </w:r>
        <w:r>
          <w:rPr>
            <w:noProof/>
          </w:rPr>
          <w:fldChar w:fldCharType="end"/>
        </w:r>
      </w:p>
    </w:sdtContent>
  </w:sdt>
  <w:p w:rsidR="00545793" w:rsidRDefault="00545793">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875336"/>
      <w:docPartObj>
        <w:docPartGallery w:val="Page Numbers (Bottom of Page)"/>
        <w:docPartUnique/>
      </w:docPartObj>
    </w:sdtPr>
    <w:sdtEndPr>
      <w:rPr>
        <w:noProof/>
      </w:rPr>
    </w:sdtEndPr>
    <w:sdtContent>
      <w:p w:rsidR="00545793" w:rsidRDefault="007C6F71">
        <w:pPr>
          <w:pStyle w:val="Footer"/>
          <w:jc w:val="center"/>
        </w:pPr>
        <w:r>
          <w:fldChar w:fldCharType="begin"/>
        </w:r>
        <w:r>
          <w:instrText xml:space="preserve"> PAGE   \* MERGEFORMAT </w:instrText>
        </w:r>
        <w:r>
          <w:fldChar w:fldCharType="separate"/>
        </w:r>
        <w:r w:rsidR="00815717">
          <w:rPr>
            <w:noProof/>
          </w:rPr>
          <w:t>75</w:t>
        </w:r>
        <w:r>
          <w:rPr>
            <w:noProof/>
          </w:rPr>
          <w:fldChar w:fldCharType="end"/>
        </w:r>
      </w:p>
    </w:sdtContent>
  </w:sdt>
  <w:p w:rsidR="00545793" w:rsidRDefault="00545793">
    <w:pPr>
      <w:pStyle w:val="BodyText"/>
      <w:spacing w:line="14" w:lineRule="auto"/>
      <w:rPr>
        <w:sz w:val="1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8809580"/>
      <w:docPartObj>
        <w:docPartGallery w:val="Page Numbers (Bottom of Page)"/>
        <w:docPartUnique/>
      </w:docPartObj>
    </w:sdtPr>
    <w:sdtEndPr>
      <w:rPr>
        <w:noProof/>
      </w:rPr>
    </w:sdtEndPr>
    <w:sdtContent>
      <w:p w:rsidR="00C327E3" w:rsidRDefault="007C6F71">
        <w:pPr>
          <w:pStyle w:val="Footer"/>
          <w:jc w:val="center"/>
        </w:pPr>
        <w:r>
          <w:fldChar w:fldCharType="begin"/>
        </w:r>
        <w:r>
          <w:instrText xml:space="preserve"> PAGE   \* MERGEFORMAT </w:instrText>
        </w:r>
        <w:r>
          <w:fldChar w:fldCharType="separate"/>
        </w:r>
        <w:r w:rsidR="0099669A">
          <w:rPr>
            <w:noProof/>
          </w:rPr>
          <w:t>vii</w:t>
        </w:r>
        <w:r>
          <w:rPr>
            <w:noProof/>
          </w:rPr>
          <w:fldChar w:fldCharType="end"/>
        </w:r>
      </w:p>
    </w:sdtContent>
  </w:sdt>
  <w:p w:rsidR="00C327E3" w:rsidRDefault="00C32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F71" w:rsidRDefault="007C6F71">
      <w:r>
        <w:separator/>
      </w:r>
    </w:p>
  </w:footnote>
  <w:footnote w:type="continuationSeparator" w:id="0">
    <w:p w:rsidR="007C6F71" w:rsidRDefault="007C6F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1"/>
      <w:numFmt w:val="decimal"/>
      <w:lvlText w:val="%1."/>
      <w:lvlJc w:val="left"/>
      <w:pPr>
        <w:ind w:left="1540" w:hanging="363"/>
        <w:jc w:val="left"/>
      </w:pPr>
      <w:rPr>
        <w:rFonts w:ascii="Times New Roman" w:eastAsia="Times New Roman" w:hAnsi="Times New Roman" w:cs="Times New Roman" w:hint="default"/>
        <w:b/>
        <w:bCs/>
        <w:spacing w:val="-1"/>
        <w:w w:val="98"/>
        <w:sz w:val="28"/>
        <w:szCs w:val="28"/>
        <w:lang w:val="en-US" w:eastAsia="en-US" w:bidi="ar-SA"/>
      </w:rPr>
    </w:lvl>
    <w:lvl w:ilvl="1">
      <w:start w:val="6"/>
      <w:numFmt w:val="decimal"/>
      <w:lvlText w:val="%2."/>
      <w:lvlJc w:val="left"/>
      <w:pPr>
        <w:ind w:left="3081" w:hanging="483"/>
        <w:jc w:val="right"/>
      </w:pPr>
      <w:rPr>
        <w:rFonts w:hint="default"/>
        <w:w w:val="100"/>
        <w:lang w:val="en-US" w:eastAsia="en-US" w:bidi="ar-SA"/>
      </w:rPr>
    </w:lvl>
    <w:lvl w:ilvl="2">
      <w:start w:val="7"/>
      <w:numFmt w:val="decimal"/>
      <w:lvlText w:val="%3."/>
      <w:lvlJc w:val="left"/>
      <w:pPr>
        <w:ind w:left="4411" w:hanging="284"/>
        <w:jc w:val="right"/>
      </w:pPr>
      <w:rPr>
        <w:rFonts w:hint="default"/>
        <w:b/>
        <w:bCs/>
        <w:spacing w:val="-1"/>
        <w:w w:val="98"/>
        <w:lang w:val="en-US" w:eastAsia="en-US" w:bidi="ar-SA"/>
      </w:rPr>
    </w:lvl>
    <w:lvl w:ilvl="3">
      <w:numFmt w:val="bullet"/>
      <w:lvlText w:val="•"/>
      <w:lvlJc w:val="left"/>
      <w:pPr>
        <w:ind w:left="4680" w:hanging="284"/>
      </w:pPr>
      <w:rPr>
        <w:rFonts w:hint="default"/>
        <w:lang w:val="en-US" w:eastAsia="en-US" w:bidi="ar-SA"/>
      </w:rPr>
    </w:lvl>
    <w:lvl w:ilvl="4">
      <w:numFmt w:val="bullet"/>
      <w:lvlText w:val="•"/>
      <w:lvlJc w:val="left"/>
      <w:pPr>
        <w:ind w:left="5642" w:hanging="284"/>
      </w:pPr>
      <w:rPr>
        <w:rFonts w:hint="default"/>
        <w:lang w:val="en-US" w:eastAsia="en-US" w:bidi="ar-SA"/>
      </w:rPr>
    </w:lvl>
    <w:lvl w:ilvl="5">
      <w:numFmt w:val="bullet"/>
      <w:lvlText w:val="•"/>
      <w:lvlJc w:val="left"/>
      <w:pPr>
        <w:ind w:left="6605" w:hanging="284"/>
      </w:pPr>
      <w:rPr>
        <w:rFonts w:hint="default"/>
        <w:lang w:val="en-US" w:eastAsia="en-US" w:bidi="ar-SA"/>
      </w:rPr>
    </w:lvl>
    <w:lvl w:ilvl="6">
      <w:numFmt w:val="bullet"/>
      <w:lvlText w:val="•"/>
      <w:lvlJc w:val="left"/>
      <w:pPr>
        <w:ind w:left="7568" w:hanging="284"/>
      </w:pPr>
      <w:rPr>
        <w:rFonts w:hint="default"/>
        <w:lang w:val="en-US" w:eastAsia="en-US" w:bidi="ar-SA"/>
      </w:rPr>
    </w:lvl>
    <w:lvl w:ilvl="7">
      <w:numFmt w:val="bullet"/>
      <w:lvlText w:val="•"/>
      <w:lvlJc w:val="left"/>
      <w:pPr>
        <w:ind w:left="8531" w:hanging="284"/>
      </w:pPr>
      <w:rPr>
        <w:rFonts w:hint="default"/>
        <w:lang w:val="en-US" w:eastAsia="en-US" w:bidi="ar-SA"/>
      </w:rPr>
    </w:lvl>
    <w:lvl w:ilvl="8">
      <w:numFmt w:val="bullet"/>
      <w:lvlText w:val="•"/>
      <w:lvlJc w:val="left"/>
      <w:pPr>
        <w:ind w:left="9494" w:hanging="284"/>
      </w:pPr>
      <w:rPr>
        <w:rFonts w:hint="default"/>
        <w:lang w:val="en-US" w:eastAsia="en-US" w:bidi="ar-SA"/>
      </w:rPr>
    </w:lvl>
  </w:abstractNum>
  <w:abstractNum w:abstractNumId="1">
    <w:nsid w:val="BF205925"/>
    <w:multiLevelType w:val="multilevel"/>
    <w:tmpl w:val="BF205925"/>
    <w:lvl w:ilvl="0">
      <w:start w:val="3"/>
      <w:numFmt w:val="decimal"/>
      <w:lvlText w:val="%1"/>
      <w:lvlJc w:val="left"/>
      <w:pPr>
        <w:ind w:left="1636" w:hanging="423"/>
        <w:jc w:val="left"/>
      </w:pPr>
      <w:rPr>
        <w:rFonts w:hint="default"/>
        <w:lang w:val="en-US" w:eastAsia="en-US" w:bidi="ar-SA"/>
      </w:rPr>
    </w:lvl>
    <w:lvl w:ilvl="1">
      <w:start w:val="1"/>
      <w:numFmt w:val="decimal"/>
      <w:lvlText w:val="%1.%2"/>
      <w:lvlJc w:val="left"/>
      <w:pPr>
        <w:ind w:left="1636" w:hanging="423"/>
        <w:jc w:val="left"/>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596" w:hanging="423"/>
      </w:pPr>
      <w:rPr>
        <w:rFonts w:hint="default"/>
        <w:lang w:val="en-US" w:eastAsia="en-US" w:bidi="ar-SA"/>
      </w:rPr>
    </w:lvl>
    <w:lvl w:ilvl="3">
      <w:numFmt w:val="bullet"/>
      <w:lvlText w:val="•"/>
      <w:lvlJc w:val="left"/>
      <w:pPr>
        <w:ind w:left="4574" w:hanging="423"/>
      </w:pPr>
      <w:rPr>
        <w:rFonts w:hint="default"/>
        <w:lang w:val="en-US" w:eastAsia="en-US" w:bidi="ar-SA"/>
      </w:rPr>
    </w:lvl>
    <w:lvl w:ilvl="4">
      <w:numFmt w:val="bullet"/>
      <w:lvlText w:val="•"/>
      <w:lvlJc w:val="left"/>
      <w:pPr>
        <w:ind w:left="5552" w:hanging="423"/>
      </w:pPr>
      <w:rPr>
        <w:rFonts w:hint="default"/>
        <w:lang w:val="en-US" w:eastAsia="en-US" w:bidi="ar-SA"/>
      </w:rPr>
    </w:lvl>
    <w:lvl w:ilvl="5">
      <w:numFmt w:val="bullet"/>
      <w:lvlText w:val="•"/>
      <w:lvlJc w:val="left"/>
      <w:pPr>
        <w:ind w:left="6530" w:hanging="423"/>
      </w:pPr>
      <w:rPr>
        <w:rFonts w:hint="default"/>
        <w:lang w:val="en-US" w:eastAsia="en-US" w:bidi="ar-SA"/>
      </w:rPr>
    </w:lvl>
    <w:lvl w:ilvl="6">
      <w:numFmt w:val="bullet"/>
      <w:lvlText w:val="•"/>
      <w:lvlJc w:val="left"/>
      <w:pPr>
        <w:ind w:left="7508" w:hanging="423"/>
      </w:pPr>
      <w:rPr>
        <w:rFonts w:hint="default"/>
        <w:lang w:val="en-US" w:eastAsia="en-US" w:bidi="ar-SA"/>
      </w:rPr>
    </w:lvl>
    <w:lvl w:ilvl="7">
      <w:numFmt w:val="bullet"/>
      <w:lvlText w:val="•"/>
      <w:lvlJc w:val="left"/>
      <w:pPr>
        <w:ind w:left="8486" w:hanging="423"/>
      </w:pPr>
      <w:rPr>
        <w:rFonts w:hint="default"/>
        <w:lang w:val="en-US" w:eastAsia="en-US" w:bidi="ar-SA"/>
      </w:rPr>
    </w:lvl>
    <w:lvl w:ilvl="8">
      <w:numFmt w:val="bullet"/>
      <w:lvlText w:val="•"/>
      <w:lvlJc w:val="left"/>
      <w:pPr>
        <w:ind w:left="9464" w:hanging="423"/>
      </w:pPr>
      <w:rPr>
        <w:rFonts w:hint="default"/>
        <w:lang w:val="en-US" w:eastAsia="en-US" w:bidi="ar-SA"/>
      </w:rPr>
    </w:lvl>
  </w:abstractNum>
  <w:abstractNum w:abstractNumId="2">
    <w:nsid w:val="C8879AEF"/>
    <w:multiLevelType w:val="multilevel"/>
    <w:tmpl w:val="C8879AEF"/>
    <w:lvl w:ilvl="0">
      <w:start w:val="8"/>
      <w:numFmt w:val="decimal"/>
      <w:lvlText w:val="%1"/>
      <w:lvlJc w:val="left"/>
      <w:pPr>
        <w:ind w:left="1242" w:hanging="428"/>
        <w:jc w:val="left"/>
      </w:pPr>
      <w:rPr>
        <w:rFonts w:hint="default"/>
        <w:lang w:val="en-US" w:eastAsia="en-US" w:bidi="ar-SA"/>
      </w:rPr>
    </w:lvl>
    <w:lvl w:ilvl="1">
      <w:start w:val="1"/>
      <w:numFmt w:val="decimal"/>
      <w:lvlText w:val="%1.%2"/>
      <w:lvlJc w:val="left"/>
      <w:pPr>
        <w:ind w:left="1242" w:hanging="428"/>
        <w:jc w:val="left"/>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276" w:hanging="428"/>
      </w:pPr>
      <w:rPr>
        <w:rFonts w:hint="default"/>
        <w:lang w:val="en-US" w:eastAsia="en-US" w:bidi="ar-SA"/>
      </w:rPr>
    </w:lvl>
    <w:lvl w:ilvl="3">
      <w:numFmt w:val="bullet"/>
      <w:lvlText w:val="•"/>
      <w:lvlJc w:val="left"/>
      <w:pPr>
        <w:ind w:left="4294" w:hanging="428"/>
      </w:pPr>
      <w:rPr>
        <w:rFonts w:hint="default"/>
        <w:lang w:val="en-US" w:eastAsia="en-US" w:bidi="ar-SA"/>
      </w:rPr>
    </w:lvl>
    <w:lvl w:ilvl="4">
      <w:numFmt w:val="bullet"/>
      <w:lvlText w:val="•"/>
      <w:lvlJc w:val="left"/>
      <w:pPr>
        <w:ind w:left="5312" w:hanging="428"/>
      </w:pPr>
      <w:rPr>
        <w:rFonts w:hint="default"/>
        <w:lang w:val="en-US" w:eastAsia="en-US" w:bidi="ar-SA"/>
      </w:rPr>
    </w:lvl>
    <w:lvl w:ilvl="5">
      <w:numFmt w:val="bullet"/>
      <w:lvlText w:val="•"/>
      <w:lvlJc w:val="left"/>
      <w:pPr>
        <w:ind w:left="6330" w:hanging="428"/>
      </w:pPr>
      <w:rPr>
        <w:rFonts w:hint="default"/>
        <w:lang w:val="en-US" w:eastAsia="en-US" w:bidi="ar-SA"/>
      </w:rPr>
    </w:lvl>
    <w:lvl w:ilvl="6">
      <w:numFmt w:val="bullet"/>
      <w:lvlText w:val="•"/>
      <w:lvlJc w:val="left"/>
      <w:pPr>
        <w:ind w:left="7348" w:hanging="428"/>
      </w:pPr>
      <w:rPr>
        <w:rFonts w:hint="default"/>
        <w:lang w:val="en-US" w:eastAsia="en-US" w:bidi="ar-SA"/>
      </w:rPr>
    </w:lvl>
    <w:lvl w:ilvl="7">
      <w:numFmt w:val="bullet"/>
      <w:lvlText w:val="•"/>
      <w:lvlJc w:val="left"/>
      <w:pPr>
        <w:ind w:left="8366" w:hanging="428"/>
      </w:pPr>
      <w:rPr>
        <w:rFonts w:hint="default"/>
        <w:lang w:val="en-US" w:eastAsia="en-US" w:bidi="ar-SA"/>
      </w:rPr>
    </w:lvl>
    <w:lvl w:ilvl="8">
      <w:numFmt w:val="bullet"/>
      <w:lvlText w:val="•"/>
      <w:lvlJc w:val="left"/>
      <w:pPr>
        <w:ind w:left="9384" w:hanging="428"/>
      </w:pPr>
      <w:rPr>
        <w:rFonts w:hint="default"/>
        <w:lang w:val="en-US" w:eastAsia="en-US" w:bidi="ar-SA"/>
      </w:rPr>
    </w:lvl>
  </w:abstractNum>
  <w:abstractNum w:abstractNumId="3">
    <w:nsid w:val="CF092B84"/>
    <w:multiLevelType w:val="multilevel"/>
    <w:tmpl w:val="AA341F74"/>
    <w:lvl w:ilvl="0">
      <w:start w:val="1"/>
      <w:numFmt w:val="decimal"/>
      <w:lvlText w:val="%1"/>
      <w:lvlJc w:val="left"/>
      <w:pPr>
        <w:ind w:left="777" w:hanging="423"/>
        <w:jc w:val="left"/>
      </w:pPr>
      <w:rPr>
        <w:rFonts w:hint="default"/>
        <w:lang w:val="en-US" w:eastAsia="en-US" w:bidi="ar-SA"/>
      </w:rPr>
    </w:lvl>
    <w:lvl w:ilvl="1">
      <w:start w:val="1"/>
      <w:numFmt w:val="decimal"/>
      <w:lvlText w:val="%1.%2"/>
      <w:lvlJc w:val="left"/>
      <w:pPr>
        <w:ind w:left="777" w:hanging="423"/>
        <w:jc w:val="left"/>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1079" w:hanging="360"/>
        <w:jc w:val="left"/>
      </w:pPr>
      <w:rPr>
        <w:rFonts w:hint="default"/>
        <w:b/>
        <w:bCs/>
        <w:color w:val="000000" w:themeColor="text1"/>
        <w:spacing w:val="-1"/>
        <w:w w:val="98"/>
        <w:lang w:val="en-US" w:eastAsia="en-US" w:bidi="ar-SA"/>
      </w:rPr>
    </w:lvl>
    <w:lvl w:ilvl="3">
      <w:numFmt w:val="bullet"/>
      <w:lvlText w:val="•"/>
      <w:lvlJc w:val="left"/>
      <w:pPr>
        <w:ind w:left="3377" w:hanging="360"/>
      </w:pPr>
      <w:rPr>
        <w:rFonts w:hint="default"/>
        <w:lang w:val="en-US" w:eastAsia="en-US" w:bidi="ar-SA"/>
      </w:rPr>
    </w:lvl>
    <w:lvl w:ilvl="4">
      <w:numFmt w:val="bullet"/>
      <w:lvlText w:val="•"/>
      <w:lvlJc w:val="left"/>
      <w:pPr>
        <w:ind w:left="4526" w:hanging="360"/>
      </w:pPr>
      <w:rPr>
        <w:rFonts w:hint="default"/>
        <w:lang w:val="en-US" w:eastAsia="en-US" w:bidi="ar-SA"/>
      </w:rPr>
    </w:lvl>
    <w:lvl w:ilvl="5">
      <w:numFmt w:val="bullet"/>
      <w:lvlText w:val="•"/>
      <w:lvlJc w:val="left"/>
      <w:pPr>
        <w:ind w:left="5675" w:hanging="360"/>
      </w:pPr>
      <w:rPr>
        <w:rFonts w:hint="default"/>
        <w:lang w:val="en-US" w:eastAsia="en-US" w:bidi="ar-SA"/>
      </w:rPr>
    </w:lvl>
    <w:lvl w:ilvl="6">
      <w:numFmt w:val="bullet"/>
      <w:lvlText w:val="•"/>
      <w:lvlJc w:val="left"/>
      <w:pPr>
        <w:ind w:left="682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9122" w:hanging="360"/>
      </w:pPr>
      <w:rPr>
        <w:rFonts w:hint="default"/>
        <w:lang w:val="en-US" w:eastAsia="en-US" w:bidi="ar-SA"/>
      </w:rPr>
    </w:lvl>
  </w:abstractNum>
  <w:abstractNum w:abstractNumId="4">
    <w:nsid w:val="0053208E"/>
    <w:multiLevelType w:val="multilevel"/>
    <w:tmpl w:val="0053208E"/>
    <w:lvl w:ilvl="0">
      <w:start w:val="1"/>
      <w:numFmt w:val="decimal"/>
      <w:lvlText w:val="%1."/>
      <w:lvlJc w:val="left"/>
      <w:pPr>
        <w:ind w:left="4111" w:hanging="483"/>
        <w:jc w:val="left"/>
      </w:pPr>
      <w:rPr>
        <w:rFonts w:ascii="Times New Roman" w:eastAsia="Times New Roman" w:hAnsi="Times New Roman" w:cs="Times New Roman" w:hint="default"/>
        <w:b/>
        <w:bCs/>
        <w:w w:val="100"/>
        <w:sz w:val="48"/>
        <w:szCs w:val="48"/>
        <w:lang w:val="en-US" w:eastAsia="en-US" w:bidi="ar-SA"/>
      </w:rPr>
    </w:lvl>
    <w:lvl w:ilvl="1">
      <w:start w:val="1"/>
      <w:numFmt w:val="decimal"/>
      <w:lvlText w:val="%2."/>
      <w:lvlJc w:val="left"/>
      <w:pPr>
        <w:ind w:left="4987" w:hanging="360"/>
        <w:jc w:val="right"/>
      </w:pPr>
      <w:rPr>
        <w:rFonts w:hint="default"/>
        <w:b/>
        <w:bCs/>
        <w:spacing w:val="-1"/>
        <w:w w:val="98"/>
        <w:lang w:val="en-US" w:eastAsia="en-US" w:bidi="ar-SA"/>
      </w:rPr>
    </w:lvl>
    <w:lvl w:ilvl="2">
      <w:numFmt w:val="bullet"/>
      <w:lvlText w:val="•"/>
      <w:lvlJc w:val="left"/>
      <w:pPr>
        <w:ind w:left="4980" w:hanging="360"/>
      </w:pPr>
      <w:rPr>
        <w:rFonts w:hint="default"/>
        <w:lang w:val="en-US" w:eastAsia="en-US" w:bidi="ar-SA"/>
      </w:rPr>
    </w:lvl>
    <w:lvl w:ilvl="3">
      <w:numFmt w:val="bullet"/>
      <w:lvlText w:val="•"/>
      <w:lvlJc w:val="left"/>
      <w:pPr>
        <w:ind w:left="5785" w:hanging="360"/>
      </w:pPr>
      <w:rPr>
        <w:rFonts w:hint="default"/>
        <w:lang w:val="en-US" w:eastAsia="en-US" w:bidi="ar-SA"/>
      </w:rPr>
    </w:lvl>
    <w:lvl w:ilvl="4">
      <w:numFmt w:val="bullet"/>
      <w:lvlText w:val="•"/>
      <w:lvlJc w:val="left"/>
      <w:pPr>
        <w:ind w:left="6590" w:hanging="360"/>
      </w:pPr>
      <w:rPr>
        <w:rFonts w:hint="default"/>
        <w:lang w:val="en-US" w:eastAsia="en-US" w:bidi="ar-SA"/>
      </w:rPr>
    </w:lvl>
    <w:lvl w:ilvl="5">
      <w:numFmt w:val="bullet"/>
      <w:lvlText w:val="•"/>
      <w:lvlJc w:val="left"/>
      <w:pPr>
        <w:ind w:left="7395" w:hanging="360"/>
      </w:pPr>
      <w:rPr>
        <w:rFonts w:hint="default"/>
        <w:lang w:val="en-US" w:eastAsia="en-US" w:bidi="ar-SA"/>
      </w:rPr>
    </w:lvl>
    <w:lvl w:ilvl="6">
      <w:numFmt w:val="bullet"/>
      <w:lvlText w:val="•"/>
      <w:lvlJc w:val="left"/>
      <w:pPr>
        <w:ind w:left="8200" w:hanging="360"/>
      </w:pPr>
      <w:rPr>
        <w:rFonts w:hint="default"/>
        <w:lang w:val="en-US" w:eastAsia="en-US" w:bidi="ar-SA"/>
      </w:rPr>
    </w:lvl>
    <w:lvl w:ilvl="7">
      <w:numFmt w:val="bullet"/>
      <w:lvlText w:val="•"/>
      <w:lvlJc w:val="left"/>
      <w:pPr>
        <w:ind w:left="9005" w:hanging="360"/>
      </w:pPr>
      <w:rPr>
        <w:rFonts w:hint="default"/>
        <w:lang w:val="en-US" w:eastAsia="en-US" w:bidi="ar-SA"/>
      </w:rPr>
    </w:lvl>
    <w:lvl w:ilvl="8">
      <w:numFmt w:val="bullet"/>
      <w:lvlText w:val="•"/>
      <w:lvlJc w:val="left"/>
      <w:pPr>
        <w:ind w:left="9810" w:hanging="360"/>
      </w:pPr>
      <w:rPr>
        <w:rFonts w:hint="default"/>
        <w:lang w:val="en-US" w:eastAsia="en-US" w:bidi="ar-SA"/>
      </w:rPr>
    </w:lvl>
  </w:abstractNum>
  <w:abstractNum w:abstractNumId="5">
    <w:nsid w:val="0248C179"/>
    <w:multiLevelType w:val="multilevel"/>
    <w:tmpl w:val="0248C179"/>
    <w:lvl w:ilvl="0">
      <w:start w:val="5"/>
      <w:numFmt w:val="decimal"/>
      <w:lvlText w:val="%1"/>
      <w:lvlJc w:val="left"/>
      <w:pPr>
        <w:ind w:left="1310" w:hanging="495"/>
        <w:jc w:val="left"/>
      </w:pPr>
      <w:rPr>
        <w:rFonts w:hint="default"/>
        <w:lang w:val="en-US" w:eastAsia="en-US" w:bidi="ar-SA"/>
      </w:rPr>
    </w:lvl>
    <w:lvl w:ilvl="1">
      <w:start w:val="2"/>
      <w:numFmt w:val="decimal"/>
      <w:lvlText w:val="%1.%2."/>
      <w:lvlJc w:val="left"/>
      <w:pPr>
        <w:ind w:left="1310" w:hanging="495"/>
        <w:jc w:val="left"/>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3341" w:hanging="361"/>
        <w:jc w:val="left"/>
      </w:pPr>
      <w:rPr>
        <w:rFonts w:ascii="Times New Roman" w:eastAsia="Times New Roman" w:hAnsi="Times New Roman" w:cs="Times New Roman" w:hint="default"/>
        <w:spacing w:val="-1"/>
        <w:w w:val="98"/>
        <w:sz w:val="28"/>
        <w:szCs w:val="28"/>
        <w:lang w:val="en-US" w:eastAsia="en-US" w:bidi="ar-SA"/>
      </w:rPr>
    </w:lvl>
    <w:lvl w:ilvl="3">
      <w:numFmt w:val="bullet"/>
      <w:lvlText w:val="•"/>
      <w:lvlJc w:val="left"/>
      <w:pPr>
        <w:ind w:left="5135" w:hanging="361"/>
      </w:pPr>
      <w:rPr>
        <w:rFonts w:hint="default"/>
        <w:lang w:val="en-US" w:eastAsia="en-US" w:bidi="ar-SA"/>
      </w:rPr>
    </w:lvl>
    <w:lvl w:ilvl="4">
      <w:numFmt w:val="bullet"/>
      <w:lvlText w:val="•"/>
      <w:lvlJc w:val="left"/>
      <w:pPr>
        <w:ind w:left="6033" w:hanging="361"/>
      </w:pPr>
      <w:rPr>
        <w:rFonts w:hint="default"/>
        <w:lang w:val="en-US" w:eastAsia="en-US" w:bidi="ar-SA"/>
      </w:rPr>
    </w:lvl>
    <w:lvl w:ilvl="5">
      <w:numFmt w:val="bullet"/>
      <w:lvlText w:val="•"/>
      <w:lvlJc w:val="left"/>
      <w:pPr>
        <w:ind w:left="6931" w:hanging="361"/>
      </w:pPr>
      <w:rPr>
        <w:rFonts w:hint="default"/>
        <w:lang w:val="en-US" w:eastAsia="en-US" w:bidi="ar-SA"/>
      </w:rPr>
    </w:lvl>
    <w:lvl w:ilvl="6">
      <w:numFmt w:val="bullet"/>
      <w:lvlText w:val="•"/>
      <w:lvlJc w:val="left"/>
      <w:pPr>
        <w:ind w:left="7828" w:hanging="361"/>
      </w:pPr>
      <w:rPr>
        <w:rFonts w:hint="default"/>
        <w:lang w:val="en-US" w:eastAsia="en-US" w:bidi="ar-SA"/>
      </w:rPr>
    </w:lvl>
    <w:lvl w:ilvl="7">
      <w:numFmt w:val="bullet"/>
      <w:lvlText w:val="•"/>
      <w:lvlJc w:val="left"/>
      <w:pPr>
        <w:ind w:left="8726" w:hanging="361"/>
      </w:pPr>
      <w:rPr>
        <w:rFonts w:hint="default"/>
        <w:lang w:val="en-US" w:eastAsia="en-US" w:bidi="ar-SA"/>
      </w:rPr>
    </w:lvl>
    <w:lvl w:ilvl="8">
      <w:numFmt w:val="bullet"/>
      <w:lvlText w:val="•"/>
      <w:lvlJc w:val="left"/>
      <w:pPr>
        <w:ind w:left="9624" w:hanging="361"/>
      </w:pPr>
      <w:rPr>
        <w:rFonts w:hint="default"/>
        <w:lang w:val="en-US" w:eastAsia="en-US" w:bidi="ar-SA"/>
      </w:rPr>
    </w:lvl>
  </w:abstractNum>
  <w:abstractNum w:abstractNumId="6">
    <w:nsid w:val="03D62ECE"/>
    <w:multiLevelType w:val="multilevel"/>
    <w:tmpl w:val="03D62ECE"/>
    <w:lvl w:ilvl="0">
      <w:start w:val="4"/>
      <w:numFmt w:val="decimal"/>
      <w:lvlText w:val="%1"/>
      <w:lvlJc w:val="left"/>
      <w:pPr>
        <w:ind w:left="777" w:hanging="423"/>
        <w:jc w:val="left"/>
      </w:pPr>
      <w:rPr>
        <w:rFonts w:hint="default"/>
        <w:lang w:val="en-US" w:eastAsia="en-US" w:bidi="ar-SA"/>
      </w:rPr>
    </w:lvl>
    <w:lvl w:ilvl="1">
      <w:start w:val="1"/>
      <w:numFmt w:val="decimal"/>
      <w:lvlText w:val="%1.%2"/>
      <w:lvlJc w:val="left"/>
      <w:pPr>
        <w:ind w:left="777" w:hanging="423"/>
        <w:jc w:val="right"/>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1079" w:hanging="284"/>
        <w:jc w:val="left"/>
      </w:pPr>
      <w:rPr>
        <w:rFonts w:ascii="Times New Roman" w:eastAsia="Times New Roman" w:hAnsi="Times New Roman" w:cs="Times New Roman" w:hint="default"/>
        <w:spacing w:val="-1"/>
        <w:w w:val="98"/>
        <w:sz w:val="28"/>
        <w:szCs w:val="28"/>
        <w:lang w:val="en-US" w:eastAsia="en-US" w:bidi="ar-SA"/>
      </w:rPr>
    </w:lvl>
    <w:lvl w:ilvl="3">
      <w:numFmt w:val="bullet"/>
      <w:lvlText w:val="•"/>
      <w:lvlJc w:val="left"/>
      <w:pPr>
        <w:ind w:left="3377" w:hanging="284"/>
      </w:pPr>
      <w:rPr>
        <w:rFonts w:hint="default"/>
        <w:lang w:val="en-US" w:eastAsia="en-US" w:bidi="ar-SA"/>
      </w:rPr>
    </w:lvl>
    <w:lvl w:ilvl="4">
      <w:numFmt w:val="bullet"/>
      <w:lvlText w:val="•"/>
      <w:lvlJc w:val="left"/>
      <w:pPr>
        <w:ind w:left="4526" w:hanging="284"/>
      </w:pPr>
      <w:rPr>
        <w:rFonts w:hint="default"/>
        <w:lang w:val="en-US" w:eastAsia="en-US" w:bidi="ar-SA"/>
      </w:rPr>
    </w:lvl>
    <w:lvl w:ilvl="5">
      <w:numFmt w:val="bullet"/>
      <w:lvlText w:val="•"/>
      <w:lvlJc w:val="left"/>
      <w:pPr>
        <w:ind w:left="5675" w:hanging="284"/>
      </w:pPr>
      <w:rPr>
        <w:rFonts w:hint="default"/>
        <w:lang w:val="en-US" w:eastAsia="en-US" w:bidi="ar-SA"/>
      </w:rPr>
    </w:lvl>
    <w:lvl w:ilvl="6">
      <w:numFmt w:val="bullet"/>
      <w:lvlText w:val="•"/>
      <w:lvlJc w:val="left"/>
      <w:pPr>
        <w:ind w:left="6824" w:hanging="284"/>
      </w:pPr>
      <w:rPr>
        <w:rFonts w:hint="default"/>
        <w:lang w:val="en-US" w:eastAsia="en-US" w:bidi="ar-SA"/>
      </w:rPr>
    </w:lvl>
    <w:lvl w:ilvl="7">
      <w:numFmt w:val="bullet"/>
      <w:lvlText w:val="•"/>
      <w:lvlJc w:val="left"/>
      <w:pPr>
        <w:ind w:left="7973" w:hanging="284"/>
      </w:pPr>
      <w:rPr>
        <w:rFonts w:hint="default"/>
        <w:lang w:val="en-US" w:eastAsia="en-US" w:bidi="ar-SA"/>
      </w:rPr>
    </w:lvl>
    <w:lvl w:ilvl="8">
      <w:numFmt w:val="bullet"/>
      <w:lvlText w:val="•"/>
      <w:lvlJc w:val="left"/>
      <w:pPr>
        <w:ind w:left="9122" w:hanging="284"/>
      </w:pPr>
      <w:rPr>
        <w:rFonts w:hint="default"/>
        <w:lang w:val="en-US" w:eastAsia="en-US" w:bidi="ar-SA"/>
      </w:rPr>
    </w:lvl>
  </w:abstractNum>
  <w:abstractNum w:abstractNumId="7">
    <w:nsid w:val="2A8F537B"/>
    <w:multiLevelType w:val="multilevel"/>
    <w:tmpl w:val="2A8F537B"/>
    <w:lvl w:ilvl="0">
      <w:start w:val="6"/>
      <w:numFmt w:val="decimal"/>
      <w:lvlText w:val="%1"/>
      <w:lvlJc w:val="left"/>
      <w:pPr>
        <w:ind w:left="1247" w:hanging="425"/>
        <w:jc w:val="left"/>
      </w:pPr>
      <w:rPr>
        <w:rFonts w:hint="default"/>
        <w:lang w:val="en-US" w:eastAsia="en-US" w:bidi="ar-SA"/>
      </w:rPr>
    </w:lvl>
    <w:lvl w:ilvl="1">
      <w:start w:val="1"/>
      <w:numFmt w:val="decimal"/>
      <w:lvlText w:val="%1.%2"/>
      <w:lvlJc w:val="left"/>
      <w:pPr>
        <w:ind w:left="1247" w:hanging="425"/>
        <w:jc w:val="left"/>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3276" w:hanging="425"/>
      </w:pPr>
      <w:rPr>
        <w:rFonts w:hint="default"/>
        <w:lang w:val="en-US" w:eastAsia="en-US" w:bidi="ar-SA"/>
      </w:rPr>
    </w:lvl>
    <w:lvl w:ilvl="3">
      <w:numFmt w:val="bullet"/>
      <w:lvlText w:val="•"/>
      <w:lvlJc w:val="left"/>
      <w:pPr>
        <w:ind w:left="4294" w:hanging="425"/>
      </w:pPr>
      <w:rPr>
        <w:rFonts w:hint="default"/>
        <w:lang w:val="en-US" w:eastAsia="en-US" w:bidi="ar-SA"/>
      </w:rPr>
    </w:lvl>
    <w:lvl w:ilvl="4">
      <w:numFmt w:val="bullet"/>
      <w:lvlText w:val="•"/>
      <w:lvlJc w:val="left"/>
      <w:pPr>
        <w:ind w:left="5312" w:hanging="425"/>
      </w:pPr>
      <w:rPr>
        <w:rFonts w:hint="default"/>
        <w:lang w:val="en-US" w:eastAsia="en-US" w:bidi="ar-SA"/>
      </w:rPr>
    </w:lvl>
    <w:lvl w:ilvl="5">
      <w:numFmt w:val="bullet"/>
      <w:lvlText w:val="•"/>
      <w:lvlJc w:val="left"/>
      <w:pPr>
        <w:ind w:left="6330" w:hanging="425"/>
      </w:pPr>
      <w:rPr>
        <w:rFonts w:hint="default"/>
        <w:lang w:val="en-US" w:eastAsia="en-US" w:bidi="ar-SA"/>
      </w:rPr>
    </w:lvl>
    <w:lvl w:ilvl="6">
      <w:numFmt w:val="bullet"/>
      <w:lvlText w:val="•"/>
      <w:lvlJc w:val="left"/>
      <w:pPr>
        <w:ind w:left="7348" w:hanging="425"/>
      </w:pPr>
      <w:rPr>
        <w:rFonts w:hint="default"/>
        <w:lang w:val="en-US" w:eastAsia="en-US" w:bidi="ar-SA"/>
      </w:rPr>
    </w:lvl>
    <w:lvl w:ilvl="7">
      <w:numFmt w:val="bullet"/>
      <w:lvlText w:val="•"/>
      <w:lvlJc w:val="left"/>
      <w:pPr>
        <w:ind w:left="8366" w:hanging="425"/>
      </w:pPr>
      <w:rPr>
        <w:rFonts w:hint="default"/>
        <w:lang w:val="en-US" w:eastAsia="en-US" w:bidi="ar-SA"/>
      </w:rPr>
    </w:lvl>
    <w:lvl w:ilvl="8">
      <w:numFmt w:val="bullet"/>
      <w:lvlText w:val="•"/>
      <w:lvlJc w:val="left"/>
      <w:pPr>
        <w:ind w:left="9384" w:hanging="425"/>
      </w:pPr>
      <w:rPr>
        <w:rFonts w:hint="default"/>
        <w:lang w:val="en-US" w:eastAsia="en-US" w:bidi="ar-SA"/>
      </w:rPr>
    </w:lvl>
  </w:abstractNum>
  <w:abstractNum w:abstractNumId="8">
    <w:nsid w:val="2CD21F78"/>
    <w:multiLevelType w:val="multilevel"/>
    <w:tmpl w:val="E40053DA"/>
    <w:lvl w:ilvl="0">
      <w:start w:val="3"/>
      <w:numFmt w:val="decimal"/>
      <w:lvlText w:val="%1"/>
      <w:lvlJc w:val="left"/>
      <w:pPr>
        <w:ind w:left="1160" w:hanging="360"/>
      </w:pPr>
    </w:lvl>
    <w:lvl w:ilvl="1">
      <w:start w:val="1"/>
      <w:numFmt w:val="decimal"/>
      <w:lvlText w:val="%1.%2"/>
      <w:lvlJc w:val="left"/>
      <w:pPr>
        <w:ind w:left="1160" w:hanging="360"/>
      </w:pPr>
      <w:rPr>
        <w:rFonts w:ascii="Times New Roman" w:eastAsia="Times New Roman" w:hAnsi="Times New Roman" w:cs="Times New Roman" w:hint="default"/>
        <w:sz w:val="24"/>
        <w:szCs w:val="24"/>
      </w:rPr>
    </w:lvl>
    <w:lvl w:ilvl="2">
      <w:start w:val="1"/>
      <w:numFmt w:val="bullet"/>
      <w:lvlText w:val="•"/>
      <w:lvlJc w:val="left"/>
      <w:pPr>
        <w:ind w:left="2816" w:hanging="360"/>
      </w:pPr>
    </w:lvl>
    <w:lvl w:ilvl="3">
      <w:start w:val="1"/>
      <w:numFmt w:val="bullet"/>
      <w:lvlText w:val="•"/>
      <w:lvlJc w:val="left"/>
      <w:pPr>
        <w:ind w:left="3644" w:hanging="360"/>
      </w:pPr>
    </w:lvl>
    <w:lvl w:ilvl="4">
      <w:start w:val="1"/>
      <w:numFmt w:val="bullet"/>
      <w:lvlText w:val="•"/>
      <w:lvlJc w:val="left"/>
      <w:pPr>
        <w:ind w:left="4472" w:hanging="360"/>
      </w:pPr>
    </w:lvl>
    <w:lvl w:ilvl="5">
      <w:start w:val="1"/>
      <w:numFmt w:val="bullet"/>
      <w:lvlText w:val="•"/>
      <w:lvlJc w:val="left"/>
      <w:pPr>
        <w:ind w:left="5300" w:hanging="360"/>
      </w:pPr>
    </w:lvl>
    <w:lvl w:ilvl="6">
      <w:start w:val="1"/>
      <w:numFmt w:val="bullet"/>
      <w:lvlText w:val="•"/>
      <w:lvlJc w:val="left"/>
      <w:pPr>
        <w:ind w:left="6128" w:hanging="360"/>
      </w:pPr>
    </w:lvl>
    <w:lvl w:ilvl="7">
      <w:start w:val="1"/>
      <w:numFmt w:val="bullet"/>
      <w:lvlText w:val="•"/>
      <w:lvlJc w:val="left"/>
      <w:pPr>
        <w:ind w:left="6956" w:hanging="360"/>
      </w:pPr>
    </w:lvl>
    <w:lvl w:ilvl="8">
      <w:start w:val="1"/>
      <w:numFmt w:val="bullet"/>
      <w:lvlText w:val="•"/>
      <w:lvlJc w:val="left"/>
      <w:pPr>
        <w:ind w:left="7784" w:hanging="360"/>
      </w:pPr>
    </w:lvl>
  </w:abstractNum>
  <w:abstractNum w:abstractNumId="9">
    <w:nsid w:val="2F9A509D"/>
    <w:multiLevelType w:val="hybridMultilevel"/>
    <w:tmpl w:val="D9366460"/>
    <w:lvl w:ilvl="0" w:tplc="A27CFF64">
      <w:start w:val="1"/>
      <w:numFmt w:val="decimal"/>
      <w:lvlText w:val="%1."/>
      <w:lvlJc w:val="left"/>
      <w:pPr>
        <w:ind w:left="7020" w:hanging="360"/>
      </w:pPr>
      <w:rPr>
        <w:b/>
        <w:sz w:val="32"/>
        <w:szCs w:val="32"/>
      </w:rPr>
    </w:lvl>
    <w:lvl w:ilvl="1" w:tplc="5C2465F6" w:tentative="1">
      <w:start w:val="1"/>
      <w:numFmt w:val="lowerLetter"/>
      <w:lvlText w:val="%2."/>
      <w:lvlJc w:val="left"/>
      <w:pPr>
        <w:ind w:left="1440" w:hanging="360"/>
      </w:pPr>
    </w:lvl>
    <w:lvl w:ilvl="2" w:tplc="0908D7D6" w:tentative="1">
      <w:start w:val="1"/>
      <w:numFmt w:val="lowerRoman"/>
      <w:lvlText w:val="%3."/>
      <w:lvlJc w:val="right"/>
      <w:pPr>
        <w:ind w:left="2160" w:hanging="180"/>
      </w:pPr>
    </w:lvl>
    <w:lvl w:ilvl="3" w:tplc="BFD03B00" w:tentative="1">
      <w:start w:val="1"/>
      <w:numFmt w:val="decimal"/>
      <w:lvlText w:val="%4."/>
      <w:lvlJc w:val="left"/>
      <w:pPr>
        <w:ind w:left="2880" w:hanging="360"/>
      </w:pPr>
    </w:lvl>
    <w:lvl w:ilvl="4" w:tplc="B6E869CA" w:tentative="1">
      <w:start w:val="1"/>
      <w:numFmt w:val="lowerLetter"/>
      <w:lvlText w:val="%5."/>
      <w:lvlJc w:val="left"/>
      <w:pPr>
        <w:ind w:left="3600" w:hanging="360"/>
      </w:pPr>
    </w:lvl>
    <w:lvl w:ilvl="5" w:tplc="091011F2" w:tentative="1">
      <w:start w:val="1"/>
      <w:numFmt w:val="lowerRoman"/>
      <w:lvlText w:val="%6."/>
      <w:lvlJc w:val="right"/>
      <w:pPr>
        <w:ind w:left="4320" w:hanging="180"/>
      </w:pPr>
    </w:lvl>
    <w:lvl w:ilvl="6" w:tplc="B73E40C2" w:tentative="1">
      <w:start w:val="1"/>
      <w:numFmt w:val="decimal"/>
      <w:lvlText w:val="%7."/>
      <w:lvlJc w:val="left"/>
      <w:pPr>
        <w:ind w:left="5040" w:hanging="360"/>
      </w:pPr>
    </w:lvl>
    <w:lvl w:ilvl="7" w:tplc="C53411D6" w:tentative="1">
      <w:start w:val="1"/>
      <w:numFmt w:val="lowerLetter"/>
      <w:lvlText w:val="%8."/>
      <w:lvlJc w:val="left"/>
      <w:pPr>
        <w:ind w:left="5760" w:hanging="360"/>
      </w:pPr>
    </w:lvl>
    <w:lvl w:ilvl="8" w:tplc="92A09A8A" w:tentative="1">
      <w:start w:val="1"/>
      <w:numFmt w:val="lowerRoman"/>
      <w:lvlText w:val="%9."/>
      <w:lvlJc w:val="right"/>
      <w:pPr>
        <w:ind w:left="6480" w:hanging="180"/>
      </w:pPr>
    </w:lvl>
  </w:abstractNum>
  <w:abstractNum w:abstractNumId="10">
    <w:nsid w:val="402B74E2"/>
    <w:multiLevelType w:val="multilevel"/>
    <w:tmpl w:val="C56EB33E"/>
    <w:lvl w:ilvl="0">
      <w:start w:val="4"/>
      <w:numFmt w:val="decimal"/>
      <w:lvlText w:val="%1"/>
      <w:lvlJc w:val="left"/>
      <w:pPr>
        <w:ind w:left="525" w:hanging="525"/>
      </w:pPr>
      <w:rPr>
        <w:rFonts w:hint="default"/>
      </w:rPr>
    </w:lvl>
    <w:lvl w:ilvl="1">
      <w:start w:val="3"/>
      <w:numFmt w:val="decimal"/>
      <w:lvlText w:val="%1.%2"/>
      <w:lvlJc w:val="left"/>
      <w:pPr>
        <w:ind w:left="1285" w:hanging="525"/>
      </w:pPr>
      <w:rPr>
        <w:rFonts w:hint="default"/>
      </w:rPr>
    </w:lvl>
    <w:lvl w:ilvl="2">
      <w:start w:val="2"/>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abstractNum w:abstractNumId="11">
    <w:nsid w:val="44A70110"/>
    <w:multiLevelType w:val="multilevel"/>
    <w:tmpl w:val="59ADCABA"/>
    <w:lvl w:ilvl="0">
      <w:start w:val="12"/>
      <w:numFmt w:val="decimal"/>
      <w:lvlText w:val="%1."/>
      <w:lvlJc w:val="left"/>
      <w:pPr>
        <w:ind w:left="1079" w:hanging="365"/>
        <w:jc w:val="left"/>
      </w:pPr>
      <w:rPr>
        <w:rFonts w:hint="default"/>
        <w:b/>
        <w:bCs/>
        <w:w w:val="95"/>
        <w:lang w:val="en-US" w:eastAsia="en-US" w:bidi="ar-SA"/>
      </w:rPr>
    </w:lvl>
    <w:lvl w:ilvl="1">
      <w:start w:val="3"/>
      <w:numFmt w:val="decimal"/>
      <w:lvlText w:val="%2."/>
      <w:lvlJc w:val="left"/>
      <w:pPr>
        <w:ind w:left="3825" w:hanging="603"/>
        <w:jc w:val="left"/>
      </w:pPr>
      <w:rPr>
        <w:rFonts w:ascii="Times New Roman" w:eastAsia="Times New Roman" w:hAnsi="Times New Roman" w:cs="Times New Roman" w:hint="default"/>
        <w:b/>
        <w:bCs/>
        <w:w w:val="100"/>
        <w:sz w:val="48"/>
        <w:szCs w:val="48"/>
        <w:lang w:val="en-US" w:eastAsia="en-US" w:bidi="ar-SA"/>
      </w:rPr>
    </w:lvl>
    <w:lvl w:ilvl="2">
      <w:start w:val="3"/>
      <w:numFmt w:val="decimal"/>
      <w:lvlText w:val="%3."/>
      <w:lvlJc w:val="left"/>
      <w:pPr>
        <w:ind w:left="5647" w:hanging="363"/>
        <w:jc w:val="right"/>
      </w:pPr>
      <w:rPr>
        <w:rFonts w:hint="default"/>
        <w:b/>
        <w:bCs/>
        <w:w w:val="94"/>
        <w:lang w:val="en-US" w:eastAsia="en-US" w:bidi="ar-SA"/>
      </w:rPr>
    </w:lvl>
    <w:lvl w:ilvl="3">
      <w:start w:val="4"/>
      <w:numFmt w:val="decimal"/>
      <w:lvlText w:val="%4."/>
      <w:lvlJc w:val="left"/>
      <w:pPr>
        <w:ind w:left="4958" w:hanging="363"/>
        <w:jc w:val="right"/>
      </w:pPr>
      <w:rPr>
        <w:rFonts w:hint="default"/>
        <w:b/>
        <w:bCs/>
        <w:w w:val="94"/>
        <w:lang w:val="en-US" w:eastAsia="en-US" w:bidi="ar-SA"/>
      </w:rPr>
    </w:lvl>
    <w:lvl w:ilvl="4">
      <w:start w:val="1"/>
      <w:numFmt w:val="decimal"/>
      <w:lvlText w:val="%4.%5"/>
      <w:lvlJc w:val="left"/>
      <w:pPr>
        <w:ind w:left="1238" w:hanging="418"/>
        <w:jc w:val="left"/>
      </w:pPr>
      <w:rPr>
        <w:rFonts w:ascii="Times New Roman" w:eastAsia="Times New Roman" w:hAnsi="Times New Roman" w:cs="Times New Roman" w:hint="default"/>
        <w:b/>
        <w:bCs/>
        <w:w w:val="98"/>
        <w:sz w:val="28"/>
        <w:szCs w:val="28"/>
        <w:lang w:val="en-US" w:eastAsia="en-US" w:bidi="ar-SA"/>
      </w:rPr>
    </w:lvl>
    <w:lvl w:ilvl="5">
      <w:start w:val="1"/>
      <w:numFmt w:val="decimal"/>
      <w:lvlText w:val="%6."/>
      <w:lvlJc w:val="left"/>
      <w:pPr>
        <w:ind w:left="2260" w:hanging="363"/>
        <w:jc w:val="left"/>
      </w:pPr>
      <w:rPr>
        <w:rFonts w:ascii="Times New Roman" w:eastAsia="Times New Roman" w:hAnsi="Times New Roman" w:cs="Times New Roman" w:hint="default"/>
        <w:spacing w:val="-1"/>
        <w:w w:val="98"/>
        <w:sz w:val="28"/>
        <w:szCs w:val="28"/>
        <w:lang w:val="en-US" w:eastAsia="en-US" w:bidi="ar-SA"/>
      </w:rPr>
    </w:lvl>
    <w:lvl w:ilvl="6">
      <w:numFmt w:val="bullet"/>
      <w:lvlText w:val="•"/>
      <w:lvlJc w:val="left"/>
      <w:pPr>
        <w:ind w:left="5640" w:hanging="363"/>
      </w:pPr>
      <w:rPr>
        <w:rFonts w:hint="default"/>
        <w:lang w:val="en-US" w:eastAsia="en-US" w:bidi="ar-SA"/>
      </w:rPr>
    </w:lvl>
    <w:lvl w:ilvl="7">
      <w:numFmt w:val="bullet"/>
      <w:lvlText w:val="•"/>
      <w:lvlJc w:val="left"/>
      <w:pPr>
        <w:ind w:left="7085" w:hanging="363"/>
      </w:pPr>
      <w:rPr>
        <w:rFonts w:hint="default"/>
        <w:lang w:val="en-US" w:eastAsia="en-US" w:bidi="ar-SA"/>
      </w:rPr>
    </w:lvl>
    <w:lvl w:ilvl="8">
      <w:numFmt w:val="bullet"/>
      <w:lvlText w:val="•"/>
      <w:lvlJc w:val="left"/>
      <w:pPr>
        <w:ind w:left="8530" w:hanging="363"/>
      </w:pPr>
      <w:rPr>
        <w:rFonts w:hint="default"/>
        <w:lang w:val="en-US" w:eastAsia="en-US" w:bidi="ar-SA"/>
      </w:rPr>
    </w:lvl>
  </w:abstractNum>
  <w:abstractNum w:abstractNumId="12">
    <w:nsid w:val="56CF0FAF"/>
    <w:multiLevelType w:val="hybridMultilevel"/>
    <w:tmpl w:val="2BC0BD9A"/>
    <w:lvl w:ilvl="0" w:tplc="C2AE0CD4">
      <w:start w:val="1"/>
      <w:numFmt w:val="bullet"/>
      <w:lvlText w:val=""/>
      <w:lvlJc w:val="left"/>
      <w:pPr>
        <w:ind w:left="720" w:hanging="360"/>
      </w:pPr>
      <w:rPr>
        <w:rFonts w:ascii="Symbol" w:hAnsi="Symbol" w:hint="default"/>
      </w:rPr>
    </w:lvl>
    <w:lvl w:ilvl="1" w:tplc="81E6DA04" w:tentative="1">
      <w:start w:val="1"/>
      <w:numFmt w:val="bullet"/>
      <w:lvlText w:val="o"/>
      <w:lvlJc w:val="left"/>
      <w:pPr>
        <w:ind w:left="1440" w:hanging="360"/>
      </w:pPr>
      <w:rPr>
        <w:rFonts w:ascii="Courier New" w:hAnsi="Courier New" w:cs="Courier New" w:hint="default"/>
      </w:rPr>
    </w:lvl>
    <w:lvl w:ilvl="2" w:tplc="46C45B2E" w:tentative="1">
      <w:start w:val="1"/>
      <w:numFmt w:val="bullet"/>
      <w:lvlText w:val=""/>
      <w:lvlJc w:val="left"/>
      <w:pPr>
        <w:ind w:left="2160" w:hanging="360"/>
      </w:pPr>
      <w:rPr>
        <w:rFonts w:ascii="Wingdings" w:hAnsi="Wingdings" w:hint="default"/>
      </w:rPr>
    </w:lvl>
    <w:lvl w:ilvl="3" w:tplc="49EC3726" w:tentative="1">
      <w:start w:val="1"/>
      <w:numFmt w:val="bullet"/>
      <w:lvlText w:val=""/>
      <w:lvlJc w:val="left"/>
      <w:pPr>
        <w:ind w:left="2880" w:hanging="360"/>
      </w:pPr>
      <w:rPr>
        <w:rFonts w:ascii="Symbol" w:hAnsi="Symbol" w:hint="default"/>
      </w:rPr>
    </w:lvl>
    <w:lvl w:ilvl="4" w:tplc="40208712" w:tentative="1">
      <w:start w:val="1"/>
      <w:numFmt w:val="bullet"/>
      <w:lvlText w:val="o"/>
      <w:lvlJc w:val="left"/>
      <w:pPr>
        <w:ind w:left="3600" w:hanging="360"/>
      </w:pPr>
      <w:rPr>
        <w:rFonts w:ascii="Courier New" w:hAnsi="Courier New" w:cs="Courier New" w:hint="default"/>
      </w:rPr>
    </w:lvl>
    <w:lvl w:ilvl="5" w:tplc="5B568F94" w:tentative="1">
      <w:start w:val="1"/>
      <w:numFmt w:val="bullet"/>
      <w:lvlText w:val=""/>
      <w:lvlJc w:val="left"/>
      <w:pPr>
        <w:ind w:left="4320" w:hanging="360"/>
      </w:pPr>
      <w:rPr>
        <w:rFonts w:ascii="Wingdings" w:hAnsi="Wingdings" w:hint="default"/>
      </w:rPr>
    </w:lvl>
    <w:lvl w:ilvl="6" w:tplc="92AE8A2C" w:tentative="1">
      <w:start w:val="1"/>
      <w:numFmt w:val="bullet"/>
      <w:lvlText w:val=""/>
      <w:lvlJc w:val="left"/>
      <w:pPr>
        <w:ind w:left="5040" w:hanging="360"/>
      </w:pPr>
      <w:rPr>
        <w:rFonts w:ascii="Symbol" w:hAnsi="Symbol" w:hint="default"/>
      </w:rPr>
    </w:lvl>
    <w:lvl w:ilvl="7" w:tplc="65BC3BD6" w:tentative="1">
      <w:start w:val="1"/>
      <w:numFmt w:val="bullet"/>
      <w:lvlText w:val="o"/>
      <w:lvlJc w:val="left"/>
      <w:pPr>
        <w:ind w:left="5760" w:hanging="360"/>
      </w:pPr>
      <w:rPr>
        <w:rFonts w:ascii="Courier New" w:hAnsi="Courier New" w:cs="Courier New" w:hint="default"/>
      </w:rPr>
    </w:lvl>
    <w:lvl w:ilvl="8" w:tplc="088647C6" w:tentative="1">
      <w:start w:val="1"/>
      <w:numFmt w:val="bullet"/>
      <w:lvlText w:val=""/>
      <w:lvlJc w:val="left"/>
      <w:pPr>
        <w:ind w:left="6480" w:hanging="360"/>
      </w:pPr>
      <w:rPr>
        <w:rFonts w:ascii="Wingdings" w:hAnsi="Wingdings" w:hint="default"/>
      </w:rPr>
    </w:lvl>
  </w:abstractNum>
  <w:abstractNum w:abstractNumId="13">
    <w:nsid w:val="59ADCABA"/>
    <w:multiLevelType w:val="multilevel"/>
    <w:tmpl w:val="59ADCABA"/>
    <w:lvl w:ilvl="0">
      <w:start w:val="12"/>
      <w:numFmt w:val="decimal"/>
      <w:lvlText w:val="%1."/>
      <w:lvlJc w:val="left"/>
      <w:pPr>
        <w:ind w:left="1079" w:hanging="365"/>
        <w:jc w:val="left"/>
      </w:pPr>
      <w:rPr>
        <w:rFonts w:hint="default"/>
        <w:b/>
        <w:bCs/>
        <w:w w:val="95"/>
        <w:lang w:val="en-US" w:eastAsia="en-US" w:bidi="ar-SA"/>
      </w:rPr>
    </w:lvl>
    <w:lvl w:ilvl="1">
      <w:start w:val="3"/>
      <w:numFmt w:val="decimal"/>
      <w:lvlText w:val="%2."/>
      <w:lvlJc w:val="left"/>
      <w:pPr>
        <w:ind w:left="3825" w:hanging="603"/>
        <w:jc w:val="left"/>
      </w:pPr>
      <w:rPr>
        <w:rFonts w:ascii="Times New Roman" w:eastAsia="Times New Roman" w:hAnsi="Times New Roman" w:cs="Times New Roman" w:hint="default"/>
        <w:b/>
        <w:bCs/>
        <w:w w:val="100"/>
        <w:sz w:val="48"/>
        <w:szCs w:val="48"/>
        <w:lang w:val="en-US" w:eastAsia="en-US" w:bidi="ar-SA"/>
      </w:rPr>
    </w:lvl>
    <w:lvl w:ilvl="2">
      <w:start w:val="3"/>
      <w:numFmt w:val="decimal"/>
      <w:lvlText w:val="%3."/>
      <w:lvlJc w:val="left"/>
      <w:pPr>
        <w:ind w:left="5647" w:hanging="363"/>
        <w:jc w:val="right"/>
      </w:pPr>
      <w:rPr>
        <w:rFonts w:hint="default"/>
        <w:b/>
        <w:bCs/>
        <w:w w:val="94"/>
        <w:lang w:val="en-US" w:eastAsia="en-US" w:bidi="ar-SA"/>
      </w:rPr>
    </w:lvl>
    <w:lvl w:ilvl="3">
      <w:start w:val="4"/>
      <w:numFmt w:val="decimal"/>
      <w:lvlText w:val="%4."/>
      <w:lvlJc w:val="left"/>
      <w:pPr>
        <w:ind w:left="4958" w:hanging="363"/>
        <w:jc w:val="right"/>
      </w:pPr>
      <w:rPr>
        <w:rFonts w:hint="default"/>
        <w:b/>
        <w:bCs/>
        <w:w w:val="94"/>
        <w:lang w:val="en-US" w:eastAsia="en-US" w:bidi="ar-SA"/>
      </w:rPr>
    </w:lvl>
    <w:lvl w:ilvl="4">
      <w:start w:val="1"/>
      <w:numFmt w:val="decimal"/>
      <w:lvlText w:val="%4.%5"/>
      <w:lvlJc w:val="left"/>
      <w:pPr>
        <w:ind w:left="1238" w:hanging="418"/>
        <w:jc w:val="left"/>
      </w:pPr>
      <w:rPr>
        <w:rFonts w:ascii="Times New Roman" w:eastAsia="Times New Roman" w:hAnsi="Times New Roman" w:cs="Times New Roman" w:hint="default"/>
        <w:b/>
        <w:bCs/>
        <w:w w:val="98"/>
        <w:sz w:val="28"/>
        <w:szCs w:val="28"/>
        <w:lang w:val="en-US" w:eastAsia="en-US" w:bidi="ar-SA"/>
      </w:rPr>
    </w:lvl>
    <w:lvl w:ilvl="5">
      <w:start w:val="1"/>
      <w:numFmt w:val="decimal"/>
      <w:lvlText w:val="%6."/>
      <w:lvlJc w:val="left"/>
      <w:pPr>
        <w:ind w:left="2260" w:hanging="363"/>
        <w:jc w:val="left"/>
      </w:pPr>
      <w:rPr>
        <w:rFonts w:ascii="Times New Roman" w:eastAsia="Times New Roman" w:hAnsi="Times New Roman" w:cs="Times New Roman" w:hint="default"/>
        <w:spacing w:val="-1"/>
        <w:w w:val="98"/>
        <w:sz w:val="28"/>
        <w:szCs w:val="28"/>
        <w:lang w:val="en-US" w:eastAsia="en-US" w:bidi="ar-SA"/>
      </w:rPr>
    </w:lvl>
    <w:lvl w:ilvl="6">
      <w:numFmt w:val="bullet"/>
      <w:lvlText w:val="•"/>
      <w:lvlJc w:val="left"/>
      <w:pPr>
        <w:ind w:left="5640" w:hanging="363"/>
      </w:pPr>
      <w:rPr>
        <w:rFonts w:hint="default"/>
        <w:lang w:val="en-US" w:eastAsia="en-US" w:bidi="ar-SA"/>
      </w:rPr>
    </w:lvl>
    <w:lvl w:ilvl="7">
      <w:numFmt w:val="bullet"/>
      <w:lvlText w:val="•"/>
      <w:lvlJc w:val="left"/>
      <w:pPr>
        <w:ind w:left="7085" w:hanging="363"/>
      </w:pPr>
      <w:rPr>
        <w:rFonts w:hint="default"/>
        <w:lang w:val="en-US" w:eastAsia="en-US" w:bidi="ar-SA"/>
      </w:rPr>
    </w:lvl>
    <w:lvl w:ilvl="8">
      <w:numFmt w:val="bullet"/>
      <w:lvlText w:val="•"/>
      <w:lvlJc w:val="left"/>
      <w:pPr>
        <w:ind w:left="8530" w:hanging="363"/>
      </w:pPr>
      <w:rPr>
        <w:rFonts w:hint="default"/>
        <w:lang w:val="en-US" w:eastAsia="en-US" w:bidi="ar-SA"/>
      </w:rPr>
    </w:lvl>
  </w:abstractNum>
  <w:abstractNum w:abstractNumId="14">
    <w:nsid w:val="5A241D34"/>
    <w:multiLevelType w:val="multilevel"/>
    <w:tmpl w:val="5A241D34"/>
    <w:lvl w:ilvl="0">
      <w:numFmt w:val="bullet"/>
      <w:lvlText w:val=""/>
      <w:lvlJc w:val="left"/>
      <w:pPr>
        <w:ind w:left="1439" w:hanging="588"/>
      </w:pPr>
      <w:rPr>
        <w:rFonts w:ascii="Symbol" w:eastAsia="Symbol" w:hAnsi="Symbol" w:cs="Symbol" w:hint="default"/>
        <w:w w:val="97"/>
        <w:sz w:val="20"/>
        <w:szCs w:val="20"/>
        <w:lang w:val="en-US" w:eastAsia="en-US" w:bidi="ar-SA"/>
      </w:rPr>
    </w:lvl>
    <w:lvl w:ilvl="1">
      <w:numFmt w:val="bullet"/>
      <w:lvlText w:val="•"/>
      <w:lvlJc w:val="left"/>
      <w:pPr>
        <w:ind w:left="2438" w:hanging="588"/>
      </w:pPr>
      <w:rPr>
        <w:rFonts w:hint="default"/>
        <w:lang w:val="en-US" w:eastAsia="en-US" w:bidi="ar-SA"/>
      </w:rPr>
    </w:lvl>
    <w:lvl w:ilvl="2">
      <w:numFmt w:val="bullet"/>
      <w:lvlText w:val="•"/>
      <w:lvlJc w:val="left"/>
      <w:pPr>
        <w:ind w:left="3436" w:hanging="588"/>
      </w:pPr>
      <w:rPr>
        <w:rFonts w:hint="default"/>
        <w:lang w:val="en-US" w:eastAsia="en-US" w:bidi="ar-SA"/>
      </w:rPr>
    </w:lvl>
    <w:lvl w:ilvl="3">
      <w:numFmt w:val="bullet"/>
      <w:lvlText w:val="•"/>
      <w:lvlJc w:val="left"/>
      <w:pPr>
        <w:ind w:left="4434" w:hanging="588"/>
      </w:pPr>
      <w:rPr>
        <w:rFonts w:hint="default"/>
        <w:lang w:val="en-US" w:eastAsia="en-US" w:bidi="ar-SA"/>
      </w:rPr>
    </w:lvl>
    <w:lvl w:ilvl="4">
      <w:numFmt w:val="bullet"/>
      <w:lvlText w:val="•"/>
      <w:lvlJc w:val="left"/>
      <w:pPr>
        <w:ind w:left="5432" w:hanging="588"/>
      </w:pPr>
      <w:rPr>
        <w:rFonts w:hint="default"/>
        <w:lang w:val="en-US" w:eastAsia="en-US" w:bidi="ar-SA"/>
      </w:rPr>
    </w:lvl>
    <w:lvl w:ilvl="5">
      <w:numFmt w:val="bullet"/>
      <w:lvlText w:val="•"/>
      <w:lvlJc w:val="left"/>
      <w:pPr>
        <w:ind w:left="6430" w:hanging="588"/>
      </w:pPr>
      <w:rPr>
        <w:rFonts w:hint="default"/>
        <w:lang w:val="en-US" w:eastAsia="en-US" w:bidi="ar-SA"/>
      </w:rPr>
    </w:lvl>
    <w:lvl w:ilvl="6">
      <w:numFmt w:val="bullet"/>
      <w:lvlText w:val="•"/>
      <w:lvlJc w:val="left"/>
      <w:pPr>
        <w:ind w:left="7428" w:hanging="588"/>
      </w:pPr>
      <w:rPr>
        <w:rFonts w:hint="default"/>
        <w:lang w:val="en-US" w:eastAsia="en-US" w:bidi="ar-SA"/>
      </w:rPr>
    </w:lvl>
    <w:lvl w:ilvl="7">
      <w:numFmt w:val="bullet"/>
      <w:lvlText w:val="•"/>
      <w:lvlJc w:val="left"/>
      <w:pPr>
        <w:ind w:left="8426" w:hanging="588"/>
      </w:pPr>
      <w:rPr>
        <w:rFonts w:hint="default"/>
        <w:lang w:val="en-US" w:eastAsia="en-US" w:bidi="ar-SA"/>
      </w:rPr>
    </w:lvl>
    <w:lvl w:ilvl="8">
      <w:numFmt w:val="bullet"/>
      <w:lvlText w:val="•"/>
      <w:lvlJc w:val="left"/>
      <w:pPr>
        <w:ind w:left="9424" w:hanging="588"/>
      </w:pPr>
      <w:rPr>
        <w:rFonts w:hint="default"/>
        <w:lang w:val="en-US" w:eastAsia="en-US" w:bidi="ar-SA"/>
      </w:rPr>
    </w:lvl>
  </w:abstractNum>
  <w:abstractNum w:abstractNumId="15">
    <w:nsid w:val="72183CF9"/>
    <w:multiLevelType w:val="multilevel"/>
    <w:tmpl w:val="72183CF9"/>
    <w:lvl w:ilvl="0">
      <w:start w:val="1"/>
      <w:numFmt w:val="decimal"/>
      <w:lvlText w:val="%1."/>
      <w:lvlJc w:val="left"/>
      <w:pPr>
        <w:ind w:left="1180" w:hanging="365"/>
        <w:jc w:val="left"/>
      </w:pPr>
      <w:rPr>
        <w:rFonts w:ascii="Times New Roman" w:eastAsia="Times New Roman" w:hAnsi="Times New Roman" w:cs="Times New Roman" w:hint="default"/>
        <w:b/>
        <w:bCs/>
        <w:spacing w:val="-1"/>
        <w:w w:val="98"/>
        <w:sz w:val="28"/>
        <w:szCs w:val="28"/>
        <w:lang w:val="en-US" w:eastAsia="en-US" w:bidi="ar-SA"/>
      </w:rPr>
    </w:lvl>
    <w:lvl w:ilvl="1">
      <w:start w:val="1"/>
      <w:numFmt w:val="decimal"/>
      <w:lvlText w:val="%2."/>
      <w:lvlJc w:val="left"/>
      <w:pPr>
        <w:ind w:left="2260" w:hanging="363"/>
        <w:jc w:val="right"/>
      </w:pPr>
      <w:rPr>
        <w:rFonts w:hint="default"/>
        <w:spacing w:val="-1"/>
        <w:w w:val="98"/>
        <w:lang w:val="en-US" w:eastAsia="en-US" w:bidi="ar-SA"/>
      </w:rPr>
    </w:lvl>
    <w:lvl w:ilvl="2">
      <w:numFmt w:val="bullet"/>
      <w:lvlText w:val="•"/>
      <w:lvlJc w:val="left"/>
      <w:pPr>
        <w:ind w:left="3277" w:hanging="363"/>
      </w:pPr>
      <w:rPr>
        <w:rFonts w:hint="default"/>
        <w:lang w:val="en-US" w:eastAsia="en-US" w:bidi="ar-SA"/>
      </w:rPr>
    </w:lvl>
    <w:lvl w:ilvl="3">
      <w:numFmt w:val="bullet"/>
      <w:lvlText w:val="•"/>
      <w:lvlJc w:val="left"/>
      <w:pPr>
        <w:ind w:left="4295" w:hanging="363"/>
      </w:pPr>
      <w:rPr>
        <w:rFonts w:hint="default"/>
        <w:lang w:val="en-US" w:eastAsia="en-US" w:bidi="ar-SA"/>
      </w:rPr>
    </w:lvl>
    <w:lvl w:ilvl="4">
      <w:numFmt w:val="bullet"/>
      <w:lvlText w:val="•"/>
      <w:lvlJc w:val="left"/>
      <w:pPr>
        <w:ind w:left="5313" w:hanging="363"/>
      </w:pPr>
      <w:rPr>
        <w:rFonts w:hint="default"/>
        <w:lang w:val="en-US" w:eastAsia="en-US" w:bidi="ar-SA"/>
      </w:rPr>
    </w:lvl>
    <w:lvl w:ilvl="5">
      <w:numFmt w:val="bullet"/>
      <w:lvlText w:val="•"/>
      <w:lvlJc w:val="left"/>
      <w:pPr>
        <w:ind w:left="6331" w:hanging="363"/>
      </w:pPr>
      <w:rPr>
        <w:rFonts w:hint="default"/>
        <w:lang w:val="en-US" w:eastAsia="en-US" w:bidi="ar-SA"/>
      </w:rPr>
    </w:lvl>
    <w:lvl w:ilvl="6">
      <w:numFmt w:val="bullet"/>
      <w:lvlText w:val="•"/>
      <w:lvlJc w:val="left"/>
      <w:pPr>
        <w:ind w:left="7348" w:hanging="363"/>
      </w:pPr>
      <w:rPr>
        <w:rFonts w:hint="default"/>
        <w:lang w:val="en-US" w:eastAsia="en-US" w:bidi="ar-SA"/>
      </w:rPr>
    </w:lvl>
    <w:lvl w:ilvl="7">
      <w:numFmt w:val="bullet"/>
      <w:lvlText w:val="•"/>
      <w:lvlJc w:val="left"/>
      <w:pPr>
        <w:ind w:left="8366" w:hanging="363"/>
      </w:pPr>
      <w:rPr>
        <w:rFonts w:hint="default"/>
        <w:lang w:val="en-US" w:eastAsia="en-US" w:bidi="ar-SA"/>
      </w:rPr>
    </w:lvl>
    <w:lvl w:ilvl="8">
      <w:numFmt w:val="bullet"/>
      <w:lvlText w:val="•"/>
      <w:lvlJc w:val="left"/>
      <w:pPr>
        <w:ind w:left="9384" w:hanging="363"/>
      </w:pPr>
      <w:rPr>
        <w:rFonts w:hint="default"/>
        <w:lang w:val="en-US" w:eastAsia="en-US" w:bidi="ar-SA"/>
      </w:rPr>
    </w:lvl>
  </w:abstractNum>
  <w:num w:numId="1">
    <w:abstractNumId w:val="9"/>
  </w:num>
  <w:num w:numId="2">
    <w:abstractNumId w:val="4"/>
  </w:num>
  <w:num w:numId="3">
    <w:abstractNumId w:val="3"/>
  </w:num>
  <w:num w:numId="4">
    <w:abstractNumId w:val="13"/>
  </w:num>
  <w:num w:numId="5">
    <w:abstractNumId w:val="11"/>
  </w:num>
  <w:num w:numId="6">
    <w:abstractNumId w:val="1"/>
  </w:num>
  <w:num w:numId="7">
    <w:abstractNumId w:val="6"/>
  </w:num>
  <w:num w:numId="8">
    <w:abstractNumId w:val="10"/>
  </w:num>
  <w:num w:numId="9">
    <w:abstractNumId w:val="15"/>
  </w:num>
  <w:num w:numId="10">
    <w:abstractNumId w:val="12"/>
  </w:num>
  <w:num w:numId="11">
    <w:abstractNumId w:val="5"/>
  </w:num>
  <w:num w:numId="12">
    <w:abstractNumId w:val="0"/>
  </w:num>
  <w:num w:numId="13">
    <w:abstractNumId w:val="8"/>
    <w:lvlOverride w:ilvl="0">
      <w:startOverride w:val="3"/>
    </w:lvlOverride>
    <w:lvlOverride w:ilvl="1">
      <w:startOverride w:val="1"/>
    </w:lvlOverride>
    <w:lvlOverride w:ilvl="2"/>
    <w:lvlOverride w:ilvl="3"/>
    <w:lvlOverride w:ilvl="4"/>
    <w:lvlOverride w:ilvl="5"/>
    <w:lvlOverride w:ilvl="6"/>
    <w:lvlOverride w:ilvl="7"/>
    <w:lvlOverride w:ilvl="8"/>
  </w:num>
  <w:num w:numId="14">
    <w:abstractNumId w:val="7"/>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40379"/>
    <w:rsid w:val="000861F9"/>
    <w:rsid w:val="0009591A"/>
    <w:rsid w:val="000B38BF"/>
    <w:rsid w:val="000B6357"/>
    <w:rsid w:val="000D3664"/>
    <w:rsid w:val="000F09A3"/>
    <w:rsid w:val="000F43EC"/>
    <w:rsid w:val="001540E6"/>
    <w:rsid w:val="00173F09"/>
    <w:rsid w:val="001B2400"/>
    <w:rsid w:val="001C6271"/>
    <w:rsid w:val="001D6944"/>
    <w:rsid w:val="001E58C9"/>
    <w:rsid w:val="00275753"/>
    <w:rsid w:val="002A204F"/>
    <w:rsid w:val="002A744B"/>
    <w:rsid w:val="002A7E08"/>
    <w:rsid w:val="002C55B7"/>
    <w:rsid w:val="003037F8"/>
    <w:rsid w:val="0030381D"/>
    <w:rsid w:val="00344D14"/>
    <w:rsid w:val="003B4C4C"/>
    <w:rsid w:val="00434E3A"/>
    <w:rsid w:val="00451CC6"/>
    <w:rsid w:val="00472D8B"/>
    <w:rsid w:val="00480D6C"/>
    <w:rsid w:val="00497E72"/>
    <w:rsid w:val="004F7A9E"/>
    <w:rsid w:val="0050747B"/>
    <w:rsid w:val="00530663"/>
    <w:rsid w:val="00535484"/>
    <w:rsid w:val="00545793"/>
    <w:rsid w:val="0056155A"/>
    <w:rsid w:val="005716B2"/>
    <w:rsid w:val="0058238B"/>
    <w:rsid w:val="005A4C35"/>
    <w:rsid w:val="005B0953"/>
    <w:rsid w:val="005C515C"/>
    <w:rsid w:val="005F4300"/>
    <w:rsid w:val="005F4E15"/>
    <w:rsid w:val="00621803"/>
    <w:rsid w:val="00682BEF"/>
    <w:rsid w:val="00693B6B"/>
    <w:rsid w:val="006E6004"/>
    <w:rsid w:val="00726E0A"/>
    <w:rsid w:val="007816D8"/>
    <w:rsid w:val="0078519A"/>
    <w:rsid w:val="00787113"/>
    <w:rsid w:val="007C6F71"/>
    <w:rsid w:val="00815717"/>
    <w:rsid w:val="00825ECA"/>
    <w:rsid w:val="00842ED0"/>
    <w:rsid w:val="00885617"/>
    <w:rsid w:val="00885B05"/>
    <w:rsid w:val="0089297E"/>
    <w:rsid w:val="008F34D7"/>
    <w:rsid w:val="00900855"/>
    <w:rsid w:val="00900D19"/>
    <w:rsid w:val="00914C98"/>
    <w:rsid w:val="00917EF2"/>
    <w:rsid w:val="00923985"/>
    <w:rsid w:val="00980EAF"/>
    <w:rsid w:val="00986612"/>
    <w:rsid w:val="00992ADF"/>
    <w:rsid w:val="0099669A"/>
    <w:rsid w:val="009A533A"/>
    <w:rsid w:val="009D3E57"/>
    <w:rsid w:val="00A125F8"/>
    <w:rsid w:val="00A14847"/>
    <w:rsid w:val="00A55C55"/>
    <w:rsid w:val="00A77B3E"/>
    <w:rsid w:val="00A91320"/>
    <w:rsid w:val="00A95EE9"/>
    <w:rsid w:val="00AD6899"/>
    <w:rsid w:val="00AE4DBC"/>
    <w:rsid w:val="00B30C9F"/>
    <w:rsid w:val="00B6012A"/>
    <w:rsid w:val="00B947FA"/>
    <w:rsid w:val="00BE612C"/>
    <w:rsid w:val="00BF4A14"/>
    <w:rsid w:val="00C327E3"/>
    <w:rsid w:val="00C32B76"/>
    <w:rsid w:val="00C40911"/>
    <w:rsid w:val="00CA2A55"/>
    <w:rsid w:val="00CD09FE"/>
    <w:rsid w:val="00CD2F91"/>
    <w:rsid w:val="00CE3905"/>
    <w:rsid w:val="00D43846"/>
    <w:rsid w:val="00D60384"/>
    <w:rsid w:val="00D93FF7"/>
    <w:rsid w:val="00E33D93"/>
    <w:rsid w:val="00E35EAA"/>
    <w:rsid w:val="00EC703E"/>
    <w:rsid w:val="00ED1FA6"/>
    <w:rsid w:val="00ED2560"/>
    <w:rsid w:val="00F1471B"/>
    <w:rsid w:val="00F17C12"/>
    <w:rsid w:val="00F37F4A"/>
    <w:rsid w:val="00F41705"/>
    <w:rsid w:val="00F50332"/>
    <w:rsid w:val="00F5398C"/>
    <w:rsid w:val="00F53D10"/>
    <w:rsid w:val="00FA50D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uiPriority w:val="1"/>
    <w:qFormat/>
    <w:pPr>
      <w:widowControl w:val="0"/>
      <w:autoSpaceDE w:val="0"/>
      <w:autoSpaceDN w:val="0"/>
      <w:spacing w:before="80"/>
      <w:ind w:left="2961" w:hanging="604"/>
      <w:outlineLvl w:val="0"/>
    </w:pPr>
    <w:rPr>
      <w:b/>
      <w:bCs/>
      <w:sz w:val="48"/>
      <w:szCs w:val="48"/>
    </w:rPr>
  </w:style>
  <w:style w:type="paragraph" w:styleId="Heading2">
    <w:name w:val="heading 2"/>
    <w:basedOn w:val="Normal"/>
    <w:next w:val="Normal"/>
    <w:link w:val="Heading2Char"/>
    <w:uiPriority w:val="1"/>
    <w:qFormat/>
    <w:pPr>
      <w:widowControl w:val="0"/>
      <w:autoSpaceDE w:val="0"/>
      <w:autoSpaceDN w:val="0"/>
      <w:ind w:left="825"/>
      <w:outlineLvl w:val="1"/>
    </w:pPr>
    <w:rPr>
      <w:b/>
      <w:bCs/>
      <w:sz w:val="28"/>
      <w:szCs w:val="28"/>
    </w:rPr>
  </w:style>
  <w:style w:type="paragraph" w:styleId="Heading3">
    <w:name w:val="heading 3"/>
    <w:basedOn w:val="Normal"/>
    <w:next w:val="Normal"/>
    <w:uiPriority w:val="1"/>
    <w:qFormat/>
    <w:pPr>
      <w:widowControl w:val="0"/>
      <w:autoSpaceDE w:val="0"/>
      <w:autoSpaceDN w:val="0"/>
      <w:ind w:left="9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5B5F"/>
    <w:pPr>
      <w:widowControl w:val="0"/>
      <w:tabs>
        <w:tab w:val="center" w:pos="4680"/>
        <w:tab w:val="right" w:pos="9360"/>
      </w:tabs>
      <w:autoSpaceDE w:val="0"/>
      <w:autoSpaceDN w:val="0"/>
    </w:pPr>
    <w:rPr>
      <w:sz w:val="22"/>
      <w:szCs w:val="22"/>
    </w:rPr>
  </w:style>
  <w:style w:type="character" w:customStyle="1" w:styleId="FooterChar">
    <w:name w:val="Footer Char"/>
    <w:basedOn w:val="DefaultParagraphFont"/>
    <w:link w:val="Footer"/>
    <w:uiPriority w:val="99"/>
    <w:rsid w:val="00B95B5F"/>
    <w:rPr>
      <w:sz w:val="22"/>
      <w:szCs w:val="22"/>
      <w:lang w:val="en-US" w:eastAsia="en-US" w:bidi="ar-SA"/>
    </w:rPr>
  </w:style>
  <w:style w:type="paragraph" w:customStyle="1" w:styleId="papertitle">
    <w:name w:val="paper title"/>
    <w:rsid w:val="000F43EC"/>
    <w:pPr>
      <w:spacing w:after="120"/>
      <w:jc w:val="center"/>
    </w:pPr>
    <w:rPr>
      <w:rFonts w:eastAsia="MS Mincho"/>
      <w:noProof/>
      <w:sz w:val="48"/>
      <w:szCs w:val="48"/>
    </w:rPr>
  </w:style>
  <w:style w:type="paragraph" w:styleId="BodyText">
    <w:name w:val="Body Text"/>
    <w:basedOn w:val="Normal"/>
    <w:link w:val="BodyTextChar"/>
    <w:uiPriority w:val="1"/>
    <w:qFormat/>
    <w:rsid w:val="000F43EC"/>
    <w:pPr>
      <w:widowControl w:val="0"/>
      <w:autoSpaceDE w:val="0"/>
      <w:autoSpaceDN w:val="0"/>
      <w:spacing w:before="48"/>
    </w:pPr>
    <w:rPr>
      <w:sz w:val="28"/>
      <w:szCs w:val="28"/>
    </w:rPr>
  </w:style>
  <w:style w:type="character" w:customStyle="1" w:styleId="BodyTextChar">
    <w:name w:val="Body Text Char"/>
    <w:basedOn w:val="DefaultParagraphFont"/>
    <w:link w:val="BodyText"/>
    <w:uiPriority w:val="1"/>
    <w:rsid w:val="000F43EC"/>
    <w:rPr>
      <w:sz w:val="28"/>
      <w:szCs w:val="28"/>
      <w:lang w:val="en-US" w:eastAsia="en-US" w:bidi="ar-SA"/>
    </w:rPr>
  </w:style>
  <w:style w:type="table" w:styleId="TableGrid">
    <w:name w:val="Table Grid"/>
    <w:basedOn w:val="TableNormal"/>
    <w:uiPriority w:val="59"/>
    <w:rsid w:val="0030381D"/>
    <w:pPr>
      <w:widowControl w:val="0"/>
      <w:autoSpaceDE w:val="0"/>
      <w:autoSpaceDN w:val="0"/>
    </w:pPr>
    <w:rPr>
      <w:rFonts w:ascii="Calibri" w:eastAsia="Calibri" w:hAnsi="Calibri" w:cs="Mang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4C4C"/>
    <w:pPr>
      <w:widowControl w:val="0"/>
      <w:autoSpaceDE w:val="0"/>
      <w:autoSpaceDN w:val="0"/>
      <w:ind w:left="720"/>
      <w:contextualSpacing/>
    </w:pPr>
    <w:rPr>
      <w:sz w:val="22"/>
      <w:szCs w:val="22"/>
    </w:rPr>
  </w:style>
  <w:style w:type="character" w:customStyle="1" w:styleId="Heading2Char">
    <w:name w:val="Heading 2 Char"/>
    <w:basedOn w:val="DefaultParagraphFont"/>
    <w:link w:val="Heading2"/>
    <w:uiPriority w:val="1"/>
    <w:rsid w:val="00980EAF"/>
    <w:rPr>
      <w:b/>
      <w:bCs/>
      <w:sz w:val="28"/>
      <w:szCs w:val="28"/>
      <w:lang w:val="en-US" w:eastAsia="en-US" w:bidi="ar-SA"/>
    </w:rPr>
  </w:style>
  <w:style w:type="paragraph" w:customStyle="1" w:styleId="TableParagraph">
    <w:name w:val="Table Paragraph"/>
    <w:basedOn w:val="Normal"/>
    <w:uiPriority w:val="1"/>
    <w:qFormat/>
    <w:pPr>
      <w:widowControl w:val="0"/>
      <w:autoSpaceDE w:val="0"/>
      <w:autoSpaceDN w:val="0"/>
      <w:ind w:left="122"/>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uiPriority w:val="1"/>
    <w:qFormat/>
    <w:pPr>
      <w:widowControl w:val="0"/>
      <w:autoSpaceDE w:val="0"/>
      <w:autoSpaceDN w:val="0"/>
      <w:spacing w:before="80"/>
      <w:ind w:left="2961" w:hanging="604"/>
      <w:outlineLvl w:val="0"/>
    </w:pPr>
    <w:rPr>
      <w:b/>
      <w:bCs/>
      <w:sz w:val="48"/>
      <w:szCs w:val="48"/>
    </w:rPr>
  </w:style>
  <w:style w:type="paragraph" w:styleId="Heading2">
    <w:name w:val="heading 2"/>
    <w:basedOn w:val="Normal"/>
    <w:next w:val="Normal"/>
    <w:link w:val="Heading2Char"/>
    <w:uiPriority w:val="1"/>
    <w:qFormat/>
    <w:pPr>
      <w:widowControl w:val="0"/>
      <w:autoSpaceDE w:val="0"/>
      <w:autoSpaceDN w:val="0"/>
      <w:ind w:left="825"/>
      <w:outlineLvl w:val="1"/>
    </w:pPr>
    <w:rPr>
      <w:b/>
      <w:bCs/>
      <w:sz w:val="28"/>
      <w:szCs w:val="28"/>
    </w:rPr>
  </w:style>
  <w:style w:type="paragraph" w:styleId="Heading3">
    <w:name w:val="heading 3"/>
    <w:basedOn w:val="Normal"/>
    <w:next w:val="Normal"/>
    <w:uiPriority w:val="1"/>
    <w:qFormat/>
    <w:pPr>
      <w:widowControl w:val="0"/>
      <w:autoSpaceDE w:val="0"/>
      <w:autoSpaceDN w:val="0"/>
      <w:ind w:left="9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5B5F"/>
    <w:pPr>
      <w:widowControl w:val="0"/>
      <w:tabs>
        <w:tab w:val="center" w:pos="4680"/>
        <w:tab w:val="right" w:pos="9360"/>
      </w:tabs>
      <w:autoSpaceDE w:val="0"/>
      <w:autoSpaceDN w:val="0"/>
    </w:pPr>
    <w:rPr>
      <w:sz w:val="22"/>
      <w:szCs w:val="22"/>
    </w:rPr>
  </w:style>
  <w:style w:type="character" w:customStyle="1" w:styleId="FooterChar">
    <w:name w:val="Footer Char"/>
    <w:basedOn w:val="DefaultParagraphFont"/>
    <w:link w:val="Footer"/>
    <w:uiPriority w:val="99"/>
    <w:rsid w:val="00B95B5F"/>
    <w:rPr>
      <w:sz w:val="22"/>
      <w:szCs w:val="22"/>
      <w:lang w:val="en-US" w:eastAsia="en-US" w:bidi="ar-SA"/>
    </w:rPr>
  </w:style>
  <w:style w:type="paragraph" w:customStyle="1" w:styleId="papertitle">
    <w:name w:val="paper title"/>
    <w:rsid w:val="000F43EC"/>
    <w:pPr>
      <w:spacing w:after="120"/>
      <w:jc w:val="center"/>
    </w:pPr>
    <w:rPr>
      <w:rFonts w:eastAsia="MS Mincho"/>
      <w:noProof/>
      <w:sz w:val="48"/>
      <w:szCs w:val="48"/>
    </w:rPr>
  </w:style>
  <w:style w:type="paragraph" w:styleId="BodyText">
    <w:name w:val="Body Text"/>
    <w:basedOn w:val="Normal"/>
    <w:link w:val="BodyTextChar"/>
    <w:uiPriority w:val="1"/>
    <w:qFormat/>
    <w:rsid w:val="000F43EC"/>
    <w:pPr>
      <w:widowControl w:val="0"/>
      <w:autoSpaceDE w:val="0"/>
      <w:autoSpaceDN w:val="0"/>
      <w:spacing w:before="48"/>
    </w:pPr>
    <w:rPr>
      <w:sz w:val="28"/>
      <w:szCs w:val="28"/>
    </w:rPr>
  </w:style>
  <w:style w:type="character" w:customStyle="1" w:styleId="BodyTextChar">
    <w:name w:val="Body Text Char"/>
    <w:basedOn w:val="DefaultParagraphFont"/>
    <w:link w:val="BodyText"/>
    <w:uiPriority w:val="1"/>
    <w:rsid w:val="000F43EC"/>
    <w:rPr>
      <w:sz w:val="28"/>
      <w:szCs w:val="28"/>
      <w:lang w:val="en-US" w:eastAsia="en-US" w:bidi="ar-SA"/>
    </w:rPr>
  </w:style>
  <w:style w:type="table" w:styleId="TableGrid">
    <w:name w:val="Table Grid"/>
    <w:basedOn w:val="TableNormal"/>
    <w:uiPriority w:val="59"/>
    <w:rsid w:val="0030381D"/>
    <w:pPr>
      <w:widowControl w:val="0"/>
      <w:autoSpaceDE w:val="0"/>
      <w:autoSpaceDN w:val="0"/>
    </w:pPr>
    <w:rPr>
      <w:rFonts w:ascii="Calibri" w:eastAsia="Calibri" w:hAnsi="Calibri" w:cs="Mang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4C4C"/>
    <w:pPr>
      <w:widowControl w:val="0"/>
      <w:autoSpaceDE w:val="0"/>
      <w:autoSpaceDN w:val="0"/>
      <w:ind w:left="720"/>
      <w:contextualSpacing/>
    </w:pPr>
    <w:rPr>
      <w:sz w:val="22"/>
      <w:szCs w:val="22"/>
    </w:rPr>
  </w:style>
  <w:style w:type="character" w:customStyle="1" w:styleId="Heading2Char">
    <w:name w:val="Heading 2 Char"/>
    <w:basedOn w:val="DefaultParagraphFont"/>
    <w:link w:val="Heading2"/>
    <w:uiPriority w:val="1"/>
    <w:rsid w:val="00980EAF"/>
    <w:rPr>
      <w:b/>
      <w:bCs/>
      <w:sz w:val="28"/>
      <w:szCs w:val="28"/>
      <w:lang w:val="en-US" w:eastAsia="en-US" w:bidi="ar-SA"/>
    </w:rPr>
  </w:style>
  <w:style w:type="paragraph" w:customStyle="1" w:styleId="TableParagraph">
    <w:name w:val="Table Paragraph"/>
    <w:basedOn w:val="Normal"/>
    <w:uiPriority w:val="1"/>
    <w:qFormat/>
    <w:pPr>
      <w:widowControl w:val="0"/>
      <w:autoSpaceDE w:val="0"/>
      <w:autoSpaceDN w:val="0"/>
      <w:ind w:left="122"/>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8.xm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10.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yperlink" Target="http://download.tensorflow.org/models/mobilenet_v1_%27"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86</Pages>
  <Words>10477</Words>
  <Characters>59722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2023-04-08T16:14:00Z</dcterms:created>
  <dcterms:modified xsi:type="dcterms:W3CDTF">2023-04-08T16:14:00Z</dcterms:modified>
</cp:coreProperties>
</file>